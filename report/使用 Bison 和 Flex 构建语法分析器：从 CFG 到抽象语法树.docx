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使用 Bison 和 Flex 构建语法分析器：从 CFG 到抽象语法树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50588b56" w:id="0"/>
      <w:r>
        <w:rPr>
          <w:rFonts w:ascii="宋体" w:hAnsi="Times New Roman" w:eastAsia="宋体"/>
        </w:rPr>
        <w:t>使用 Bison 和 Flex 构建语法分析器：从 CFG 到抽象语法树</w:t>
      </w:r>
    </w:p>
    <w:bookmarkEnd w:id="0"/>
    <w:bookmarkStart w:name="93c8b992" w:id="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一、准备工作</w:t>
      </w:r>
    </w:p>
    <w:bookmarkEnd w:id="1"/>
    <w:bookmarkStart w:name="1b439f7c" w:id="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（一）安装 Bison 和 Flex</w:t>
      </w:r>
    </w:p>
    <w:bookmarkEnd w:id="2"/>
    <w:bookmarkStart w:name="u4f8a787c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在 Arch Linux 系统中，可使用包管理器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pacman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进行安装。打开终端，执行以下命令：</w:t>
      </w:r>
    </w:p>
    <w:bookmarkEnd w:id="3"/>
    <w:bookmarkStart w:name="Loe61" w:id="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sudo pacman -S bison flex</w:t>
        <w:br/>
      </w:r>
    </w:p>
    <w:bookmarkEnd w:id="4"/>
    <w:bookmarkStart w:name="u9f60ebae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自动下载并安装 Bison 和 Flex 工具，它们是构建语法分析器的基础。</w:t>
      </w:r>
    </w:p>
    <w:bookmarkEnd w:id="5"/>
    <w:bookmarkStart w:name="f6b87c38" w:id="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（二）理解 CFG（上下文无关文法）</w:t>
      </w:r>
    </w:p>
    <w:bookmarkEnd w:id="6"/>
    <w:bookmarkStart w:name="u97cb7232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上下文无关文法是描述语法规则的一种形式化表示。在本次任务中，我们的 CFG 定义在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parser.y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文件中，例如：</w:t>
      </w:r>
    </w:p>
    <w:bookmarkEnd w:id="7"/>
    <w:bookmarkStart w:name="WGgKA" w:id="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input:    /* 空规则（允许空输入） */</w:t>
        <w:br/>
        <w:t xml:space="preserve">        | input line  // 递归规则，处理多行输入</w:t>
        <w:br/>
        <w:t>line:</w:t>
        <w:br/>
        <w:t xml:space="preserve">    '\n'                   // 空行</w:t>
        <w:br/>
        <w:t xml:space="preserve">    | exp '\n' {           // 表达式后跟换行符</w:t>
        <w:br/>
        <w:t xml:space="preserve">        printf("Result: %d\n", $1);  // 打印计算结果</w:t>
        <w:br/>
        <w:t xml:space="preserve">    }</w:t>
        <w:br/>
        <w:t>exp:</w:t>
        <w:br/>
        <w:t xml:space="preserve">    exp PLUS term { $$ = $1 + $3; }  // 加法规则（左递归）</w:t>
        <w:br/>
        <w:t xml:space="preserve">    | term        { $$ = $1; }       // 直接降级到term</w:t>
        <w:br/>
        <w:t>term:</w:t>
        <w:br/>
        <w:t xml:space="preserve">    term TIMES factor { $$ = $1 * $3; }  // 乘法规则（左递归）</w:t>
        <w:br/>
        <w:t xml:space="preserve">    | factor          { $$ = $1; }       // 直接降级到factor</w:t>
        <w:br/>
        <w:t>factor:</w:t>
        <w:br/>
        <w:t xml:space="preserve">    LPAREN exp RPAREN { $$ = $2; }  // 括号优先级，返回内部表达式值</w:t>
        <w:br/>
        <w:t xml:space="preserve">    | ID              { $$ = $1; }  // 直接返回数字值（ID应为NUMBER）</w:t>
        <w:br/>
      </w:r>
    </w:p>
    <w:bookmarkEnd w:id="8"/>
    <w:bookmarkStart w:name="ue59abf3a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这段代码定义了输入、行、表达式、项和因子等语法元素的规则，以及它们之间的组合关系。理解这些规则是构建语法分析器的关键。</w:t>
      </w:r>
    </w:p>
    <w:bookmarkEnd w:id="9"/>
    <w:bookmarkStart w:name="692fa0a5" w:id="1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（三）熟悉 Bison 和 Flex 的基本语法</w:t>
      </w:r>
    </w:p>
    <w:bookmarkEnd w:id="10"/>
    <w:bookmarkStart w:name="u61221ca5" w:id="1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Bison 语法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：Bison 用于生成语法分析器，其文件通常以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.y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为扩展名。在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.y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文件中，通过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%token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声明词法单元，使用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%%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分隔不同部分（声明部分、语法规则部分等），在语法规则部分定义如何解析输入并进行相应操作。</w:t>
      </w:r>
    </w:p>
    <w:bookmarkEnd w:id="11"/>
    <w:bookmarkStart w:name="u088f856d" w:id="1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Flex 语法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：Flex 用于生成词法分析器，文件一般以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.l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为扩展名。在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.l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文件中，使用正则表达式匹配输入字符序列，将匹配到的内容转换为词法单元返回给语法分析器，同时可以在匹配动作中进行一些处理，如将字符串转换为数值。</w:t>
      </w:r>
    </w:p>
    <w:bookmarkEnd w:id="12"/>
    <w:bookmarkStart w:name="ec8403e2" w:id="1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二、代码编写过程</w:t>
      </w:r>
    </w:p>
    <w:bookmarkEnd w:id="13"/>
    <w:bookmarkStart w:name="f0b3068c" w:id="1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（一）编写词法分析器（lexer.l）</w:t>
      </w:r>
    </w:p>
    <w:bookmarkEnd w:id="14"/>
    <w:bookmarkStart w:name="u6320ae84" w:id="15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包含头文件和声明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：在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lexer.l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文件开头，包含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parser.tab.h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头文件，这是 Bison 生成的文件，用于提供词法单元的定义等信息。同时，显式声明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yyerror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函数，用于处理词法分析过程中的错误。</w:t>
      </w:r>
    </w:p>
    <w:bookmarkEnd w:id="15"/>
    <w:bookmarkStart w:name="onTN1" w:id="1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%{</w:t>
        <w:br/>
        <w:t>#include "parser.tab.h"</w:t>
        <w:br/>
        <w:t>#include &lt;stdlib.h&gt;</w:t>
        <w:br/>
        <w:t>// 显式声明 yyerror</w:t>
        <w:br/>
        <w:t>void yyerror(const char *s);</w:t>
        <w:br/>
        <w:t>%}</w:t>
        <w:br/>
      </w:r>
    </w:p>
    <w:bookmarkEnd w:id="16"/>
    <w:bookmarkStart w:name="ubc3929f4" w:id="17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定义词法规则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：使用正则表达式定义各种词法单元的匹配规则。例如，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[0-9]+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用于匹配数字，将匹配到的字符串通过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atoi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函数转换为整数并存储在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yylval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中，返回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ID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（建议改为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NUMBER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，以与语法分析器中的定义一致）；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"+"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匹配加号，返回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PLUS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；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"*"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匹配乘号，返回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TIMES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等。</w:t>
      </w:r>
    </w:p>
    <w:bookmarkEnd w:id="17"/>
    <w:bookmarkStart w:name="PcHRB" w:id="1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[0-9]+      {</w:t>
        <w:br/>
        <w:t xml:space="preserve">    yylval = atoi(yytext); // 将匹配的字符串转为整数，存入yylval（Bison的全局变量）</w:t>
        <w:br/>
        <w:t xml:space="preserve">    return ID;              // 返回ID token（此处命名可能不合适，建议改为NUMBER）</w:t>
        <w:br/>
        <w:t>"+"         { return PLUS; }    // 匹配加号，返回PLUS token</w:t>
        <w:br/>
        <w:t>"*"         { return TIMES; }   // 匹配乘号，返回TIMES token</w:t>
        <w:br/>
        <w:t>"("         { return LPAREN; }  // 匹配左括号</w:t>
        <w:br/>
        <w:t>")"         { return RPAREN; }  // 匹配右括号</w:t>
        <w:br/>
        <w:t>\n          { return '\n'; }    // 匹配换行符（需与parser中的规则对应）</w:t>
        <w:br/>
        <w:t>[ \t]       ; // 忽略空格和制表符（无动作直接分号）</w:t>
        <w:br/>
        <w:t>.           { yyerror("Invalid character"); } // 其他字符报错</w:t>
        <w:br/>
      </w:r>
    </w:p>
    <w:bookmarkEnd w:id="18"/>
    <w:bookmarkStart w:name="u0fcf453b" w:id="19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定义结束处理函数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：编写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yywrap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函数，当输入结束时，Bison 会调用该函数。在本示例中，直接返回 1，表示单文件输入，没有多文件输入需求。</w:t>
      </w:r>
    </w:p>
    <w:bookmarkEnd w:id="19"/>
    <w:bookmarkStart w:name="DCXPG" w:id="2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int yywrap(void) {  // 当输入结束时调用，返回1表示结束</w:t>
        <w:br/>
        <w:t xml:space="preserve">    return 1;       // 此处直接返回1，表示单文件输入（无多文件需求）</w:t>
        <w:br/>
        <w:t>}</w:t>
        <w:br/>
      </w:r>
    </w:p>
    <w:bookmarkEnd w:id="20"/>
    <w:bookmarkStart w:name="7dfbac9c" w:id="2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（二）编写语法分析器（parser.y）</w:t>
      </w:r>
    </w:p>
    <w:bookmarkEnd w:id="21"/>
    <w:bookmarkStart w:name="u8a87dc08" w:id="22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包含头文件和声明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：在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parser.y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文件开头，包含必要的 C 标准库头文件，如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stdio.h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和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stdlib.h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。声明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yyerror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和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yylex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函数，其中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yylex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是词法分析器函数（由 Flex 生成），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yyerror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用于处理语法分析过程中的错误。同时，定义一个全局变量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result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（虽然在代码中未实际使用）。</w:t>
      </w:r>
    </w:p>
    <w:bookmarkEnd w:id="22"/>
    <w:bookmarkStart w:name="p38wt" w:id="2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%{</w:t>
        <w:br/>
        <w:t>// C代码部分，会直接复制到生成的parser代码中</w:t>
        <w:br/>
        <w:t>#include &lt;stdio.h&gt;</w:t>
        <w:br/>
        <w:t>#include &lt;stdlib.h&gt;</w:t>
        <w:br/>
        <w:t>// 函数声明</w:t>
        <w:br/>
        <w:t>void yyerror(const char *s);  // 错误处理函数</w:t>
        <w:br/>
        <w:t>int yylex(void);              // 词法分析函数（由lex生成）</w:t>
        <w:br/>
        <w:t>int result; // 全局变量存储计算结果（但代码中未实际使用）</w:t>
        <w:br/>
        <w:t>%}</w:t>
        <w:br/>
      </w:r>
    </w:p>
    <w:bookmarkEnd w:id="23"/>
    <w:bookmarkStart w:name="u76ca15b3" w:id="24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声明词法单元和运算符优先级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：使用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%token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声明词法单元，如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ID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（建议改为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NUMBER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）、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PLUS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TIMES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LPAREN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RPAREN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等。通过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%left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声明运算符的优先级和结合性，例如，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PLUS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和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TIMES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都是左结合，且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TIMES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的优先级高于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PLUS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。</w:t>
      </w:r>
    </w:p>
    <w:bookmarkEnd w:id="24"/>
    <w:bookmarkStart w:name="eFq3v" w:id="2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Bison定义部分</w:t>
        <w:br/>
        <w:t>%token ID      // 声明token（建议改为NUMBER，与词法分析器中的数字匹配）</w:t>
        <w:br/>
        <w:t>%token PLUS    // 加号</w:t>
        <w:br/>
        <w:t>%token TIMES   // 乘号</w:t>
        <w:br/>
        <w:t>%token LPAREN  // 左括号</w:t>
        <w:br/>
        <w:t>%token RPAREN  // 右括号</w:t>
        <w:br/>
        <w:t>// 运算符优先级和结合性声明</w:t>
        <w:br/>
        <w:t>%left PLUS    // 左结合，低优先级（加法）</w:t>
        <w:br/>
        <w:t>%left TIMES   // 左结合，高优先级（乘法）</w:t>
        <w:br/>
      </w:r>
    </w:p>
    <w:bookmarkEnd w:id="25"/>
    <w:bookmarkStart w:name="ua47480de" w:id="26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定义语法规则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：使用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%%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分隔符开始语法规则定义部分。定义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input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line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exp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term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factor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等语法规则，在规则的动作部分进行相应的计算和处理。例如，在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exp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的加法规则中，将两个子表达式的值相加并赋给结果变量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$$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。</w:t>
      </w:r>
    </w:p>
    <w:bookmarkEnd w:id="26"/>
    <w:bookmarkStart w:name="OESrV" w:id="2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%%  // 分隔符，表示语法规则部分开始</w:t>
        <w:br/>
        <w:t>// 语法规则定义</w:t>
        <w:br/>
        <w:t>input:    /* 空规则（允许空输入） */</w:t>
        <w:br/>
        <w:t xml:space="preserve">        | input line  // 递归规则，处理多行输入</w:t>
        <w:br/>
        <w:t>line:</w:t>
        <w:br/>
        <w:t xml:space="preserve">    '\n'                   // 空行</w:t>
        <w:br/>
        <w:t xml:space="preserve">    | exp '\n' {           // 表达式后跟换行符</w:t>
        <w:br/>
        <w:t xml:space="preserve">        printf("Result: %d\n", $1);  // 打印计算结果</w:t>
        <w:br/>
        <w:t xml:space="preserve">    }</w:t>
        <w:br/>
        <w:t>exp:</w:t>
        <w:br/>
        <w:t xml:space="preserve">    exp PLUS term { $$ = $1 + $3; }  // 加法规则（左递归）</w:t>
        <w:br/>
        <w:t xml:space="preserve">    | term        { $$ = $1; }       // 直接降级到term</w:t>
        <w:br/>
        <w:t>term:</w:t>
        <w:br/>
        <w:t xml:space="preserve">    term TIMES factor { $$ = $1 * $3; }  // 乘法规则（左递归）</w:t>
        <w:br/>
        <w:t xml:space="preserve">    | factor          { $$ = $1; }       // 直接降级到factor</w:t>
        <w:br/>
        <w:t>factor:</w:t>
        <w:br/>
        <w:t xml:space="preserve">    LPAREN exp RPAREN { $$ = $2; }  // 括号优先级，返回内部表达式值</w:t>
        <w:br/>
        <w:t xml:space="preserve">    | ID              { $$ = $1; }  // 直接返回数字值（ID应为NUMBER）</w:t>
        <w:br/>
        <w:t>%%  // 语法规则结束</w:t>
        <w:br/>
      </w:r>
    </w:p>
    <w:bookmarkEnd w:id="27"/>
    <w:bookmarkStart w:name="u16e3e7eb" w:id="28"/>
    <w:bookmarkEnd w:id="28"/>
    <w:bookmarkStart w:name="ub53feade" w:id="29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实现错误处理函数和主函数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：在文件末尾，实现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yyerror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函数，用于在语法分析出错时输出错误信息。编写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main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函数，启动语法分析器，调用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yyparse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函数开始解析输入。</w:t>
      </w:r>
    </w:p>
    <w:bookmarkEnd w:id="29"/>
    <w:bookmarkStart w:name="vVfzS" w:id="3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用户自定义代码部分</w:t>
        <w:br/>
        <w:t>void yyerror(const char *s) {  // 错误处理函数</w:t>
        <w:br/>
        <w:t xml:space="preserve">    fprintf(stderr, "Error: %s\n", s);</w:t>
        <w:br/>
        <w:t>}</w:t>
        <w:br/>
        <w:t>int main(void) {</w:t>
        <w:br/>
        <w:t xml:space="preserve">    return yyparse();  // 启动语法分析器</w:t>
        <w:br/>
        <w:t>}</w:t>
        <w:br/>
      </w:r>
    </w:p>
    <w:bookmarkEnd w:id="30"/>
    <w:bookmarkStart w:name="2e899dd8" w:id="3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三、错误处理与优化</w:t>
      </w:r>
    </w:p>
    <w:bookmarkEnd w:id="31"/>
    <w:bookmarkStart w:name="98a78f9c" w:id="3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（一）常见错误及解决方法</w:t>
      </w:r>
    </w:p>
    <w:bookmarkEnd w:id="32"/>
    <w:bookmarkStart w:name="udcb36328" w:id="33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函数声明冲突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：在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parser.y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中出现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test.y: 22: 6: warning: conflicting types for 'yyerror'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错误，这是因为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yyerror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函数在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parser.y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和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lexer.l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中的声明不一致。解决方法是确保在两个文件中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yyerror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函数的声明相同，并且在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parser.y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中包含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lexer.l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生成的头文件（如果有必要），以保证声明的一致性。</w:t>
      </w:r>
    </w:p>
    <w:bookmarkEnd w:id="33"/>
    <w:bookmarkStart w:name="u1aca1056" w:id="34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隐式声明警告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test.y: 24: 3: warning: incompatible implicit declaration of built-in func rintf'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错误表示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printf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函数未正确声明。在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parser.y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文件开头包含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stdio.h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头文件即可解决，因为该头文件中包含了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printf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函数的声明。</w:t>
      </w:r>
    </w:p>
    <w:bookmarkEnd w:id="34"/>
    <w:bookmarkStart w:name="u14dd2a04" w:id="35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未定义标识符错误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test.y: 24: 12: error: ' undeclared (first use in this function)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错误说明在代码中使用了未声明的标识符。检查是否正确声明了相关变量或函数，例如，如果使用了某个变量，确保在使用前已声明。</w:t>
      </w:r>
    </w:p>
    <w:bookmarkEnd w:id="35"/>
    <w:bookmarkStart w:name="u4c3d6521" w:id="36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未定义引用错误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：在链接阶段出现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test. tab.c: ( text+0x1f1): undefined reference to '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和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test. tab.c: ( text+0x3ee): undefined reference to 'yyerror'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等错误，这是因为链接器找不到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yyerror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函数的定义。确保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yyerror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函数的实现是正确的，并且在编译和链接过程中，相关的目标文件和库都被正确包含。</w:t>
      </w:r>
    </w:p>
    <w:bookmarkEnd w:id="36"/>
    <w:bookmarkStart w:name="ef6ead42" w:id="3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（二）代码优化</w:t>
      </w:r>
    </w:p>
    <w:bookmarkEnd w:id="37"/>
    <w:bookmarkStart w:name="ud76534b8" w:id="38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改进词法单元命名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：将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lexer.l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和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parser.y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中的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ID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改为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NUMBER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，使词法单元的命名更符合其实际含义，提高代码的可读性和可维护性。</w:t>
      </w:r>
    </w:p>
    <w:bookmarkEnd w:id="38"/>
    <w:bookmarkStart w:name="ud1469e56" w:id="39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添加更多错误处理信息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：在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yyerror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函数中，除了输出简单的错误信息外，可以添加更多上下文信息，如出错的位置、当前解析的输入内容等，方便调试和定位问题。</w:t>
      </w:r>
    </w:p>
    <w:bookmarkEnd w:id="39"/>
    <w:bookmarkStart w:name="u981bedbe" w:id="40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优化语法规则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：检查语法规则是否存在冗余或不清晰的地方，例如，可以考虑使用更简洁的方式表达某些规则，或者调整规则的顺序以提高解析效率。</w:t>
      </w:r>
    </w:p>
    <w:bookmarkEnd w:id="40"/>
    <w:bookmarkStart w:name="u6f55cf89" w:id="41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实现抽象语法树构建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：在现有代码基础上，扩展语法规则的动作部分，构建抽象语法树。例如，在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exp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term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和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factor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的规则动作中，创建相应的树节点，并将子表达式作为子节点连接起来，最终形成完整的抽象语法树，以便后续进行语义分析和代码生成等操作。</w:t>
      </w:r>
    </w:p>
    <w:bookmarkEnd w:id="41"/>
    <w:bookmarkStart w:name="c2d68f2a" w:id="4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四、构建语法分析器与生成抽象语法树</w:t>
      </w:r>
    </w:p>
    <w:bookmarkEnd w:id="42"/>
    <w:bookmarkStart w:name="6031d0bd" w:id="4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（一）构建语法分析器</w:t>
      </w:r>
    </w:p>
    <w:bookmarkEnd w:id="43"/>
    <w:bookmarkStart w:name="u4711313f" w:id="44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使用 Flex 生成词法分析器代码：在终端中，进入包含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lexer.l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和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parser.y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文件的目录，执行以下命令：</w:t>
      </w:r>
    </w:p>
    <w:bookmarkEnd w:id="44"/>
    <w:bookmarkStart w:name="ylDnT" w:id="4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flex lexer.l</w:t>
        <w:br/>
      </w:r>
    </w:p>
    <w:bookmarkEnd w:id="45"/>
    <w:bookmarkStart w:name="u399a55aa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该命令会生成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lex.yy.c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文件，这是词法分析器的 C 代码实现。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2. 使用 Bison 生成语法分析器代码：接着执行以下命令：</w:t>
      </w:r>
    </w:p>
    <w:bookmarkEnd w:id="46"/>
    <w:bookmarkStart w:name="IRFm4" w:id="4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bison -d parser.y</w:t>
        <w:br/>
      </w:r>
    </w:p>
    <w:bookmarkEnd w:id="47"/>
    <w:bookmarkStart w:name="u64ec91ae" w:id="48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4"/>
        </w:rPr>
        <w:t>-d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选项会生成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parser.tab.h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和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parser.tab.c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两个文件，其中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parser.tab.h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包含词法单元的定义等信息，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parser.tab.c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是语法分析器的 C 代码实现。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3. 编译和链接生成可执行文件：执行以下命令进行编译和链接：</w:t>
      </w:r>
    </w:p>
    <w:bookmarkEnd w:id="48"/>
    <w:bookmarkStart w:name="CudA3" w:id="4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gcc -o parser parser.tab.c lex.yy.c -lfl</w:t>
        <w:br/>
      </w:r>
    </w:p>
    <w:bookmarkEnd w:id="49"/>
    <w:bookmarkStart w:name="u6d0975cd" w:id="50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4"/>
        </w:rPr>
        <w:t>-lfl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选项用于链接 Flex 库，最终生成名为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parser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的可执行文件。</w:t>
      </w:r>
    </w:p>
    <w:bookmarkEnd w:id="50"/>
    <w:bookmarkStart w:name="0e67e79c" w:id="5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（二）生成抽象语法树</w:t>
      </w:r>
    </w:p>
    <w:bookmarkEnd w:id="51"/>
    <w:bookmarkStart w:name="u830357bf" w:id="52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定义树节点结构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：在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parser.y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或单独的头文件中，定义抽象语法树的节点结构。例如：</w:t>
      </w:r>
    </w:p>
    <w:bookmarkEnd w:id="52"/>
    <w:bookmarkStart w:name="innjV" w:id="5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typedef struct ASTNode {</w:t>
        <w:br/>
        <w:t xml:space="preserve">    int type; // 节点类型，如表示加法、乘法、数字等</w:t>
        <w:br/>
        <w:t xml:space="preserve">    int value; // 若节点为数字，存储其值</w:t>
        <w:br/>
        <w:t xml:space="preserve">    struct ASTNode *left; // 左子节点</w:t>
        <w:br/>
        <w:t xml:space="preserve">    struct ASTNode *right; // 右子节点</w:t>
        <w:br/>
        <w:t>} ASTNode;</w:t>
        <w:br/>
      </w:r>
    </w:p>
    <w:bookmarkEnd w:id="53"/>
    <w:bookmarkStart w:name="ub304ff8f" w:id="54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修改语法规则构建树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：在语法规则的动作部分，创建和连接树节点。例如，对于加法规则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exp: exp PLUS term { $$ = $1 + $3; }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，可以修改为：</w:t>
      </w:r>
    </w:p>
    <w:bookmarkEnd w:id="54"/>
    <w:bookmarkStart w:name="NpcIJ" w:id="5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exp:</w:t>
        <w:br/>
        <w:t xml:space="preserve">    exp PLUS term { </w:t>
        <w:br/>
        <w:t xml:space="preserve">        $$ = (ASTNode*)malloc(sizeof(ASTNode));</w:t>
        <w:br/>
        <w:t xml:space="preserve">        $$-&gt;type = PLUS;</w:t>
        <w:br/>
        <w:t xml:space="preserve">        $$-&gt;left = $1;</w:t>
        <w:br/>
        <w:t xml:space="preserve">        $$-&gt;right = $3;</w:t>
        <w:br/>
        <w:t xml:space="preserve">    }</w:t>
        <w:br/>
        <w:t xml:space="preserve">    | term        { $$ = $1; }</w:t>
        <w:br/>
      </w:r>
    </w:p>
    <w:bookmarkEnd w:id="55"/>
    <w:bookmarkStart w:name="u905c569f" w:id="56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遍历和输出抽象语法树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：编写遍历抽象语法树的函数，例如使用前序遍历、中序遍历或后序遍历。在遍历过程中，可以输出树的结构或进行其他操作。例如，前序遍历函数：</w:t>
      </w:r>
    </w:p>
    <w:bookmarkEnd w:id="56"/>
    <w:bookmarkStart w:name="Ofbm7" w:id="5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void preorderTraversal(ASTNode *node) {</w:t>
        <w:br/>
        <w:t xml:space="preserve">    if (node) {</w:t>
        <w:br/>
        <w:t xml:space="preserve">        if (node-&gt;type == PLUS) {</w:t>
        <w:br/>
        <w:t xml:space="preserve">            printf("+ ");</w:t>
        <w:br/>
        <w:t xml:space="preserve">        } else if (node-&gt;type == TIMES) {</w:t>
        <w:br/>
        <w:t xml:space="preserve">            printf("* ");</w:t>
        <w:br/>
        <w:t xml:space="preserve">        } else {</w:t>
        <w:br/>
        <w:t xml:space="preserve">            printf("%d ", node-&gt;value);</w:t>
        <w:br/>
        <w:t xml:space="preserve">        }</w:t>
        <w:br/>
        <w:t xml:space="preserve">        preorderTraversal(node-&gt;left);</w:t>
        <w:br/>
        <w:t xml:space="preserve">        preorderTraversal(node-&gt;right);</w:t>
        <w:br/>
        <w:t xml:space="preserve">    }</w:t>
        <w:br/>
        <w:t>}</w:t>
        <w:br/>
      </w:r>
    </w:p>
    <w:bookmarkEnd w:id="57"/>
    <w:bookmarkStart w:name="uf9574ed5" w:id="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在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main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函数中调用遍历函数，即可输出抽象语法树的结构。</w:t>
      </w:r>
    </w:p>
    <w:bookmarkEnd w:id="58"/>
    <w:bookmarkStart w:name="u03919691" w:id="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通过以上步骤，我们完成了从编写 CFG 到构建语法分析器以及生成抽象语法树的全过程，同时对代码编写过程中的错误处理和优化进行了详细介绍，有助于深入理解和掌握 Bison 和 Flex 工具的使用。</w:t>
      </w:r>
    </w:p>
    <w:bookmarkEnd w:id="59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