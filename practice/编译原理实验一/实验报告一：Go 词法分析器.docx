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Lines="100" w:after="50" w:line="360" w:lineRule="auto"/>
        <w:ind w:left="0"/>
        <w:jc w:val="left"/>
        <w:rPr>
          <w:rFonts w:ascii="宋体" w:hAnsi="Times New Roman" w:eastAsia="宋体"/>
        </w:rPr>
      </w:pPr>
      <w:r>
        <w:rPr>
          <w:rFonts w:ascii="宋体" w:hAnsi="Times New Roman" w:eastAsia="宋体"/>
        </w:rPr>
        <w:t>实验报告一：Go 词法分析器</w:t>
      </w:r>
    </w:p>
    <w:p>
      <w:pPr>
        <w:pStyle w:val="3"/>
        <w:spacing w:beforeLines="100" w:after="50" w:line="360" w:lineRule="auto"/>
        <w:ind w:left="0"/>
        <w:jc w:val="left"/>
      </w:pPr>
      <w:bookmarkStart w:id="0" w:name="6940cbf4"/>
      <w:r>
        <w:rPr>
          <w:rFonts w:ascii="宋体" w:hAnsi="Times New Roman" w:eastAsia="宋体"/>
        </w:rPr>
        <w:t>实验报告：Go 词法分析器</w:t>
      </w:r>
    </w:p>
    <w:bookmarkEnd w:id="0"/>
    <w:p>
      <w:pPr>
        <w:pStyle w:val="4"/>
        <w:spacing w:beforeLines="100" w:after="50" w:line="360" w:lineRule="auto"/>
        <w:ind w:left="0"/>
        <w:jc w:val="left"/>
      </w:pPr>
      <w:bookmarkStart w:id="1" w:name="edd75ac2"/>
      <w:r>
        <w:rPr>
          <w:rFonts w:ascii="宋体" w:hAnsi="Times New Roman" w:eastAsia="宋体"/>
        </w:rPr>
        <w:t>一、实验目的与要求</w:t>
      </w:r>
    </w:p>
    <w:bookmarkEnd w:id="1"/>
    <w:p>
      <w:pPr>
        <w:spacing w:beforeLines="100" w:after="50" w:line="360" w:lineRule="auto"/>
        <w:ind w:left="0"/>
        <w:jc w:val="left"/>
      </w:pPr>
      <w:bookmarkStart w:id="2" w:name="ua11ae0ee"/>
      <w:r>
        <w:rPr>
          <w:rFonts w:ascii="宋体" w:hAnsi="Times New Roman" w:eastAsia="宋体"/>
          <w:b/>
          <w:i w:val="0"/>
          <w:color w:val="000000"/>
          <w:sz w:val="22"/>
        </w:rPr>
        <w:t>实验目的：</w:t>
      </w:r>
      <w:r>
        <w:rPr>
          <w:rFonts w:ascii="宋体" w:hAnsi="Times New Roman" w:eastAsia="宋体"/>
          <w:b w:val="0"/>
          <w:i w:val="0"/>
          <w:color w:val="000000"/>
          <w:sz w:val="22"/>
        </w:rPr>
        <w:t xml:space="preserve"> 通过设计、编制及调试一个具体的词法分析程序，加深对词法分析原理的理解。掌握在对程序设计语言源程序进行扫描过程中，将其分解为各类单词的词法分析方法。</w:t>
      </w:r>
    </w:p>
    <w:bookmarkEnd w:id="2"/>
    <w:p>
      <w:pPr>
        <w:spacing w:beforeLines="100" w:after="50" w:line="360" w:lineRule="auto"/>
        <w:ind w:left="0"/>
        <w:jc w:val="left"/>
      </w:pPr>
      <w:bookmarkStart w:id="3" w:name="uf43f1de0"/>
      <w:r>
        <w:rPr>
          <w:rFonts w:ascii="宋体" w:hAnsi="Times New Roman" w:eastAsia="宋体"/>
          <w:b/>
          <w:i w:val="0"/>
          <w:color w:val="000000"/>
          <w:sz w:val="22"/>
        </w:rPr>
        <w:t>实验要求：</w:t>
      </w:r>
      <w:r>
        <w:rPr>
          <w:rFonts w:ascii="宋体" w:hAnsi="Times New Roman" w:eastAsia="宋体"/>
          <w:b w:val="0"/>
          <w:i w:val="0"/>
          <w:color w:val="000000"/>
          <w:sz w:val="22"/>
        </w:rPr>
        <w:t xml:space="preserve"> 编制一个读单词过程，从输入的源程序中识别出具有独立意义的单词，如关键字、标识符、常数、运算符、分隔符等。程序应能输出各个单词的内部编码（或类型名称）及单词符号自身的值。在遇到无法识别的字符序列时，能够进行错误处理（在本 Go 实现中，通过 </w:t>
      </w:r>
      <w:r>
        <w:rPr>
          <w:rFonts w:ascii="宋体" w:hAnsi="Courier New" w:eastAsia="宋体"/>
          <w:b w:val="0"/>
          <w:i w:val="0"/>
          <w:color w:val="000000"/>
          <w:sz w:val="22"/>
        </w:rPr>
        <w:t>panic</w:t>
      </w:r>
      <w:r>
        <w:rPr>
          <w:rFonts w:ascii="宋体" w:hAnsi="Times New Roman" w:eastAsia="宋体"/>
          <w:b w:val="0"/>
          <w:i w:val="0"/>
          <w:color w:val="000000"/>
          <w:sz w:val="22"/>
        </w:rPr>
        <w:t xml:space="preserve"> 来指示严重错误，这符合实验报告参考中提到的“遇到错误时可显示‘Error’”的要求，尽管处理方式更直接）。</w:t>
      </w:r>
    </w:p>
    <w:bookmarkEnd w:id="3"/>
    <w:p>
      <w:pPr>
        <w:spacing w:beforeLines="100" w:after="50" w:line="360" w:lineRule="auto"/>
        <w:ind w:left="0"/>
        <w:jc w:val="left"/>
      </w:pPr>
      <w:bookmarkStart w:id="4" w:name="u3ad8b32d"/>
      <w:r>
        <w:rPr>
          <w:rFonts w:ascii="宋体" w:hAnsi="Times New Roman" w:eastAsia="宋体"/>
          <w:b w:val="0"/>
          <w:i w:val="0"/>
          <w:color w:val="000000"/>
          <w:sz w:val="22"/>
        </w:rPr>
        <w:t xml:space="preserve">与参考文档（实验一实验报告参考.docx）中建议的五类单词种别码相比，本 Go 实现采用了更细致、更符合现代编译器实践的 </w:t>
      </w:r>
      <w:r>
        <w:rPr>
          <w:rFonts w:ascii="宋体" w:hAnsi="Courier New" w:eastAsia="宋体"/>
          <w:b w:val="0"/>
          <w:i w:val="0"/>
          <w:color w:val="000000"/>
          <w:sz w:val="22"/>
        </w:rPr>
        <w:t>TokenType</w:t>
      </w:r>
      <w:r>
        <w:rPr>
          <w:rFonts w:ascii="宋体" w:hAnsi="Times New Roman" w:eastAsia="宋体"/>
          <w:b w:val="0"/>
          <w:i w:val="0"/>
          <w:color w:val="000000"/>
          <w:sz w:val="22"/>
        </w:rPr>
        <w:t xml:space="preserve"> 系统（定义于 </w:t>
      </w:r>
      <w:r>
        <w:rPr>
          <w:rFonts w:ascii="宋体" w:hAnsi="Courier New" w:eastAsia="宋体"/>
          <w:b w:val="0"/>
          <w:i w:val="0"/>
          <w:color w:val="000000"/>
          <w:sz w:val="22"/>
        </w:rPr>
        <w:t>tokentype.go</w:t>
      </w:r>
      <w:r>
        <w:rPr>
          <w:rFonts w:ascii="宋体" w:hAnsi="Times New Roman" w:eastAsia="宋体"/>
          <w:b w:val="0"/>
          <w:i w:val="0"/>
          <w:color w:val="000000"/>
          <w:sz w:val="22"/>
        </w:rPr>
        <w:t>）。其核心目标——识别并分类程序中的词法单元——与实验要求完全一致。</w:t>
      </w:r>
    </w:p>
    <w:bookmarkEnd w:id="4"/>
    <w:p>
      <w:pPr>
        <w:pStyle w:val="4"/>
        <w:spacing w:beforeLines="100" w:after="50" w:line="360" w:lineRule="auto"/>
        <w:ind w:left="0"/>
        <w:jc w:val="left"/>
      </w:pPr>
      <w:bookmarkStart w:id="5" w:name="66e882a3"/>
      <w:r>
        <w:rPr>
          <w:rFonts w:ascii="宋体" w:hAnsi="Times New Roman" w:eastAsia="宋体"/>
        </w:rPr>
        <w:t>二、实验原理与设计</w:t>
      </w:r>
    </w:p>
    <w:bookmarkEnd w:id="5"/>
    <w:p>
      <w:pPr>
        <w:pStyle w:val="5"/>
        <w:spacing w:beforeLines="100" w:after="50" w:line="360" w:lineRule="auto"/>
        <w:ind w:left="0"/>
        <w:jc w:val="left"/>
      </w:pPr>
      <w:bookmarkStart w:id="6" w:name="34a63322"/>
      <w:r>
        <w:rPr>
          <w:rFonts w:ascii="宋体" w:hAnsi="Times New Roman" w:eastAsia="宋体"/>
        </w:rPr>
        <w:t>1. 词法分析器的功能</w:t>
      </w:r>
    </w:p>
    <w:bookmarkEnd w:id="6"/>
    <w:p>
      <w:pPr>
        <w:spacing w:beforeLines="100" w:after="50" w:line="360" w:lineRule="auto"/>
        <w:ind w:left="0"/>
        <w:jc w:val="left"/>
      </w:pPr>
      <w:bookmarkStart w:id="7" w:name="u69fa23cc"/>
      <w:r>
        <w:rPr>
          <w:rFonts w:ascii="宋体" w:hAnsi="Times New Roman" w:eastAsia="宋体"/>
          <w:b w:val="0"/>
          <w:i w:val="0"/>
          <w:color w:val="000000"/>
          <w:sz w:val="22"/>
        </w:rPr>
        <w:t xml:space="preserve">词法分析器（Lexer 或 Scanner）的核心功能是读取源程序字符流，并将其转换为一系列的 </w:t>
      </w:r>
      <w:r>
        <w:rPr>
          <w:rFonts w:ascii="宋体" w:hAnsi="Times New Roman" w:eastAsia="宋体"/>
          <w:b/>
          <w:i w:val="0"/>
          <w:color w:val="000000"/>
          <w:sz w:val="22"/>
        </w:rPr>
        <w:t>词法单元（Token）</w:t>
      </w:r>
      <w:r>
        <w:rPr>
          <w:rFonts w:ascii="宋体" w:hAnsi="Times New Roman" w:eastAsia="宋体"/>
          <w:b w:val="0"/>
          <w:i w:val="0"/>
          <w:color w:val="000000"/>
          <w:sz w:val="22"/>
        </w:rPr>
        <w:t>。每个词法单元是构成程序的基本语法单位。在本 Go 实现中，词法分析器不仅识别词法单元的类型和值，还记录其在源代码中的确切位置（行号和列号），这对于后续的语法分析、错误定位以及调试都至关重要。</w:t>
      </w:r>
    </w:p>
    <w:bookmarkEnd w:id="7"/>
    <w:p>
      <w:pPr>
        <w:pStyle w:val="5"/>
        <w:spacing w:beforeLines="100" w:after="50" w:line="360" w:lineRule="auto"/>
        <w:ind w:left="0"/>
        <w:jc w:val="left"/>
      </w:pPr>
      <w:bookmarkStart w:id="8" w:name="ae0fbf34"/>
      <w:r>
        <w:rPr>
          <w:rFonts w:ascii="宋体" w:hAnsi="Times New Roman" w:eastAsia="宋体"/>
        </w:rPr>
        <w:t>2. 词法单元（Token）定义</w:t>
      </w:r>
    </w:p>
    <w:bookmarkEnd w:id="8"/>
    <w:p>
      <w:pPr>
        <w:spacing w:beforeLines="100" w:after="50" w:line="360" w:lineRule="auto"/>
        <w:ind w:left="0"/>
        <w:jc w:val="left"/>
      </w:pPr>
      <w:bookmarkStart w:id="9" w:name="u5351543f"/>
      <w:r>
        <w:rPr>
          <w:rFonts w:ascii="宋体" w:hAnsi="Times New Roman" w:eastAsia="宋体"/>
          <w:b w:val="0"/>
          <w:i w:val="0"/>
          <w:color w:val="000000"/>
          <w:sz w:val="22"/>
        </w:rPr>
        <w:t>词法单元的定义是词法分析的基础。</w:t>
      </w:r>
    </w:p>
    <w:bookmarkEnd w:id="9"/>
    <w:p>
      <w:pPr>
        <w:numPr>
          <w:ilvl w:val="0"/>
          <w:numId w:val="1"/>
        </w:numPr>
        <w:spacing w:beforeLines="100" w:after="50" w:line="360" w:lineRule="auto"/>
        <w:ind w:left="360"/>
        <w:jc w:val="left"/>
      </w:pPr>
      <w:bookmarkStart w:id="10" w:name="u1c97eb0e"/>
      <w:r>
        <w:rPr>
          <w:rFonts w:ascii="宋体" w:hAnsi="Courier New" w:eastAsia="宋体"/>
          <w:b/>
          <w:i w:val="0"/>
          <w:color w:val="000000"/>
          <w:sz w:val="22"/>
        </w:rPr>
        <w:t>tokentype.go</w:t>
      </w:r>
      <w:r>
        <w:rPr>
          <w:rFonts w:ascii="宋体" w:hAnsi="Times New Roman" w:eastAsia="宋体"/>
          <w:b w:val="0"/>
          <w:i w:val="0"/>
          <w:color w:val="000000"/>
          <w:sz w:val="22"/>
        </w:rPr>
        <w:t xml:space="preserve">: 这个文件定义了 </w:t>
      </w:r>
      <w:r>
        <w:rPr>
          <w:rFonts w:ascii="宋体" w:hAnsi="Courier New" w:eastAsia="宋体"/>
          <w:b w:val="0"/>
          <w:i w:val="0"/>
          <w:color w:val="000000"/>
          <w:sz w:val="22"/>
        </w:rPr>
        <w:t>TokenType</w:t>
      </w:r>
      <w:r>
        <w:rPr>
          <w:rFonts w:ascii="宋体" w:hAnsi="Times New Roman" w:eastAsia="宋体"/>
          <w:b w:val="0"/>
          <w:i w:val="0"/>
          <w:color w:val="000000"/>
          <w:sz w:val="22"/>
        </w:rPr>
        <w:t xml:space="preserve"> 枚举类型，它列举了语言中所有可能的词法单元类型。这包括：</w:t>
      </w:r>
    </w:p>
    <w:bookmarkEnd w:id="10"/>
    <w:p>
      <w:pPr>
        <w:numPr>
          <w:ilvl w:val="1"/>
          <w:numId w:val="2"/>
        </w:numPr>
        <w:spacing w:beforeLines="100" w:after="50" w:line="360" w:lineRule="auto"/>
        <w:ind w:left="720"/>
        <w:jc w:val="left"/>
      </w:pPr>
      <w:bookmarkStart w:id="11" w:name="u4f5d5354"/>
      <w:r>
        <w:rPr>
          <w:rFonts w:ascii="宋体" w:hAnsi="Times New Roman" w:eastAsia="宋体"/>
          <w:b/>
          <w:i w:val="0"/>
          <w:color w:val="000000"/>
          <w:sz w:val="22"/>
        </w:rPr>
        <w:t>关键字 (Keywords):</w:t>
      </w:r>
      <w:r>
        <w:rPr>
          <w:rFonts w:ascii="宋体" w:hAnsi="Times New Roman" w:eastAsia="宋体"/>
          <w:b w:val="0"/>
          <w:i w:val="0"/>
          <w:color w:val="000000"/>
          <w:sz w:val="22"/>
        </w:rPr>
        <w:t xml:space="preserve"> 如 </w:t>
      </w:r>
      <w:r>
        <w:rPr>
          <w:rFonts w:ascii="宋体" w:hAnsi="Courier New" w:eastAsia="宋体"/>
          <w:b w:val="0"/>
          <w:i w:val="0"/>
          <w:color w:val="000000"/>
          <w:sz w:val="22"/>
        </w:rPr>
        <w:t>PUBLIC</w:t>
      </w:r>
      <w:r>
        <w:rPr>
          <w:rFonts w:ascii="宋体" w:hAnsi="Times New Roman" w:eastAsia="宋体"/>
          <w:b w:val="0"/>
          <w:i w:val="0"/>
          <w:color w:val="000000"/>
          <w:sz w:val="22"/>
        </w:rPr>
        <w:t xml:space="preserve">, </w:t>
      </w:r>
      <w:r>
        <w:rPr>
          <w:rFonts w:ascii="宋体" w:hAnsi="Courier New" w:eastAsia="宋体"/>
          <w:b w:val="0"/>
          <w:i w:val="0"/>
          <w:color w:val="000000"/>
          <w:sz w:val="22"/>
        </w:rPr>
        <w:t>CLASS</w:t>
      </w:r>
      <w:r>
        <w:rPr>
          <w:rFonts w:ascii="宋体" w:hAnsi="Times New Roman" w:eastAsia="宋体"/>
          <w:b w:val="0"/>
          <w:i w:val="0"/>
          <w:color w:val="000000"/>
          <w:sz w:val="22"/>
        </w:rPr>
        <w:t xml:space="preserve">, </w:t>
      </w:r>
      <w:r>
        <w:rPr>
          <w:rFonts w:ascii="宋体" w:hAnsi="Courier New" w:eastAsia="宋体"/>
          <w:b w:val="0"/>
          <w:i w:val="0"/>
          <w:color w:val="000000"/>
          <w:sz w:val="22"/>
        </w:rPr>
        <w:t>IF</w:t>
      </w:r>
      <w:r>
        <w:rPr>
          <w:rFonts w:ascii="宋体" w:hAnsi="Times New Roman" w:eastAsia="宋体"/>
          <w:b w:val="0"/>
          <w:i w:val="0"/>
          <w:color w:val="000000"/>
          <w:sz w:val="22"/>
        </w:rPr>
        <w:t xml:space="preserve">, </w:t>
      </w:r>
      <w:r>
        <w:rPr>
          <w:rFonts w:ascii="宋体" w:hAnsi="Courier New" w:eastAsia="宋体"/>
          <w:b w:val="0"/>
          <w:i w:val="0"/>
          <w:color w:val="000000"/>
          <w:sz w:val="22"/>
        </w:rPr>
        <w:t>WHILE</w:t>
      </w:r>
      <w:r>
        <w:rPr>
          <w:rFonts w:ascii="宋体" w:hAnsi="Times New Roman" w:eastAsia="宋体"/>
          <w:b w:val="0"/>
          <w:i w:val="0"/>
          <w:color w:val="000000"/>
          <w:sz w:val="22"/>
        </w:rPr>
        <w:t xml:space="preserve">, </w:t>
      </w:r>
      <w:r>
        <w:rPr>
          <w:rFonts w:ascii="宋体" w:hAnsi="Courier New" w:eastAsia="宋体"/>
          <w:b w:val="0"/>
          <w:i w:val="0"/>
          <w:color w:val="000000"/>
          <w:sz w:val="22"/>
        </w:rPr>
        <w:t>INT</w:t>
      </w:r>
      <w:r>
        <w:rPr>
          <w:rFonts w:ascii="宋体" w:hAnsi="Times New Roman" w:eastAsia="宋体"/>
          <w:b w:val="0"/>
          <w:i w:val="0"/>
          <w:color w:val="000000"/>
          <w:sz w:val="22"/>
        </w:rPr>
        <w:t xml:space="preserve">, </w:t>
      </w:r>
      <w:r>
        <w:rPr>
          <w:rFonts w:ascii="宋体" w:hAnsi="Courier New" w:eastAsia="宋体"/>
          <w:b w:val="0"/>
          <w:i w:val="0"/>
          <w:color w:val="000000"/>
          <w:sz w:val="22"/>
        </w:rPr>
        <w:t>RETURN</w:t>
      </w:r>
      <w:r>
        <w:rPr>
          <w:rFonts w:ascii="宋体" w:hAnsi="Times New Roman" w:eastAsia="宋体"/>
          <w:b w:val="0"/>
          <w:i w:val="0"/>
          <w:color w:val="000000"/>
          <w:sz w:val="22"/>
        </w:rPr>
        <w:t xml:space="preserve"> 等。这些是语言预定义的、具有特殊含义的标识符。</w:t>
      </w:r>
    </w:p>
    <w:bookmarkEnd w:id="11"/>
    <w:p>
      <w:pPr>
        <w:numPr>
          <w:ilvl w:val="1"/>
          <w:numId w:val="2"/>
        </w:numPr>
        <w:spacing w:beforeLines="100" w:after="50" w:line="360" w:lineRule="auto"/>
        <w:ind w:left="720"/>
        <w:jc w:val="left"/>
      </w:pPr>
      <w:bookmarkStart w:id="12" w:name="ue78489f7"/>
      <w:r>
        <w:rPr>
          <w:rFonts w:ascii="宋体" w:hAnsi="Times New Roman" w:eastAsia="宋体"/>
          <w:b/>
          <w:i w:val="0"/>
          <w:color w:val="000000"/>
          <w:sz w:val="22"/>
        </w:rPr>
        <w:t>标识符 (Identifiers):</w:t>
      </w:r>
      <w:r>
        <w:rPr>
          <w:rFonts w:ascii="宋体" w:hAnsi="Courier New" w:eastAsia="宋体"/>
          <w:b w:val="0"/>
          <w:i w:val="0"/>
          <w:color w:val="000000"/>
          <w:sz w:val="22"/>
        </w:rPr>
        <w:t>IDENTIFIER</w:t>
      </w:r>
      <w:r>
        <w:rPr>
          <w:rFonts w:ascii="宋体" w:hAnsi="Times New Roman" w:eastAsia="宋体"/>
          <w:b w:val="0"/>
          <w:i w:val="0"/>
          <w:color w:val="000000"/>
          <w:sz w:val="22"/>
        </w:rPr>
        <w:t>，用户定义的名称，如变量名、函数名等。</w:t>
      </w:r>
    </w:p>
    <w:bookmarkEnd w:id="12"/>
    <w:p>
      <w:pPr>
        <w:numPr>
          <w:ilvl w:val="1"/>
          <w:numId w:val="2"/>
        </w:numPr>
        <w:spacing w:beforeLines="100" w:after="50" w:line="360" w:lineRule="auto"/>
        <w:ind w:left="720"/>
        <w:jc w:val="left"/>
      </w:pPr>
      <w:bookmarkStart w:id="13" w:name="u994f18b9"/>
      <w:r>
        <w:rPr>
          <w:rFonts w:ascii="宋体" w:hAnsi="Times New Roman" w:eastAsia="宋体"/>
          <w:b/>
          <w:i w:val="0"/>
          <w:color w:val="000000"/>
          <w:sz w:val="22"/>
        </w:rPr>
        <w:t>字面量 (Literals):</w:t>
      </w:r>
    </w:p>
    <w:bookmarkEnd w:id="13"/>
    <w:p>
      <w:pPr>
        <w:numPr>
          <w:ilvl w:val="2"/>
          <w:numId w:val="3"/>
        </w:numPr>
        <w:spacing w:beforeLines="100" w:after="50" w:line="360" w:lineRule="auto"/>
        <w:ind w:left="1080"/>
        <w:jc w:val="left"/>
      </w:pPr>
      <w:bookmarkStart w:id="14" w:name="u87dcb832"/>
      <w:r>
        <w:rPr>
          <w:rFonts w:ascii="宋体" w:hAnsi="Courier New" w:eastAsia="宋体"/>
          <w:b w:val="0"/>
          <w:i w:val="0"/>
          <w:color w:val="000000"/>
          <w:sz w:val="22"/>
        </w:rPr>
        <w:t>NUMBER</w:t>
      </w:r>
      <w:r>
        <w:rPr>
          <w:rFonts w:ascii="宋体" w:hAnsi="Times New Roman" w:eastAsia="宋体"/>
          <w:b w:val="0"/>
          <w:i w:val="0"/>
          <w:color w:val="000000"/>
          <w:sz w:val="22"/>
        </w:rPr>
        <w:t>: 整型数字常量。</w:t>
      </w:r>
    </w:p>
    <w:bookmarkEnd w:id="14"/>
    <w:p>
      <w:pPr>
        <w:numPr>
          <w:ilvl w:val="2"/>
          <w:numId w:val="3"/>
        </w:numPr>
        <w:spacing w:beforeLines="100" w:after="50" w:line="360" w:lineRule="auto"/>
        <w:ind w:left="1080"/>
        <w:jc w:val="left"/>
      </w:pPr>
      <w:bookmarkStart w:id="15" w:name="u75210bb0"/>
      <w:r>
        <w:rPr>
          <w:rFonts w:ascii="宋体" w:hAnsi="Courier New" w:eastAsia="宋体"/>
          <w:b w:val="0"/>
          <w:i w:val="0"/>
          <w:color w:val="000000"/>
          <w:sz w:val="22"/>
        </w:rPr>
        <w:t>STRING</w:t>
      </w:r>
      <w:r>
        <w:rPr>
          <w:rFonts w:ascii="宋体" w:hAnsi="Times New Roman" w:eastAsia="宋体"/>
          <w:b w:val="0"/>
          <w:i w:val="0"/>
          <w:color w:val="000000"/>
          <w:sz w:val="22"/>
        </w:rPr>
        <w:t>: 字符串常量，由双引号包围。</w:t>
      </w:r>
    </w:p>
    <w:bookmarkEnd w:id="15"/>
    <w:p>
      <w:pPr>
        <w:numPr>
          <w:ilvl w:val="2"/>
          <w:numId w:val="3"/>
        </w:numPr>
        <w:spacing w:beforeLines="100" w:after="50" w:line="360" w:lineRule="auto"/>
        <w:ind w:left="1080"/>
        <w:jc w:val="left"/>
      </w:pPr>
      <w:bookmarkStart w:id="16" w:name="ua20a749a"/>
      <w:r>
        <w:rPr>
          <w:rFonts w:ascii="宋体" w:hAnsi="Courier New" w:eastAsia="宋体"/>
          <w:b w:val="0"/>
          <w:i w:val="0"/>
          <w:color w:val="000000"/>
          <w:sz w:val="22"/>
        </w:rPr>
        <w:t>CharConst</w:t>
      </w:r>
      <w:r>
        <w:rPr>
          <w:rFonts w:ascii="宋体" w:hAnsi="Times New Roman" w:eastAsia="宋体"/>
          <w:b w:val="0"/>
          <w:i w:val="0"/>
          <w:color w:val="000000"/>
          <w:sz w:val="22"/>
        </w:rPr>
        <w:t>: 字符常量，由单引号包围。</w:t>
      </w:r>
    </w:p>
    <w:bookmarkEnd w:id="16"/>
    <w:p>
      <w:pPr>
        <w:numPr>
          <w:ilvl w:val="1"/>
          <w:numId w:val="4"/>
        </w:numPr>
        <w:spacing w:beforeLines="100" w:after="50" w:line="360" w:lineRule="auto"/>
        <w:ind w:left="720"/>
        <w:jc w:val="left"/>
      </w:pPr>
      <w:bookmarkStart w:id="17" w:name="u810ed53a"/>
      <w:r>
        <w:rPr>
          <w:rFonts w:ascii="宋体" w:hAnsi="Times New Roman" w:eastAsia="宋体"/>
          <w:b/>
          <w:i w:val="0"/>
          <w:color w:val="000000"/>
          <w:sz w:val="22"/>
        </w:rPr>
        <w:t>运算符 (Operators):</w:t>
      </w:r>
      <w:r>
        <w:rPr>
          <w:rFonts w:ascii="宋体" w:hAnsi="Times New Roman" w:eastAsia="宋体"/>
          <w:b w:val="0"/>
          <w:i w:val="0"/>
          <w:color w:val="000000"/>
          <w:sz w:val="22"/>
        </w:rPr>
        <w:t xml:space="preserve"> 如 </w:t>
      </w:r>
      <w:r>
        <w:rPr>
          <w:rFonts w:ascii="宋体" w:hAnsi="Courier New" w:eastAsia="宋体"/>
          <w:b w:val="0"/>
          <w:i w:val="0"/>
          <w:color w:val="000000"/>
          <w:sz w:val="22"/>
        </w:rPr>
        <w:t>ASSIGN</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PLUS</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MINUS</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LESS</w:t>
      </w:r>
      <w:r>
        <w:rPr>
          <w:rFonts w:ascii="宋体" w:hAnsi="Times New Roman" w:eastAsia="宋体"/>
          <w:b w:val="0"/>
          <w:i w:val="0"/>
          <w:color w:val="000000"/>
          <w:sz w:val="22"/>
        </w:rPr>
        <w:t xml:space="preserve"> (</w:t>
      </w:r>
      <w:r>
        <w:rPr>
          <w:rFonts w:ascii="宋体" w:hAnsi="Courier New" w:eastAsia="宋体"/>
          <w:b w:val="0"/>
          <w:i w:val="0"/>
          <w:color w:val="000000"/>
          <w:sz w:val="22"/>
        </w:rPr>
        <w:t>&lt;</w:t>
      </w:r>
      <w:r>
        <w:rPr>
          <w:rFonts w:ascii="宋体" w:hAnsi="Times New Roman" w:eastAsia="宋体"/>
          <w:b w:val="0"/>
          <w:i w:val="0"/>
          <w:color w:val="000000"/>
          <w:sz w:val="22"/>
        </w:rPr>
        <w:t xml:space="preserve">), </w:t>
      </w:r>
      <w:r>
        <w:rPr>
          <w:rFonts w:ascii="宋体" w:hAnsi="Courier New" w:eastAsia="宋体"/>
          <w:b w:val="0"/>
          <w:i w:val="0"/>
          <w:color w:val="000000"/>
          <w:sz w:val="22"/>
        </w:rPr>
        <w:t>GreatEqual</w:t>
      </w:r>
      <w:r>
        <w:rPr>
          <w:rFonts w:ascii="宋体" w:hAnsi="Times New Roman" w:eastAsia="宋体"/>
          <w:b w:val="0"/>
          <w:i w:val="0"/>
          <w:color w:val="000000"/>
          <w:sz w:val="22"/>
        </w:rPr>
        <w:t xml:space="preserve"> (</w:t>
      </w:r>
      <w:r>
        <w:rPr>
          <w:rFonts w:ascii="宋体" w:hAnsi="Courier New" w:eastAsia="宋体"/>
          <w:b w:val="0"/>
          <w:i w:val="0"/>
          <w:color w:val="000000"/>
          <w:sz w:val="22"/>
        </w:rPr>
        <w:t>&gt;=</w:t>
      </w:r>
      <w:r>
        <w:rPr>
          <w:rFonts w:ascii="宋体" w:hAnsi="Times New Roman" w:eastAsia="宋体"/>
          <w:b w:val="0"/>
          <w:i w:val="0"/>
          <w:color w:val="000000"/>
          <w:sz w:val="22"/>
        </w:rPr>
        <w:t xml:space="preserve">), </w:t>
      </w:r>
      <w:r>
        <w:rPr>
          <w:rFonts w:ascii="宋体" w:hAnsi="Courier New" w:eastAsia="宋体"/>
          <w:b w:val="0"/>
          <w:i w:val="0"/>
          <w:color w:val="000000"/>
          <w:sz w:val="22"/>
        </w:rPr>
        <w:t>EQUAL</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NOTEQ</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等。</w:t>
      </w:r>
    </w:p>
    <w:bookmarkEnd w:id="17"/>
    <w:p>
      <w:pPr>
        <w:numPr>
          <w:ilvl w:val="1"/>
          <w:numId w:val="4"/>
        </w:numPr>
        <w:spacing w:beforeLines="100" w:after="50" w:line="360" w:lineRule="auto"/>
        <w:ind w:left="720"/>
        <w:jc w:val="left"/>
      </w:pPr>
      <w:bookmarkStart w:id="18" w:name="u97e03a87"/>
      <w:r>
        <w:rPr>
          <w:rFonts w:ascii="宋体" w:hAnsi="Times New Roman" w:eastAsia="宋体"/>
          <w:b/>
          <w:i w:val="0"/>
          <w:color w:val="000000"/>
          <w:sz w:val="22"/>
        </w:rPr>
        <w:t>分隔符 (Delimiters):</w:t>
      </w:r>
      <w:r>
        <w:rPr>
          <w:rFonts w:ascii="宋体" w:hAnsi="Times New Roman" w:eastAsia="宋体"/>
          <w:b w:val="0"/>
          <w:i w:val="0"/>
          <w:color w:val="000000"/>
          <w:sz w:val="22"/>
        </w:rPr>
        <w:t xml:space="preserve"> 如 </w:t>
      </w:r>
      <w:r>
        <w:rPr>
          <w:rFonts w:ascii="宋体" w:hAnsi="Courier New" w:eastAsia="宋体"/>
          <w:b w:val="0"/>
          <w:i w:val="0"/>
          <w:color w:val="000000"/>
          <w:sz w:val="22"/>
        </w:rPr>
        <w:t>COMMA</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SEMICOLON</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LeftParen</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RightBrace</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等，用于组织代码结构。</w:t>
      </w:r>
    </w:p>
    <w:bookmarkEnd w:id="18"/>
    <w:p>
      <w:pPr>
        <w:numPr>
          <w:ilvl w:val="1"/>
          <w:numId w:val="4"/>
        </w:numPr>
        <w:spacing w:beforeLines="100" w:after="50" w:line="360" w:lineRule="auto"/>
        <w:ind w:left="720"/>
        <w:jc w:val="left"/>
      </w:pPr>
      <w:bookmarkStart w:id="19" w:name="u5be2796c"/>
      <w:r>
        <w:rPr>
          <w:rFonts w:ascii="宋体" w:hAnsi="Times New Roman" w:eastAsia="宋体"/>
          <w:b/>
          <w:i w:val="0"/>
          <w:color w:val="000000"/>
          <w:sz w:val="22"/>
        </w:rPr>
        <w:t>特殊类型 (Special):</w:t>
      </w:r>
      <w:r>
        <w:rPr>
          <w:rFonts w:ascii="宋体" w:hAnsi="Courier New" w:eastAsia="宋体"/>
          <w:b w:val="0"/>
          <w:i w:val="0"/>
          <w:color w:val="000000"/>
          <w:sz w:val="22"/>
        </w:rPr>
        <w:t>EOF</w:t>
      </w:r>
      <w:r>
        <w:rPr>
          <w:rFonts w:ascii="宋体" w:hAnsi="Times New Roman" w:eastAsia="宋体"/>
          <w:b w:val="0"/>
          <w:i w:val="0"/>
          <w:color w:val="000000"/>
          <w:sz w:val="22"/>
        </w:rPr>
        <w:t xml:space="preserve"> (End Of File)，标记输入流的结束。</w:t>
      </w:r>
    </w:p>
    <w:bookmarkEnd w:id="19"/>
    <w:p>
      <w:pPr>
        <w:spacing w:beforeLines="100" w:after="50" w:line="360" w:lineRule="auto"/>
        <w:ind w:left="0"/>
        <w:jc w:val="left"/>
      </w:pPr>
      <w:bookmarkStart w:id="20" w:name="u927fedfb"/>
      <w:r>
        <w:rPr>
          <w:rFonts w:ascii="宋体" w:hAnsi="Times New Roman" w:eastAsia="宋体"/>
          <w:b w:val="0"/>
          <w:i w:val="0"/>
          <w:color w:val="000000"/>
          <w:sz w:val="22"/>
        </w:rPr>
        <w:t xml:space="preserve">该文件还包含一个 </w:t>
      </w:r>
      <w:r>
        <w:rPr>
          <w:rFonts w:ascii="宋体" w:hAnsi="Courier New" w:eastAsia="宋体"/>
          <w:b w:val="0"/>
          <w:i w:val="0"/>
          <w:color w:val="000000"/>
          <w:sz w:val="22"/>
        </w:rPr>
        <w:t>tokenTypeCodes</w:t>
      </w:r>
      <w:r>
        <w:rPr>
          <w:rFonts w:ascii="宋体" w:hAnsi="Times New Roman" w:eastAsia="宋体"/>
          <w:b w:val="0"/>
          <w:i w:val="0"/>
          <w:color w:val="000000"/>
          <w:sz w:val="22"/>
        </w:rPr>
        <w:t xml:space="preserve"> 映射，将 </w:t>
      </w:r>
      <w:r>
        <w:rPr>
          <w:rFonts w:ascii="宋体" w:hAnsi="Courier New" w:eastAsia="宋体"/>
          <w:b w:val="0"/>
          <w:i w:val="0"/>
          <w:color w:val="000000"/>
          <w:sz w:val="22"/>
        </w:rPr>
        <w:t>TokenType</w:t>
      </w:r>
      <w:r>
        <w:rPr>
          <w:rFonts w:ascii="宋体" w:hAnsi="Times New Roman" w:eastAsia="宋体"/>
          <w:b w:val="0"/>
          <w:i w:val="0"/>
          <w:color w:val="000000"/>
          <w:sz w:val="22"/>
        </w:rPr>
        <w:t xml:space="preserve"> 枚举值映射到其字符串表示形式（例如 </w:t>
      </w:r>
      <w:r>
        <w:rPr>
          <w:rFonts w:ascii="宋体" w:hAnsi="Courier New" w:eastAsia="宋体"/>
          <w:b w:val="0"/>
          <w:i w:val="0"/>
          <w:color w:val="000000"/>
          <w:sz w:val="22"/>
        </w:rPr>
        <w:t>INT</w:t>
      </w:r>
      <w:r>
        <w:rPr>
          <w:rFonts w:ascii="宋体" w:hAnsi="Times New Roman" w:eastAsia="宋体"/>
          <w:b w:val="0"/>
          <w:i w:val="0"/>
          <w:color w:val="000000"/>
          <w:sz w:val="22"/>
        </w:rPr>
        <w:t xml:space="preserve"> 映射到 </w:t>
      </w:r>
      <w:r>
        <w:rPr>
          <w:rFonts w:ascii="宋体" w:hAnsi="Courier New" w:eastAsia="宋体"/>
          <w:b w:val="0"/>
          <w:i w:val="0"/>
          <w:color w:val="000000"/>
          <w:sz w:val="22"/>
        </w:rPr>
        <w:t>"INTTK"</w:t>
      </w:r>
      <w:r>
        <w:rPr>
          <w:rFonts w:ascii="宋体" w:hAnsi="Times New Roman" w:eastAsia="宋体"/>
          <w:b w:val="0"/>
          <w:i w:val="0"/>
          <w:color w:val="000000"/>
          <w:sz w:val="22"/>
        </w:rPr>
        <w:t>，</w:t>
      </w:r>
      <w:r>
        <w:rPr>
          <w:rFonts w:ascii="宋体" w:hAnsi="Courier New" w:eastAsia="宋体"/>
          <w:b w:val="0"/>
          <w:i w:val="0"/>
          <w:color w:val="000000"/>
          <w:sz w:val="22"/>
        </w:rPr>
        <w:t>IDENTIFIER</w:t>
      </w:r>
      <w:r>
        <w:rPr>
          <w:rFonts w:ascii="宋体" w:hAnsi="Times New Roman" w:eastAsia="宋体"/>
          <w:b w:val="0"/>
          <w:i w:val="0"/>
          <w:color w:val="000000"/>
          <w:sz w:val="22"/>
        </w:rPr>
        <w:t xml:space="preserve"> 映射到 </w:t>
      </w:r>
      <w:r>
        <w:rPr>
          <w:rFonts w:ascii="宋体" w:hAnsi="Courier New" w:eastAsia="宋体"/>
          <w:b w:val="0"/>
          <w:i w:val="0"/>
          <w:color w:val="000000"/>
          <w:sz w:val="22"/>
        </w:rPr>
        <w:t>"IDENFR"</w:t>
      </w:r>
      <w:r>
        <w:rPr>
          <w:rFonts w:ascii="宋体" w:hAnsi="Times New Roman" w:eastAsia="宋体"/>
          <w:b w:val="0"/>
          <w:i w:val="0"/>
          <w:color w:val="000000"/>
          <w:sz w:val="22"/>
        </w:rPr>
        <w:t>）。</w:t>
      </w:r>
      <w:r>
        <w:rPr>
          <w:rFonts w:ascii="宋体" w:hAnsi="Courier New" w:eastAsia="宋体"/>
          <w:b w:val="0"/>
          <w:i w:val="0"/>
          <w:color w:val="000000"/>
          <w:sz w:val="22"/>
        </w:rPr>
        <w:t>TokenType</w:t>
      </w:r>
      <w:r>
        <w:rPr>
          <w:rFonts w:ascii="宋体" w:hAnsi="Times New Roman" w:eastAsia="宋体"/>
          <w:b w:val="0"/>
          <w:i w:val="0"/>
          <w:color w:val="000000"/>
          <w:sz w:val="22"/>
        </w:rPr>
        <w:t xml:space="preserve"> 的 </w:t>
      </w:r>
      <w:r>
        <w:rPr>
          <w:rFonts w:ascii="宋体" w:hAnsi="Courier New" w:eastAsia="宋体"/>
          <w:b w:val="0"/>
          <w:i w:val="0"/>
          <w:color w:val="000000"/>
          <w:sz w:val="22"/>
        </w:rPr>
        <w:t>Code()</w:t>
      </w:r>
      <w:r>
        <w:rPr>
          <w:rFonts w:ascii="宋体" w:hAnsi="Times New Roman" w:eastAsia="宋体"/>
          <w:b w:val="0"/>
          <w:i w:val="0"/>
          <w:color w:val="000000"/>
          <w:sz w:val="22"/>
        </w:rPr>
        <w:t xml:space="preserve"> 方法返回这个字符串表示，用于输出和调试，这与实验报告参考中“输出各个单词的内部编码”的要求相对应。</w:t>
      </w:r>
    </w:p>
    <w:bookmarkEnd w:id="20"/>
    <w:p>
      <w:pPr>
        <w:numPr>
          <w:ilvl w:val="0"/>
          <w:numId w:val="5"/>
        </w:numPr>
        <w:spacing w:beforeLines="100" w:after="50" w:line="360" w:lineRule="auto"/>
        <w:ind w:left="360"/>
        <w:jc w:val="left"/>
      </w:pPr>
      <w:bookmarkStart w:id="21" w:name="ua2db30c2"/>
      <w:r>
        <w:rPr>
          <w:rFonts w:ascii="宋体" w:hAnsi="Courier New" w:eastAsia="宋体"/>
          <w:b/>
          <w:i w:val="0"/>
          <w:color w:val="000000"/>
          <w:sz w:val="22"/>
        </w:rPr>
        <w:t>token.go</w:t>
      </w:r>
      <w:r>
        <w:rPr>
          <w:rFonts w:ascii="宋体" w:hAnsi="Times New Roman" w:eastAsia="宋体"/>
          <w:b w:val="0"/>
          <w:i w:val="0"/>
          <w:color w:val="000000"/>
          <w:sz w:val="22"/>
        </w:rPr>
        <w:t xml:space="preserve">: 这个文件定义了 </w:t>
      </w:r>
      <w:r>
        <w:rPr>
          <w:rFonts w:ascii="宋体" w:hAnsi="Courier New" w:eastAsia="宋体"/>
          <w:b w:val="0"/>
          <w:i w:val="0"/>
          <w:color w:val="000000"/>
          <w:sz w:val="22"/>
        </w:rPr>
        <w:t>Token</w:t>
      </w:r>
      <w:r>
        <w:rPr>
          <w:rFonts w:ascii="宋体" w:hAnsi="Times New Roman" w:eastAsia="宋体"/>
          <w:b w:val="0"/>
          <w:i w:val="0"/>
          <w:color w:val="000000"/>
          <w:sz w:val="22"/>
        </w:rPr>
        <w:t xml:space="preserve"> 结构体，它是词法分析器输出的基本单位：</w:t>
      </w:r>
    </w:p>
    <w:bookmarkEnd w:id="21"/>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rPr>
          <w:rFonts w:hint="eastAsia" w:ascii="宋体" w:hAnsi="Courier New" w:eastAsia="宋体"/>
          <w:color w:val="000000"/>
          <w:sz w:val="20"/>
        </w:rPr>
      </w:pPr>
      <w:bookmarkStart w:id="22" w:name="wQ2QA"/>
      <w:r>
        <w:rPr>
          <w:rFonts w:ascii="宋体" w:hAnsi="Courier New" w:eastAsia="宋体"/>
          <w:color w:val="000000"/>
          <w:sz w:val="20"/>
        </w:rPr>
        <w:t>type Token struct {</w:t>
      </w:r>
      <w:r>
        <w:rPr>
          <w:rFonts w:ascii="宋体" w:hAnsi="Courier New" w:eastAsia="宋体"/>
          <w:color w:val="000000"/>
          <w:sz w:val="20"/>
        </w:rPr>
        <w:br w:type="textWrapping"/>
      </w:r>
      <w:r>
        <w:rPr>
          <w:rFonts w:ascii="宋体" w:hAnsi="Courier New" w:eastAsia="宋体"/>
          <w:color w:val="000000"/>
          <w:sz w:val="20"/>
        </w:rPr>
        <w:t xml:space="preserve">    Type   TokenType // 词法单元的类型</w:t>
      </w:r>
      <w:r>
        <w:rPr>
          <w:rFonts w:ascii="宋体" w:hAnsi="Courier New" w:eastAsia="宋体"/>
          <w:color w:val="000000"/>
          <w:sz w:val="20"/>
        </w:rPr>
        <w:br w:type="textWrapping"/>
      </w:r>
      <w:r>
        <w:rPr>
          <w:rFonts w:ascii="宋体" w:hAnsi="Courier New" w:eastAsia="宋体"/>
          <w:color w:val="000000"/>
          <w:sz w:val="20"/>
        </w:rPr>
        <w:t xml:space="preserve">    Value  string    // 词法单元的字面值 (它在源代码中的实际文本)</w:t>
      </w:r>
      <w:r>
        <w:rPr>
          <w:rFonts w:ascii="宋体" w:hAnsi="Courier New" w:eastAsia="宋体"/>
          <w:color w:val="000000"/>
          <w:sz w:val="20"/>
        </w:rPr>
        <w:br w:type="textWrapping"/>
      </w:r>
      <w:r>
        <w:rPr>
          <w:rFonts w:ascii="宋体" w:hAnsi="Courier New" w:eastAsia="宋体"/>
          <w:color w:val="000000"/>
          <w:sz w:val="20"/>
        </w:rPr>
        <w:t xml:space="preserve">    Line   int       // 词法单元开始的行号</w:t>
      </w:r>
      <w:r>
        <w:rPr>
          <w:rFonts w:ascii="宋体" w:hAnsi="Courier New" w:eastAsia="宋体"/>
          <w:color w:val="000000"/>
          <w:sz w:val="20"/>
        </w:rPr>
        <w:br w:type="textWrapping"/>
      </w:r>
      <w:r>
        <w:rPr>
          <w:rFonts w:ascii="宋体" w:hAnsi="Courier New" w:eastAsia="宋体"/>
          <w:color w:val="000000"/>
          <w:sz w:val="20"/>
        </w:rPr>
        <w:t xml:space="preserve">    Column int       // 词法单元开始的列号</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```Token` 结构体的 `String()` 方法用于生成一个格式化的字符串，如 `INTTK    123`，方便查看和测试。</w:t>
      </w:r>
      <w:r>
        <w:rPr>
          <w:rFonts w:ascii="宋体" w:hAnsi="Courier New" w:eastAsia="宋体"/>
          <w:color w:val="000000"/>
          <w:sz w:val="20"/>
        </w:rPr>
        <w:br w:type="textWrapping"/>
      </w:r>
      <w:r>
        <w:rPr>
          <w:rFonts w:hint="eastAsia" w:ascii="宋体" w:hAnsi="Courier New" w:eastAsia="宋体"/>
          <w:color w:val="000000"/>
          <w:sz w:val="20"/>
        </w:rPr>
        <w:t>func(t Token) String() string {</w:t>
      </w:r>
    </w:p>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rPr>
          <w:rFonts w:hint="eastAsia" w:ascii="宋体" w:hAnsi="Courier New" w:eastAsia="宋体"/>
          <w:color w:val="000000"/>
          <w:sz w:val="20"/>
        </w:rPr>
      </w:pPr>
      <w:r>
        <w:rPr>
          <w:rFonts w:hint="eastAsia" w:ascii="宋体" w:hAnsi="Courier New" w:eastAsia="宋体"/>
          <w:color w:val="000000"/>
          <w:sz w:val="20"/>
        </w:rPr>
        <w:t xml:space="preserve">    return fmt.Sprintf("%-8s %s", t.Type.Code(), t.Value)</w:t>
      </w:r>
    </w:p>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r>
        <w:rPr>
          <w:rFonts w:hint="eastAsia" w:ascii="宋体" w:hAnsi="Courier New" w:eastAsia="宋体"/>
          <w:color w:val="000000"/>
          <w:sz w:val="20"/>
        </w:rPr>
        <w:t>}</w:t>
      </w:r>
    </w:p>
    <w:bookmarkEnd w:id="22"/>
    <w:p>
      <w:pPr>
        <w:pStyle w:val="5"/>
        <w:spacing w:beforeLines="100" w:after="50" w:line="360" w:lineRule="auto"/>
        <w:ind w:left="0"/>
        <w:jc w:val="left"/>
      </w:pPr>
      <w:bookmarkStart w:id="23" w:name="dabaf5af"/>
      <w:r>
        <w:rPr>
          <w:rFonts w:ascii="宋体" w:hAnsi="Times New Roman" w:eastAsia="宋体"/>
        </w:rPr>
        <w:t>3. “超前搜索”（Lookahead）方法</w:t>
      </w:r>
    </w:p>
    <w:bookmarkEnd w:id="23"/>
    <w:p>
      <w:pPr>
        <w:spacing w:beforeLines="100" w:after="50" w:line="360" w:lineRule="auto"/>
        <w:ind w:left="0"/>
        <w:jc w:val="left"/>
      </w:pPr>
      <w:bookmarkStart w:id="24" w:name="u0c2e1b76"/>
      <w:r>
        <w:rPr>
          <w:rFonts w:ascii="宋体" w:hAnsi="Times New Roman" w:eastAsia="宋体"/>
          <w:b w:val="0"/>
          <w:i w:val="0"/>
          <w:color w:val="000000"/>
          <w:sz w:val="22"/>
        </w:rPr>
        <w:t>在词法分析过程中，有时仅凭当前字符不足以确定一个词法单元的类型，需要“向后看”一个或多个字符，这就是所谓的“超前搜索”。</w:t>
      </w:r>
    </w:p>
    <w:bookmarkEnd w:id="24"/>
    <w:p>
      <w:pPr>
        <w:numPr>
          <w:ilvl w:val="0"/>
          <w:numId w:val="6"/>
        </w:numPr>
        <w:spacing w:beforeLines="100" w:after="50" w:line="360" w:lineRule="auto"/>
        <w:ind w:left="360"/>
        <w:jc w:val="left"/>
      </w:pPr>
      <w:bookmarkStart w:id="25" w:name="u7918914d"/>
      <w:r>
        <w:rPr>
          <w:rFonts w:ascii="宋体" w:hAnsi="Times New Roman" w:eastAsia="宋体"/>
          <w:b/>
          <w:i w:val="0"/>
          <w:color w:val="000000"/>
          <w:sz w:val="22"/>
        </w:rPr>
        <w:t>示例1（实验报告参考.docx）：</w:t>
      </w:r>
      <w:r>
        <w:rPr>
          <w:rFonts w:ascii="宋体" w:hAnsi="Times New Roman" w:eastAsia="宋体"/>
          <w:b w:val="0"/>
          <w:i w:val="0"/>
          <w:color w:val="000000"/>
          <w:sz w:val="22"/>
        </w:rPr>
        <w:t xml:space="preserve"> "当前待分析字符串为“a&gt;+”,当前字符为’&gt;’，此时，分析器倒底是将其分析为大于关系运算符还是大于等于关系运算符呢？显然，只有知道下一个字符是什么才能下结论。于是分析器读入下一个字符’+’，这时可知应将’&gt;’解释为大于运算符。"</w:t>
      </w:r>
    </w:p>
    <w:bookmarkEnd w:id="25"/>
    <w:p>
      <w:pPr>
        <w:numPr>
          <w:ilvl w:val="0"/>
          <w:numId w:val="6"/>
        </w:numPr>
        <w:spacing w:beforeLines="100" w:after="50" w:line="360" w:lineRule="auto"/>
        <w:ind w:left="360"/>
        <w:jc w:val="left"/>
      </w:pPr>
      <w:bookmarkStart w:id="26" w:name="u8f856f93"/>
      <w:r>
        <w:rPr>
          <w:rFonts w:ascii="宋体" w:hAnsi="Times New Roman" w:eastAsia="宋体"/>
          <w:b/>
          <w:i w:val="0"/>
          <w:color w:val="000000"/>
          <w:sz w:val="22"/>
        </w:rPr>
        <w:t>本 Go 实现中的应用 (</w:t>
      </w:r>
      <w:r>
        <w:rPr>
          <w:rFonts w:ascii="宋体" w:hAnsi="Courier New" w:eastAsia="宋体"/>
          <w:b/>
          <w:i w:val="0"/>
          <w:color w:val="000000"/>
          <w:sz w:val="22"/>
        </w:rPr>
        <w:t>lexer.go</w:t>
      </w:r>
      <w:r>
        <w:rPr>
          <w:rFonts w:ascii="宋体" w:hAnsi="Times New Roman" w:eastAsia="宋体"/>
          <w:b/>
          <w:i w:val="0"/>
          <w:color w:val="000000"/>
          <w:sz w:val="22"/>
        </w:rPr>
        <w:t>)：</w:t>
      </w:r>
    </w:p>
    <w:bookmarkEnd w:id="26"/>
    <w:p>
      <w:pPr>
        <w:numPr>
          <w:ilvl w:val="1"/>
          <w:numId w:val="7"/>
        </w:numPr>
        <w:spacing w:beforeLines="100" w:after="50" w:line="360" w:lineRule="auto"/>
        <w:ind w:left="720"/>
        <w:jc w:val="left"/>
      </w:pPr>
      <w:bookmarkStart w:id="27" w:name="ub7f204f0"/>
      <w:r>
        <w:rPr>
          <w:rFonts w:ascii="宋体" w:hAnsi="Times New Roman" w:eastAsia="宋体"/>
          <w:b w:val="0"/>
          <w:i w:val="0"/>
          <w:color w:val="000000"/>
          <w:sz w:val="22"/>
        </w:rPr>
        <w:t xml:space="preserve">当词法分析器遇到字符 </w:t>
      </w:r>
      <w:r>
        <w:rPr>
          <w:rFonts w:ascii="宋体" w:hAnsi="Courier New" w:eastAsia="宋体"/>
          <w:b w:val="0"/>
          <w:i w:val="0"/>
          <w:color w:val="000000"/>
          <w:sz w:val="22"/>
        </w:rPr>
        <w:t>=</w:t>
      </w:r>
      <w:r>
        <w:rPr>
          <w:rFonts w:ascii="宋体" w:hAnsi="Times New Roman" w:eastAsia="宋体"/>
          <w:b w:val="0"/>
          <w:i w:val="0"/>
          <w:color w:val="000000"/>
          <w:sz w:val="22"/>
        </w:rPr>
        <w:t xml:space="preserve"> 时，它会检查下一个字符。如果下一个字符也是 </w:t>
      </w:r>
      <w:r>
        <w:rPr>
          <w:rFonts w:ascii="宋体" w:hAnsi="Courier New" w:eastAsia="宋体"/>
          <w:b w:val="0"/>
          <w:i w:val="0"/>
          <w:color w:val="000000"/>
          <w:sz w:val="22"/>
        </w:rPr>
        <w:t>=</w:t>
      </w:r>
      <w:r>
        <w:rPr>
          <w:rFonts w:ascii="宋体" w:hAnsi="Times New Roman" w:eastAsia="宋体"/>
          <w:b w:val="0"/>
          <w:i w:val="0"/>
          <w:color w:val="000000"/>
          <w:sz w:val="22"/>
        </w:rPr>
        <w:t xml:space="preserve">，则识别为 </w:t>
      </w:r>
      <w:r>
        <w:rPr>
          <w:rFonts w:ascii="宋体" w:hAnsi="Courier New" w:eastAsia="宋体"/>
          <w:b w:val="0"/>
          <w:i w:val="0"/>
          <w:color w:val="000000"/>
          <w:sz w:val="22"/>
        </w:rPr>
        <w:t>EQUAL</w:t>
      </w:r>
      <w:r>
        <w:rPr>
          <w:rFonts w:ascii="宋体" w:hAnsi="Times New Roman" w:eastAsia="宋体"/>
          <w:b w:val="0"/>
          <w:i w:val="0"/>
          <w:color w:val="000000"/>
          <w:sz w:val="22"/>
        </w:rPr>
        <w:t xml:space="preserve"> 词法单元（代表 </w:t>
      </w:r>
      <w:r>
        <w:rPr>
          <w:rFonts w:ascii="宋体" w:hAnsi="Courier New" w:eastAsia="宋体"/>
          <w:b w:val="0"/>
          <w:i w:val="0"/>
          <w:color w:val="000000"/>
          <w:sz w:val="22"/>
        </w:rPr>
        <w:t>==</w:t>
      </w:r>
      <w:r>
        <w:rPr>
          <w:rFonts w:ascii="宋体" w:hAnsi="Times New Roman" w:eastAsia="宋体"/>
          <w:b w:val="0"/>
          <w:i w:val="0"/>
          <w:color w:val="000000"/>
          <w:sz w:val="22"/>
        </w:rPr>
        <w:t xml:space="preserve"> 运算符）。否则，它被识别为 </w:t>
      </w:r>
      <w:r>
        <w:rPr>
          <w:rFonts w:ascii="宋体" w:hAnsi="Courier New" w:eastAsia="宋体"/>
          <w:b w:val="0"/>
          <w:i w:val="0"/>
          <w:color w:val="000000"/>
          <w:sz w:val="22"/>
        </w:rPr>
        <w:t>ASSIGN</w:t>
      </w:r>
      <w:r>
        <w:rPr>
          <w:rFonts w:ascii="宋体" w:hAnsi="Times New Roman" w:eastAsia="宋体"/>
          <w:b w:val="0"/>
          <w:i w:val="0"/>
          <w:color w:val="000000"/>
          <w:sz w:val="22"/>
        </w:rPr>
        <w:t xml:space="preserve"> 词法单元（代表 </w:t>
      </w:r>
      <w:r>
        <w:rPr>
          <w:rFonts w:ascii="宋体" w:hAnsi="Courier New" w:eastAsia="宋体"/>
          <w:b w:val="0"/>
          <w:i w:val="0"/>
          <w:color w:val="000000"/>
          <w:sz w:val="22"/>
        </w:rPr>
        <w:t>=</w:t>
      </w:r>
      <w:r>
        <w:rPr>
          <w:rFonts w:ascii="宋体" w:hAnsi="Times New Roman" w:eastAsia="宋体"/>
          <w:b w:val="0"/>
          <w:i w:val="0"/>
          <w:color w:val="000000"/>
          <w:sz w:val="22"/>
        </w:rPr>
        <w:t xml:space="preserve"> 运算符）。</w:t>
      </w:r>
    </w:p>
    <w:bookmarkEnd w:id="27"/>
    <w:p>
      <w:pPr>
        <w:numPr>
          <w:ilvl w:val="1"/>
          <w:numId w:val="7"/>
        </w:numPr>
        <w:spacing w:beforeLines="100" w:after="50" w:line="360" w:lineRule="auto"/>
        <w:ind w:left="720"/>
        <w:jc w:val="left"/>
      </w:pPr>
      <w:bookmarkStart w:id="28" w:name="uedad90f6"/>
      <w:r>
        <w:rPr>
          <w:rFonts w:ascii="宋体" w:hAnsi="Times New Roman" w:eastAsia="宋体"/>
          <w:b w:val="0"/>
          <w:i w:val="0"/>
          <w:color w:val="000000"/>
          <w:sz w:val="22"/>
        </w:rPr>
        <w:t xml:space="preserve">类似地，对于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&lt;</w:t>
      </w:r>
      <w:r>
        <w:rPr>
          <w:rFonts w:ascii="宋体" w:hAnsi="Times New Roman" w:eastAsia="宋体"/>
          <w:b w:val="0"/>
          <w:i w:val="0"/>
          <w:color w:val="000000"/>
          <w:sz w:val="22"/>
        </w:rPr>
        <w:t xml:space="preserve">, </w:t>
      </w:r>
      <w:r>
        <w:rPr>
          <w:rFonts w:ascii="宋体" w:hAnsi="Courier New" w:eastAsia="宋体"/>
          <w:b w:val="0"/>
          <w:i w:val="0"/>
          <w:color w:val="000000"/>
          <w:sz w:val="22"/>
        </w:rPr>
        <w:t>&gt;</w:t>
      </w:r>
      <w:r>
        <w:rPr>
          <w:rFonts w:ascii="宋体" w:hAnsi="Times New Roman" w:eastAsia="宋体"/>
          <w:b w:val="0"/>
          <w:i w:val="0"/>
          <w:color w:val="000000"/>
          <w:sz w:val="22"/>
        </w:rPr>
        <w:t xml:space="preserve"> 等字符，都会进行超前搜索以区分 </w:t>
      </w:r>
      <w:r>
        <w:rPr>
          <w:rFonts w:ascii="宋体" w:hAnsi="Courier New" w:eastAsia="宋体"/>
          <w:b w:val="0"/>
          <w:i w:val="0"/>
          <w:color w:val="000000"/>
          <w:sz w:val="22"/>
        </w:rPr>
        <w:t>!=</w:t>
      </w:r>
      <w:r>
        <w:rPr>
          <w:rFonts w:ascii="宋体" w:hAnsi="Times New Roman" w:eastAsia="宋体"/>
          <w:b w:val="0"/>
          <w:i w:val="0"/>
          <w:color w:val="000000"/>
          <w:sz w:val="22"/>
        </w:rPr>
        <w:t xml:space="preserve"> 和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&lt;=</w:t>
      </w:r>
      <w:r>
        <w:rPr>
          <w:rFonts w:ascii="宋体" w:hAnsi="Times New Roman" w:eastAsia="宋体"/>
          <w:b w:val="0"/>
          <w:i w:val="0"/>
          <w:color w:val="000000"/>
          <w:sz w:val="22"/>
        </w:rPr>
        <w:t xml:space="preserve"> 和 </w:t>
      </w:r>
      <w:r>
        <w:rPr>
          <w:rFonts w:ascii="宋体" w:hAnsi="Courier New" w:eastAsia="宋体"/>
          <w:b w:val="0"/>
          <w:i w:val="0"/>
          <w:color w:val="000000"/>
          <w:sz w:val="22"/>
        </w:rPr>
        <w:t>&lt;</w:t>
      </w:r>
      <w:r>
        <w:rPr>
          <w:rFonts w:ascii="宋体" w:hAnsi="Times New Roman" w:eastAsia="宋体"/>
          <w:b w:val="0"/>
          <w:i w:val="0"/>
          <w:color w:val="000000"/>
          <w:sz w:val="22"/>
        </w:rPr>
        <w:t xml:space="preserve">, </w:t>
      </w:r>
      <w:r>
        <w:rPr>
          <w:rFonts w:ascii="宋体" w:hAnsi="Courier New" w:eastAsia="宋体"/>
          <w:b w:val="0"/>
          <w:i w:val="0"/>
          <w:color w:val="000000"/>
          <w:sz w:val="22"/>
        </w:rPr>
        <w:t>&gt;=</w:t>
      </w:r>
      <w:r>
        <w:rPr>
          <w:rFonts w:ascii="宋体" w:hAnsi="Times New Roman" w:eastAsia="宋体"/>
          <w:b w:val="0"/>
          <w:i w:val="0"/>
          <w:color w:val="000000"/>
          <w:sz w:val="22"/>
        </w:rPr>
        <w:t xml:space="preserve"> 和 </w:t>
      </w:r>
      <w:r>
        <w:rPr>
          <w:rFonts w:ascii="宋体" w:hAnsi="Courier New" w:eastAsia="宋体"/>
          <w:b w:val="0"/>
          <w:i w:val="0"/>
          <w:color w:val="000000"/>
          <w:sz w:val="22"/>
        </w:rPr>
        <w:t>&gt;</w:t>
      </w:r>
      <w:r>
        <w:rPr>
          <w:rFonts w:ascii="宋体" w:hAnsi="Times New Roman" w:eastAsia="宋体"/>
          <w:b w:val="0"/>
          <w:i w:val="0"/>
          <w:color w:val="000000"/>
          <w:sz w:val="22"/>
        </w:rPr>
        <w:t>。</w:t>
      </w:r>
    </w:p>
    <w:bookmarkEnd w:id="28"/>
    <w:p>
      <w:pPr>
        <w:spacing w:beforeLines="100" w:after="50" w:line="360" w:lineRule="auto"/>
        <w:ind w:left="0"/>
        <w:jc w:val="left"/>
      </w:pPr>
      <w:bookmarkStart w:id="29" w:name="u9cf5865a"/>
      <w:r>
        <w:rPr>
          <w:rFonts w:ascii="宋体" w:hAnsi="Times New Roman" w:eastAsia="宋体"/>
          <w:b w:val="0"/>
          <w:i w:val="0"/>
          <w:color w:val="000000"/>
          <w:sz w:val="22"/>
        </w:rPr>
        <w:t>这种机制是正确解析复合运算符的关键。</w:t>
      </w:r>
    </w:p>
    <w:bookmarkEnd w:id="29"/>
    <w:p>
      <w:pPr>
        <w:pStyle w:val="4"/>
        <w:spacing w:beforeLines="100" w:after="50" w:line="360" w:lineRule="auto"/>
        <w:ind w:left="0"/>
        <w:jc w:val="left"/>
      </w:pPr>
      <w:bookmarkStart w:id="30" w:name="d7dd639e"/>
      <w:r>
        <w:rPr>
          <w:rFonts w:ascii="宋体" w:hAnsi="Times New Roman" w:eastAsia="宋体"/>
        </w:rPr>
        <w:t>三、实现步骤与代码解析 (</w:t>
      </w:r>
      <w:r>
        <w:rPr>
          <w:rFonts w:ascii="宋体" w:hAnsi="Courier New" w:eastAsia="宋体"/>
        </w:rPr>
        <w:t>lexer.go</w:t>
      </w:r>
      <w:r>
        <w:rPr>
          <w:rFonts w:ascii="宋体" w:hAnsi="Times New Roman" w:eastAsia="宋体"/>
        </w:rPr>
        <w:t>)</w:t>
      </w:r>
    </w:p>
    <w:bookmarkEnd w:id="30"/>
    <w:p>
      <w:pPr>
        <w:spacing w:beforeLines="100" w:after="50" w:line="360" w:lineRule="auto"/>
        <w:ind w:left="0"/>
        <w:jc w:val="left"/>
      </w:pPr>
      <w:bookmarkStart w:id="31" w:name="u33d7f055"/>
      <w:r>
        <w:rPr>
          <w:rFonts w:ascii="宋体" w:hAnsi="Times New Roman" w:eastAsia="宋体"/>
          <w:b w:val="0"/>
          <w:i w:val="0"/>
          <w:color w:val="000000"/>
          <w:sz w:val="22"/>
        </w:rPr>
        <w:t xml:space="preserve">以下是我如何逐步实现 </w:t>
      </w:r>
      <w:r>
        <w:rPr>
          <w:rFonts w:ascii="宋体" w:hAnsi="Courier New" w:eastAsia="宋体"/>
          <w:b w:val="0"/>
          <w:i w:val="0"/>
          <w:color w:val="000000"/>
          <w:sz w:val="22"/>
        </w:rPr>
        <w:t>lexer.go</w:t>
      </w:r>
      <w:r>
        <w:rPr>
          <w:rFonts w:ascii="宋体" w:hAnsi="Times New Roman" w:eastAsia="宋体"/>
          <w:b w:val="0"/>
          <w:i w:val="0"/>
          <w:color w:val="000000"/>
          <w:sz w:val="22"/>
        </w:rPr>
        <w:t xml:space="preserve"> 中词法分析器的具体逻辑：</w:t>
      </w:r>
    </w:p>
    <w:bookmarkEnd w:id="31"/>
    <w:p>
      <w:pPr>
        <w:pStyle w:val="5"/>
        <w:spacing w:beforeLines="100" w:after="50" w:line="360" w:lineRule="auto"/>
        <w:ind w:left="0"/>
        <w:jc w:val="left"/>
      </w:pPr>
      <w:bookmarkStart w:id="32" w:name="b0e3f6d9"/>
      <w:r>
        <w:rPr>
          <w:rFonts w:ascii="宋体" w:hAnsi="Times New Roman" w:eastAsia="宋体"/>
        </w:rPr>
        <w:t xml:space="preserve">1. 定义 </w:t>
      </w:r>
      <w:r>
        <w:rPr>
          <w:rFonts w:ascii="宋体" w:hAnsi="Courier New" w:eastAsia="宋体"/>
        </w:rPr>
        <w:t>Lexer</w:t>
      </w:r>
      <w:r>
        <w:rPr>
          <w:rFonts w:ascii="宋体" w:hAnsi="Times New Roman" w:eastAsia="宋体"/>
        </w:rPr>
        <w:t xml:space="preserve"> 结构体</w:t>
      </w:r>
    </w:p>
    <w:bookmarkEnd w:id="32"/>
    <w:p>
      <w:pPr>
        <w:spacing w:beforeLines="100" w:after="50" w:line="360" w:lineRule="auto"/>
        <w:ind w:left="0"/>
        <w:jc w:val="left"/>
      </w:pPr>
      <w:bookmarkStart w:id="33" w:name="ud01b5c43"/>
      <w:r>
        <w:rPr>
          <w:rFonts w:ascii="宋体" w:hAnsi="Courier New" w:eastAsia="宋体"/>
          <w:b w:val="0"/>
          <w:i w:val="0"/>
          <w:color w:val="000000"/>
          <w:sz w:val="22"/>
        </w:rPr>
        <w:t>Lexer</w:t>
      </w:r>
      <w:r>
        <w:rPr>
          <w:rFonts w:ascii="宋体" w:hAnsi="Times New Roman" w:eastAsia="宋体"/>
          <w:b w:val="0"/>
          <w:i w:val="0"/>
          <w:color w:val="000000"/>
          <w:sz w:val="22"/>
        </w:rPr>
        <w:t xml:space="preserve"> 是词法分析器的核心，它封装了词法分析过程所需的所有状态信息：</w:t>
      </w:r>
    </w:p>
    <w:bookmarkEnd w:id="33"/>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4" w:name="MJnur"/>
      <w:r>
        <w:rPr>
          <w:rFonts w:ascii="宋体" w:hAnsi="Courier New" w:eastAsia="宋体"/>
          <w:color w:val="000000"/>
          <w:sz w:val="20"/>
        </w:rPr>
        <w:t>type Lexer struct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input       string // 待分析的完整源代码字符串</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pos         int    // 当前字符在 input 字符串中的索引位置</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line        int    // 当前正在处理的字符所在的行号</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column      int    // 当前正在处理的字符所在的列号</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currentChar rune   // 当前正在被检查的字符 (Go 中的 rune 类型代表一个 Unicode 码点)</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34"/>
    <w:p>
      <w:pPr>
        <w:spacing w:beforeLines="100" w:after="50" w:line="360" w:lineRule="auto"/>
        <w:ind w:left="0"/>
        <w:jc w:val="left"/>
      </w:pPr>
      <w:bookmarkStart w:id="35" w:name="u73fb2eb3"/>
      <w:r>
        <w:rPr>
          <w:rFonts w:ascii="宋体" w:hAnsi="Times New Roman" w:eastAsia="宋体"/>
          <w:b w:val="0"/>
          <w:i w:val="0"/>
          <w:color w:val="000000"/>
          <w:sz w:val="22"/>
        </w:rPr>
        <w:t>这些字段使得词法分析器能够追踪其在输入中的当前位置，并为生成的每个词法单元记录准确的定位信息。</w:t>
      </w:r>
    </w:p>
    <w:bookmarkEnd w:id="35"/>
    <w:p>
      <w:pPr>
        <w:pStyle w:val="5"/>
        <w:spacing w:beforeLines="100" w:after="50" w:line="360" w:lineRule="auto"/>
        <w:ind w:left="0"/>
        <w:jc w:val="left"/>
      </w:pPr>
      <w:bookmarkStart w:id="36" w:name="687b98de"/>
      <w:r>
        <w:rPr>
          <w:rFonts w:ascii="宋体" w:hAnsi="Times New Roman" w:eastAsia="宋体"/>
        </w:rPr>
        <w:t xml:space="preserve">2. 初始化 </w:t>
      </w:r>
      <w:r>
        <w:rPr>
          <w:rFonts w:ascii="宋体" w:hAnsi="Courier New" w:eastAsia="宋体"/>
        </w:rPr>
        <w:t>Lexer</w:t>
      </w:r>
      <w:r>
        <w:rPr>
          <w:rFonts w:ascii="宋体" w:hAnsi="Times New Roman" w:eastAsia="宋体"/>
        </w:rPr>
        <w:t>：</w:t>
      </w:r>
      <w:r>
        <w:rPr>
          <w:rFonts w:ascii="宋体" w:hAnsi="Courier New" w:eastAsia="宋体"/>
        </w:rPr>
        <w:t>New(input string) *Lexer</w:t>
      </w:r>
      <w:r>
        <w:rPr>
          <w:rFonts w:ascii="宋体" w:hAnsi="Times New Roman" w:eastAsia="宋体"/>
        </w:rPr>
        <w:t xml:space="preserve"> 函数</w:t>
      </w:r>
    </w:p>
    <w:bookmarkEnd w:id="36"/>
    <w:p>
      <w:pPr>
        <w:spacing w:beforeLines="100" w:after="50" w:line="360" w:lineRule="auto"/>
        <w:ind w:left="0"/>
        <w:jc w:val="left"/>
      </w:pPr>
      <w:bookmarkStart w:id="37" w:name="ub790b44a"/>
      <w:r>
        <w:rPr>
          <w:rFonts w:ascii="宋体" w:hAnsi="Times New Roman" w:eastAsia="宋体"/>
          <w:b w:val="0"/>
          <w:i w:val="0"/>
          <w:color w:val="000000"/>
          <w:sz w:val="22"/>
        </w:rPr>
        <w:t xml:space="preserve">这个构造函数用于创建一个新的 </w:t>
      </w:r>
      <w:r>
        <w:rPr>
          <w:rFonts w:ascii="宋体" w:hAnsi="Courier New" w:eastAsia="宋体"/>
          <w:b w:val="0"/>
          <w:i w:val="0"/>
          <w:color w:val="000000"/>
          <w:sz w:val="22"/>
        </w:rPr>
        <w:t>Lexer</w:t>
      </w:r>
      <w:r>
        <w:rPr>
          <w:rFonts w:ascii="宋体" w:hAnsi="Times New Roman" w:eastAsia="宋体"/>
          <w:b w:val="0"/>
          <w:i w:val="0"/>
          <w:color w:val="000000"/>
          <w:sz w:val="22"/>
        </w:rPr>
        <w:t xml:space="preserve"> 实例：</w:t>
      </w:r>
    </w:p>
    <w:bookmarkEnd w:id="37"/>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8" w:name="iW5IM"/>
      <w:r>
        <w:rPr>
          <w:rFonts w:ascii="宋体" w:hAnsi="Courier New" w:eastAsia="宋体"/>
          <w:color w:val="000000"/>
          <w:sz w:val="20"/>
        </w:rPr>
        <w:t>func New(input string) *Lexer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l := &amp;Lexer{</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input:  input, // 保存输入字符串</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line:   1,     // 初始行号为 1</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column: 1,     // 初始列号为 1</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if len(input) &gt; 0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l.currentChar = rune(input[0]) // 如果输入不为空，将 currentChar 设置为第一个字符</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 else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l.currentChar = 0 // 如果输入为空，currentChar 设置为 0 (通常表示 EOF)</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return l</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38"/>
    <w:p>
      <w:pPr>
        <w:spacing w:beforeLines="100" w:after="50" w:line="360" w:lineRule="auto"/>
        <w:ind w:left="0"/>
        <w:jc w:val="left"/>
      </w:pPr>
      <w:bookmarkStart w:id="39" w:name="uee53c4fd"/>
      <w:r>
        <w:rPr>
          <w:rFonts w:ascii="宋体" w:hAnsi="Times New Roman" w:eastAsia="宋体"/>
          <w:b w:val="0"/>
          <w:i w:val="0"/>
          <w:color w:val="000000"/>
          <w:sz w:val="22"/>
        </w:rPr>
        <w:t>这一步确保了词法分析器在开始工作前处于一个已知的初始状态。</w:t>
      </w:r>
    </w:p>
    <w:bookmarkEnd w:id="39"/>
    <w:p>
      <w:pPr>
        <w:pStyle w:val="5"/>
        <w:spacing w:beforeLines="100" w:after="50" w:line="360" w:lineRule="auto"/>
        <w:ind w:left="0"/>
        <w:jc w:val="left"/>
      </w:pPr>
      <w:bookmarkStart w:id="40" w:name="02301659"/>
      <w:r>
        <w:rPr>
          <w:rFonts w:ascii="宋体" w:hAnsi="Times New Roman" w:eastAsia="宋体"/>
        </w:rPr>
        <w:t>3. 核心方法：</w:t>
      </w:r>
      <w:r>
        <w:rPr>
          <w:rFonts w:ascii="宋体" w:hAnsi="Courier New" w:eastAsia="宋体"/>
        </w:rPr>
        <w:t>NextToken() Token</w:t>
      </w:r>
    </w:p>
    <w:bookmarkEnd w:id="40"/>
    <w:p>
      <w:pPr>
        <w:spacing w:beforeLines="100" w:after="50" w:line="360" w:lineRule="auto"/>
        <w:ind w:left="0"/>
        <w:jc w:val="left"/>
      </w:pPr>
      <w:bookmarkStart w:id="41" w:name="u533b7087"/>
      <w:r>
        <w:rPr>
          <w:rFonts w:ascii="宋体" w:hAnsi="Times New Roman" w:eastAsia="宋体"/>
          <w:b w:val="0"/>
          <w:i w:val="0"/>
          <w:color w:val="000000"/>
          <w:sz w:val="22"/>
        </w:rPr>
        <w:t>这是词法分析器最重要的方法，其职责是识别并返回输入流中的下一个词法单元。它的工作流程如下：</w:t>
      </w:r>
    </w:p>
    <w:bookmarkEnd w:id="41"/>
    <w:p>
      <w:pPr>
        <w:numPr>
          <w:ilvl w:val="0"/>
          <w:numId w:val="8"/>
        </w:numPr>
        <w:spacing w:beforeLines="100" w:after="50" w:line="360" w:lineRule="auto"/>
        <w:ind w:left="360"/>
        <w:jc w:val="left"/>
      </w:pPr>
      <w:bookmarkStart w:id="42" w:name="ud941dd11"/>
      <w:r>
        <w:rPr>
          <w:rFonts w:ascii="宋体" w:hAnsi="Times New Roman" w:eastAsia="宋体"/>
          <w:b/>
          <w:i w:val="0"/>
          <w:color w:val="000000"/>
          <w:sz w:val="22"/>
        </w:rPr>
        <w:t>循环处理直到找到一个有效词法单元或到达文件末尾：</w:t>
      </w:r>
    </w:p>
    <w:bookmarkEnd w:id="42"/>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43" w:name="dyKSn"/>
      <w:r>
        <w:rPr>
          <w:rFonts w:ascii="宋体" w:hAnsi="Courier New" w:eastAsia="宋体"/>
          <w:color w:val="000000"/>
          <w:sz w:val="20"/>
        </w:rPr>
        <w:t>for l.currentChar != 0 { // 0 通常表示 EOF</w:t>
      </w:r>
      <w:r>
        <w:rPr>
          <w:rFonts w:ascii="宋体" w:hAnsi="Courier New" w:eastAsia="宋体"/>
          <w:color w:val="000000"/>
          <w:sz w:val="20"/>
        </w:rPr>
        <w:br w:type="textWrapping"/>
      </w:r>
      <w:r>
        <w:rPr>
          <w:rFonts w:ascii="宋体" w:hAnsi="Courier New" w:eastAsia="宋体"/>
          <w:color w:val="000000"/>
          <w:sz w:val="20"/>
        </w:rPr>
        <w:t xml:space="preserve">    // ... 识别逻辑 ...</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return Token{EOF, "", l.line, l.column} // 如果循环结束仍未返回，则表示到达文件末尾</w:t>
      </w:r>
      <w:r>
        <w:rPr>
          <w:rFonts w:ascii="宋体" w:hAnsi="Courier New" w:eastAsia="宋体"/>
          <w:color w:val="000000"/>
          <w:sz w:val="20"/>
        </w:rPr>
        <w:br w:type="textWrapping"/>
      </w:r>
    </w:p>
    <w:bookmarkEnd w:id="43"/>
    <w:p>
      <w:pPr>
        <w:numPr>
          <w:ilvl w:val="0"/>
          <w:numId w:val="9"/>
        </w:numPr>
        <w:spacing w:beforeLines="100" w:after="50" w:line="360" w:lineRule="auto"/>
        <w:ind w:left="360"/>
        <w:jc w:val="left"/>
      </w:pPr>
      <w:bookmarkStart w:id="44" w:name="uc2edbc6f"/>
      <w:r>
        <w:rPr>
          <w:rFonts w:ascii="宋体" w:hAnsi="Times New Roman" w:eastAsia="宋体"/>
          <w:b/>
          <w:i w:val="0"/>
          <w:color w:val="000000"/>
          <w:sz w:val="22"/>
        </w:rPr>
        <w:t>跳过空白字符：</w:t>
      </w:r>
      <w:r>
        <w:rPr>
          <w:rFonts w:ascii="宋体" w:hAnsi="Times New Roman" w:eastAsia="宋体"/>
          <w:b w:val="0"/>
          <w:i w:val="0"/>
          <w:color w:val="000000"/>
          <w:sz w:val="22"/>
        </w:rPr>
        <w:t xml:space="preserve"> 在识别任何有意义的词法单元之前，首先要跳过所有空白字符（如空格、制表符、换行符）。</w:t>
      </w:r>
    </w:p>
    <w:bookmarkEnd w:id="44"/>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45" w:name="ApiuF"/>
      <w:r>
        <w:rPr>
          <w:rFonts w:ascii="宋体" w:hAnsi="Courier New" w:eastAsia="宋体"/>
          <w:color w:val="000000"/>
          <w:sz w:val="20"/>
        </w:rPr>
        <w:t>if unicode.IsSpace(l.currentChar) {</w:t>
      </w:r>
      <w:r>
        <w:rPr>
          <w:rFonts w:ascii="宋体" w:hAnsi="Courier New" w:eastAsia="宋体"/>
          <w:color w:val="000000"/>
          <w:sz w:val="20"/>
        </w:rPr>
        <w:br w:type="textWrapping"/>
      </w:r>
      <w:r>
        <w:rPr>
          <w:rFonts w:ascii="宋体" w:hAnsi="Courier New" w:eastAsia="宋体"/>
          <w:color w:val="000000"/>
          <w:sz w:val="20"/>
        </w:rPr>
        <w:t xml:space="preserve">    l.skipWhitespace() // 调用辅助函数处理连续空白</w:t>
      </w:r>
      <w:r>
        <w:rPr>
          <w:rFonts w:ascii="宋体" w:hAnsi="Courier New" w:eastAsia="宋体"/>
          <w:color w:val="000000"/>
          <w:sz w:val="20"/>
        </w:rPr>
        <w:br w:type="textWrapping"/>
      </w:r>
      <w:r>
        <w:rPr>
          <w:rFonts w:ascii="宋体" w:hAnsi="Courier New" w:eastAsia="宋体"/>
          <w:color w:val="000000"/>
          <w:sz w:val="20"/>
        </w:rPr>
        <w:t xml:space="preserve">    continue           // 跳过空白后，重新开始循环以获取下一个非空白字符</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```skipWhitespace()` 内部会持续调用 `l.advance()` 直到 `l.currentChar` 不再是空白字符。</w:t>
      </w:r>
      <w:r>
        <w:rPr>
          <w:rFonts w:ascii="宋体" w:hAnsi="Courier New" w:eastAsia="宋体"/>
          <w:color w:val="000000"/>
          <w:sz w:val="20"/>
        </w:rPr>
        <w:br w:type="textWrapping"/>
      </w:r>
    </w:p>
    <w:bookmarkEnd w:id="45"/>
    <w:p>
      <w:pPr>
        <w:numPr>
          <w:ilvl w:val="0"/>
          <w:numId w:val="10"/>
        </w:numPr>
        <w:spacing w:beforeLines="100" w:after="50" w:line="360" w:lineRule="auto"/>
        <w:ind w:left="360"/>
        <w:jc w:val="left"/>
      </w:pPr>
      <w:bookmarkStart w:id="46" w:name="ue790ee7f"/>
      <w:r>
        <w:rPr>
          <w:rFonts w:ascii="宋体" w:hAnsi="Times New Roman" w:eastAsia="宋体"/>
          <w:b/>
          <w:i w:val="0"/>
          <w:color w:val="000000"/>
          <w:sz w:val="22"/>
        </w:rPr>
        <w:t>识别特定类型的词法单元：</w:t>
      </w:r>
      <w:r>
        <w:rPr>
          <w:rFonts w:ascii="宋体" w:hAnsi="Times New Roman" w:eastAsia="宋体"/>
          <w:b w:val="0"/>
          <w:i w:val="0"/>
          <w:color w:val="000000"/>
          <w:sz w:val="22"/>
        </w:rPr>
        <w:t xml:space="preserve"> 根据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的值，进入不同的处理分支：</w:t>
      </w:r>
    </w:p>
    <w:bookmarkEnd w:id="46"/>
    <w:p>
      <w:pPr>
        <w:numPr>
          <w:ilvl w:val="1"/>
          <w:numId w:val="11"/>
        </w:numPr>
        <w:spacing w:beforeLines="100" w:after="50" w:line="360" w:lineRule="auto"/>
        <w:ind w:left="720"/>
        <w:jc w:val="left"/>
      </w:pPr>
      <w:bookmarkStart w:id="47" w:name="u83d516fa"/>
      <w:r>
        <w:rPr>
          <w:rFonts w:ascii="宋体" w:hAnsi="Times New Roman" w:eastAsia="宋体"/>
          <w:b/>
          <w:i w:val="0"/>
          <w:color w:val="000000"/>
          <w:sz w:val="22"/>
        </w:rPr>
        <w:t>字符字面量 (</w:t>
      </w:r>
      <w:r>
        <w:rPr>
          <w:rFonts w:ascii="宋体" w:hAnsi="Courier New" w:eastAsia="宋体"/>
          <w:b/>
          <w:i w:val="0"/>
          <w:color w:val="000000"/>
          <w:sz w:val="22"/>
        </w:rPr>
        <w:t>'</w:t>
      </w:r>
      <w:r>
        <w:rPr>
          <w:rFonts w:ascii="宋体" w:hAnsi="Times New Roman" w:eastAsia="宋体"/>
          <w:b/>
          <w:i w:val="0"/>
          <w:color w:val="000000"/>
          <w:sz w:val="22"/>
        </w:rPr>
        <w:t>)：</w:t>
      </w:r>
      <w:r>
        <w:rPr>
          <w:rFonts w:ascii="宋体" w:hAnsi="Times New Roman" w:eastAsia="宋体"/>
          <w:b w:val="0"/>
          <w:i w:val="0"/>
          <w:color w:val="000000"/>
          <w:sz w:val="22"/>
        </w:rPr>
        <w:t xml:space="preserve"> 如果当前字符是单引号，调用 </w:t>
      </w:r>
      <w:r>
        <w:rPr>
          <w:rFonts w:ascii="宋体" w:hAnsi="Courier New" w:eastAsia="宋体"/>
          <w:b w:val="0"/>
          <w:i w:val="0"/>
          <w:color w:val="000000"/>
          <w:sz w:val="22"/>
        </w:rPr>
        <w:t>l.readChar()</w:t>
      </w:r>
      <w:r>
        <w:rPr>
          <w:rFonts w:ascii="宋体" w:hAnsi="Times New Roman" w:eastAsia="宋体"/>
          <w:b w:val="0"/>
          <w:i w:val="0"/>
          <w:color w:val="000000"/>
          <w:sz w:val="22"/>
        </w:rPr>
        <w:t xml:space="preserve"> 方法。</w:t>
      </w:r>
    </w:p>
    <w:bookmarkEnd w:id="47"/>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48" w:name="ipSl0"/>
      <w:r>
        <w:rPr>
          <w:rFonts w:ascii="宋体" w:hAnsi="Courier New" w:eastAsia="宋体"/>
          <w:color w:val="000000"/>
          <w:sz w:val="20"/>
        </w:rPr>
        <w:t>if l.currentChar == '\'' {</w:t>
      </w:r>
      <w:r>
        <w:rPr>
          <w:rFonts w:ascii="宋体" w:hAnsi="Courier New" w:eastAsia="宋体"/>
          <w:color w:val="000000"/>
          <w:sz w:val="20"/>
        </w:rPr>
        <w:br w:type="textWrapping"/>
      </w:r>
      <w:r>
        <w:rPr>
          <w:rFonts w:ascii="宋体" w:hAnsi="Courier New" w:eastAsia="宋体"/>
          <w:color w:val="000000"/>
          <w:sz w:val="20"/>
        </w:rPr>
        <w:t xml:space="preserve">    return l.readChar()</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48"/>
    <w:p>
      <w:pPr>
        <w:numPr>
          <w:ilvl w:val="1"/>
          <w:numId w:val="12"/>
        </w:numPr>
        <w:spacing w:beforeLines="100" w:after="50" w:line="360" w:lineRule="auto"/>
        <w:ind w:left="720"/>
        <w:jc w:val="left"/>
      </w:pPr>
      <w:bookmarkStart w:id="49" w:name="u31f41b10"/>
      <w:r>
        <w:rPr>
          <w:rFonts w:ascii="宋体" w:hAnsi="Times New Roman" w:eastAsia="宋体"/>
          <w:b/>
          <w:i w:val="0"/>
          <w:color w:val="000000"/>
          <w:sz w:val="22"/>
        </w:rPr>
        <w:t>字符串字面量 (</w:t>
      </w:r>
      <w:r>
        <w:rPr>
          <w:rFonts w:ascii="宋体" w:hAnsi="Courier New" w:eastAsia="宋体"/>
          <w:b/>
          <w:i w:val="0"/>
          <w:color w:val="000000"/>
          <w:sz w:val="22"/>
        </w:rPr>
        <w:t>"</w:t>
      </w:r>
      <w:r>
        <w:rPr>
          <w:rFonts w:ascii="宋体" w:hAnsi="Times New Roman" w:eastAsia="宋体"/>
          <w:b/>
          <w:i w:val="0"/>
          <w:color w:val="000000"/>
          <w:sz w:val="22"/>
        </w:rPr>
        <w:t>)：</w:t>
      </w:r>
      <w:r>
        <w:rPr>
          <w:rFonts w:ascii="宋体" w:hAnsi="Times New Roman" w:eastAsia="宋体"/>
          <w:b w:val="0"/>
          <w:i w:val="0"/>
          <w:color w:val="000000"/>
          <w:sz w:val="22"/>
        </w:rPr>
        <w:t xml:space="preserve"> 如果当前字符是双引号，调用 </w:t>
      </w:r>
      <w:r>
        <w:rPr>
          <w:rFonts w:ascii="宋体" w:hAnsi="Courier New" w:eastAsia="宋体"/>
          <w:b w:val="0"/>
          <w:i w:val="0"/>
          <w:color w:val="000000"/>
          <w:sz w:val="22"/>
        </w:rPr>
        <w:t>l.readString()</w:t>
      </w:r>
      <w:r>
        <w:rPr>
          <w:rFonts w:ascii="宋体" w:hAnsi="Times New Roman" w:eastAsia="宋体"/>
          <w:b w:val="0"/>
          <w:i w:val="0"/>
          <w:color w:val="000000"/>
          <w:sz w:val="22"/>
        </w:rPr>
        <w:t xml:space="preserve"> 方法。</w:t>
      </w:r>
    </w:p>
    <w:bookmarkEnd w:id="49"/>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50" w:name="eqaVa"/>
      <w:r>
        <w:rPr>
          <w:rFonts w:ascii="宋体" w:hAnsi="Courier New" w:eastAsia="宋体"/>
          <w:color w:val="000000"/>
          <w:sz w:val="20"/>
        </w:rPr>
        <w:t>if l.currentChar == '"' {</w:t>
      </w:r>
      <w:r>
        <w:rPr>
          <w:rFonts w:ascii="宋体" w:hAnsi="Courier New" w:eastAsia="宋体"/>
          <w:color w:val="000000"/>
          <w:sz w:val="20"/>
        </w:rPr>
        <w:br w:type="textWrapping"/>
      </w:r>
      <w:r>
        <w:rPr>
          <w:rFonts w:ascii="宋体" w:hAnsi="Courier New" w:eastAsia="宋体"/>
          <w:color w:val="000000"/>
          <w:sz w:val="20"/>
        </w:rPr>
        <w:t xml:space="preserve">    return l.readString()</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50"/>
    <w:p>
      <w:pPr>
        <w:numPr>
          <w:ilvl w:val="1"/>
          <w:numId w:val="13"/>
        </w:numPr>
        <w:spacing w:beforeLines="100" w:after="50" w:line="360" w:lineRule="auto"/>
        <w:ind w:left="720"/>
        <w:jc w:val="left"/>
      </w:pPr>
      <w:bookmarkStart w:id="51" w:name="uf258f2e3"/>
      <w:r>
        <w:rPr>
          <w:rFonts w:ascii="宋体" w:hAnsi="Times New Roman" w:eastAsia="宋体"/>
          <w:b/>
          <w:i w:val="0"/>
          <w:color w:val="000000"/>
          <w:sz w:val="22"/>
        </w:rPr>
        <w:t>标识符和关键字：</w:t>
      </w:r>
      <w:r>
        <w:rPr>
          <w:rFonts w:ascii="宋体" w:hAnsi="Times New Roman" w:eastAsia="宋体"/>
          <w:b w:val="0"/>
          <w:i w:val="0"/>
          <w:color w:val="000000"/>
          <w:sz w:val="22"/>
        </w:rPr>
        <w:t xml:space="preserve"> 如果当前字符是字母 (</w:t>
      </w:r>
      <w:r>
        <w:rPr>
          <w:rFonts w:ascii="宋体" w:hAnsi="Courier New" w:eastAsia="宋体"/>
          <w:b w:val="0"/>
          <w:i w:val="0"/>
          <w:color w:val="000000"/>
          <w:sz w:val="22"/>
        </w:rPr>
        <w:t>unicode.IsLetter()</w:t>
      </w:r>
      <w:r>
        <w:rPr>
          <w:rFonts w:ascii="宋体" w:hAnsi="Times New Roman" w:eastAsia="宋体"/>
          <w:b w:val="0"/>
          <w:i w:val="0"/>
          <w:color w:val="000000"/>
          <w:sz w:val="22"/>
        </w:rPr>
        <w:t xml:space="preserve">)，调用 </w:t>
      </w:r>
      <w:r>
        <w:rPr>
          <w:rFonts w:ascii="宋体" w:hAnsi="Courier New" w:eastAsia="宋体"/>
          <w:b w:val="0"/>
          <w:i w:val="0"/>
          <w:color w:val="000000"/>
          <w:sz w:val="22"/>
        </w:rPr>
        <w:t>l.readIdentifier()</w:t>
      </w:r>
      <w:r>
        <w:rPr>
          <w:rFonts w:ascii="宋体" w:hAnsi="Times New Roman" w:eastAsia="宋体"/>
          <w:b w:val="0"/>
          <w:i w:val="0"/>
          <w:color w:val="000000"/>
          <w:sz w:val="22"/>
        </w:rPr>
        <w:t xml:space="preserve"> 方法。该方法会读取一个完整的字母数字序列，然后检查它是否为预定义的关键字。</w:t>
      </w:r>
    </w:p>
    <w:bookmarkEnd w:id="51"/>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52" w:name="nAGIb"/>
      <w:r>
        <w:rPr>
          <w:rFonts w:ascii="宋体" w:hAnsi="Courier New" w:eastAsia="宋体"/>
          <w:color w:val="000000"/>
          <w:sz w:val="20"/>
        </w:rPr>
        <w:t>if unicode.IsLetter(l.currentChar) {</w:t>
      </w:r>
      <w:r>
        <w:rPr>
          <w:rFonts w:ascii="宋体" w:hAnsi="Courier New" w:eastAsia="宋体"/>
          <w:color w:val="000000"/>
          <w:sz w:val="20"/>
        </w:rPr>
        <w:br w:type="textWrapping"/>
      </w:r>
      <w:r>
        <w:rPr>
          <w:rFonts w:ascii="宋体" w:hAnsi="Courier New" w:eastAsia="宋体"/>
          <w:color w:val="000000"/>
          <w:sz w:val="20"/>
        </w:rPr>
        <w:t xml:space="preserve">    return l.readIdentifier()</w:t>
      </w:r>
      <w:r>
        <w:rPr>
          <w:rFonts w:ascii="宋体" w:hAnsi="Courier New" w:eastAsia="宋体"/>
          <w:color w:val="000000"/>
          <w:sz w:val="20"/>
        </w:rPr>
        <w:br w:type="textWrapping"/>
      </w:r>
      <w:r>
        <w:rPr>
          <w:rFonts w:ascii="宋体" w:hAnsi="Courier New" w:eastAsia="宋体"/>
          <w:color w:val="000000"/>
          <w:sz w:val="20"/>
        </w:rPr>
        <w:t>}</w:t>
      </w:r>
    </w:p>
    <w:bookmarkEnd w:id="52"/>
    <w:p>
      <w:pPr>
        <w:numPr>
          <w:ilvl w:val="1"/>
          <w:numId w:val="14"/>
        </w:numPr>
        <w:spacing w:beforeLines="100" w:after="50" w:line="360" w:lineRule="auto"/>
        <w:ind w:left="720"/>
        <w:jc w:val="left"/>
      </w:pPr>
      <w:bookmarkStart w:id="53" w:name="u732af258"/>
      <w:r>
        <w:rPr>
          <w:rFonts w:ascii="宋体" w:hAnsi="Times New Roman" w:eastAsia="宋体"/>
          <w:b/>
          <w:i w:val="0"/>
          <w:color w:val="000000"/>
          <w:sz w:val="22"/>
        </w:rPr>
        <w:t>数字字面量：</w:t>
      </w:r>
      <w:r>
        <w:rPr>
          <w:rFonts w:ascii="宋体" w:hAnsi="Times New Roman" w:eastAsia="宋体"/>
          <w:b w:val="0"/>
          <w:i w:val="0"/>
          <w:color w:val="000000"/>
          <w:sz w:val="22"/>
        </w:rPr>
        <w:t xml:space="preserve"> 如果当前字符是数字 (</w:t>
      </w:r>
      <w:r>
        <w:rPr>
          <w:rFonts w:ascii="宋体" w:hAnsi="Courier New" w:eastAsia="宋体"/>
          <w:b w:val="0"/>
          <w:i w:val="0"/>
          <w:color w:val="000000"/>
          <w:sz w:val="22"/>
        </w:rPr>
        <w:t>unicode.IsDigit()</w:t>
      </w:r>
      <w:r>
        <w:rPr>
          <w:rFonts w:ascii="宋体" w:hAnsi="Times New Roman" w:eastAsia="宋体"/>
          <w:b w:val="0"/>
          <w:i w:val="0"/>
          <w:color w:val="000000"/>
          <w:sz w:val="22"/>
        </w:rPr>
        <w:t xml:space="preserve">)，调用 </w:t>
      </w:r>
      <w:r>
        <w:rPr>
          <w:rFonts w:ascii="宋体" w:hAnsi="Courier New" w:eastAsia="宋体"/>
          <w:b w:val="0"/>
          <w:i w:val="0"/>
          <w:color w:val="000000"/>
          <w:sz w:val="22"/>
        </w:rPr>
        <w:t>l.readNumber()</w:t>
      </w:r>
      <w:r>
        <w:rPr>
          <w:rFonts w:ascii="宋体" w:hAnsi="Times New Roman" w:eastAsia="宋体"/>
          <w:b w:val="0"/>
          <w:i w:val="0"/>
          <w:color w:val="000000"/>
          <w:sz w:val="22"/>
        </w:rPr>
        <w:t xml:space="preserve"> 方法。</w:t>
      </w:r>
    </w:p>
    <w:bookmarkEnd w:id="53"/>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54" w:name="ulLcW"/>
      <w:r>
        <w:rPr>
          <w:rFonts w:ascii="宋体" w:hAnsi="Courier New" w:eastAsia="宋体"/>
          <w:color w:val="000000"/>
          <w:sz w:val="20"/>
        </w:rPr>
        <w:t>if unicode.IsDigit(l.currentChar) {</w:t>
      </w:r>
      <w:r>
        <w:rPr>
          <w:rFonts w:ascii="宋体" w:hAnsi="Courier New" w:eastAsia="宋体"/>
          <w:color w:val="000000"/>
          <w:sz w:val="20"/>
        </w:rPr>
        <w:br w:type="textWrapping"/>
      </w:r>
      <w:r>
        <w:rPr>
          <w:rFonts w:ascii="宋体" w:hAnsi="Courier New" w:eastAsia="宋体"/>
          <w:color w:val="000000"/>
          <w:sz w:val="20"/>
        </w:rPr>
        <w:t xml:space="preserve">    return l.readNumber()</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54"/>
    <w:p>
      <w:pPr>
        <w:numPr>
          <w:ilvl w:val="1"/>
          <w:numId w:val="15"/>
        </w:numPr>
        <w:spacing w:beforeLines="100" w:after="50" w:line="360" w:lineRule="auto"/>
        <w:ind w:left="720"/>
        <w:jc w:val="left"/>
      </w:pPr>
      <w:bookmarkStart w:id="55" w:name="ube3a6392"/>
      <w:r>
        <w:rPr>
          <w:rFonts w:ascii="宋体" w:hAnsi="Times New Roman" w:eastAsia="宋体"/>
          <w:b/>
          <w:i w:val="0"/>
          <w:color w:val="000000"/>
          <w:sz w:val="22"/>
        </w:rPr>
        <w:t>运算符和分隔符：</w:t>
      </w:r>
      <w:r>
        <w:rPr>
          <w:rFonts w:ascii="宋体" w:hAnsi="Times New Roman" w:eastAsia="宋体"/>
          <w:b w:val="0"/>
          <w:i w:val="0"/>
          <w:color w:val="000000"/>
          <w:sz w:val="22"/>
        </w:rPr>
        <w:t xml:space="preserve"> 对于其他字符，使用一个 </w:t>
      </w:r>
      <w:r>
        <w:rPr>
          <w:rFonts w:ascii="宋体" w:hAnsi="Courier New" w:eastAsia="宋体"/>
          <w:b w:val="0"/>
          <w:i w:val="0"/>
          <w:color w:val="000000"/>
          <w:sz w:val="22"/>
        </w:rPr>
        <w:t>switch</w:t>
      </w:r>
      <w:r>
        <w:rPr>
          <w:rFonts w:ascii="宋体" w:hAnsi="Times New Roman" w:eastAsia="宋体"/>
          <w:b w:val="0"/>
          <w:i w:val="0"/>
          <w:color w:val="000000"/>
          <w:sz w:val="22"/>
        </w:rPr>
        <w:t xml:space="preserve"> 语句进行精细判断。</w:t>
      </w:r>
    </w:p>
    <w:bookmarkEnd w:id="55"/>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56" w:name="J1MwX"/>
      <w:r>
        <w:rPr>
          <w:rFonts w:ascii="宋体" w:hAnsi="Courier New" w:eastAsia="宋体"/>
          <w:color w:val="000000"/>
          <w:sz w:val="20"/>
        </w:rPr>
        <w:t>// 记录当前字符和位置，因为 l.advance() 会改变它们</w:t>
      </w:r>
      <w:r>
        <w:rPr>
          <w:rFonts w:ascii="宋体" w:hAnsi="Courier New" w:eastAsia="宋体"/>
          <w:color w:val="000000"/>
          <w:sz w:val="20"/>
        </w:rPr>
        <w:br w:type="textWrapping"/>
      </w:r>
      <w:r>
        <w:rPr>
          <w:rFonts w:ascii="宋体" w:hAnsi="Courier New" w:eastAsia="宋体"/>
          <w:color w:val="000000"/>
          <w:sz w:val="20"/>
        </w:rPr>
        <w:t>currentChar := l.currentChar</w:t>
      </w:r>
      <w:r>
        <w:rPr>
          <w:rFonts w:ascii="宋体" w:hAnsi="Courier New" w:eastAsia="宋体"/>
          <w:color w:val="000000"/>
          <w:sz w:val="20"/>
        </w:rPr>
        <w:br w:type="textWrapping"/>
      </w:r>
      <w:r>
        <w:rPr>
          <w:rFonts w:ascii="宋体" w:hAnsi="Courier New" w:eastAsia="宋体"/>
          <w:color w:val="000000"/>
          <w:sz w:val="20"/>
        </w:rPr>
        <w:t>currentLine := l.line</w:t>
      </w:r>
      <w:r>
        <w:rPr>
          <w:rFonts w:ascii="宋体" w:hAnsi="Courier New" w:eastAsia="宋体"/>
          <w:color w:val="000000"/>
          <w:sz w:val="20"/>
        </w:rPr>
        <w:br w:type="textWrapping"/>
      </w:r>
      <w:r>
        <w:rPr>
          <w:rFonts w:ascii="宋体" w:hAnsi="Courier New" w:eastAsia="宋体"/>
          <w:color w:val="000000"/>
          <w:sz w:val="20"/>
        </w:rPr>
        <w:t>currentCol := l.column</w:t>
      </w:r>
      <w:r>
        <w:rPr>
          <w:rFonts w:ascii="宋体" w:hAnsi="Courier New" w:eastAsia="宋体"/>
          <w:color w:val="000000"/>
          <w:sz w:val="20"/>
        </w:rPr>
        <w:br w:type="textWrapping"/>
      </w:r>
      <w:r>
        <w:rPr>
          <w:rFonts w:ascii="宋体" w:hAnsi="Courier New" w:eastAsia="宋体"/>
          <w:color w:val="000000"/>
          <w:sz w:val="20"/>
        </w:rPr>
        <w:t>l.advance() // 消耗当前字符，为可能的双字符运算符做准备</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switch currentChar {</w:t>
      </w:r>
      <w:r>
        <w:rPr>
          <w:rFonts w:ascii="宋体" w:hAnsi="Courier New" w:eastAsia="宋体"/>
          <w:color w:val="000000"/>
          <w:sz w:val="20"/>
        </w:rPr>
        <w:br w:type="textWrapping"/>
      </w:r>
      <w:r>
        <w:rPr>
          <w:rFonts w:ascii="宋体" w:hAnsi="Courier New" w:eastAsia="宋体"/>
          <w:color w:val="000000"/>
          <w:sz w:val="20"/>
        </w:rPr>
        <w:t>case '=':</w:t>
      </w:r>
      <w:r>
        <w:rPr>
          <w:rFonts w:ascii="宋体" w:hAnsi="Courier New" w:eastAsia="宋体"/>
          <w:color w:val="000000"/>
          <w:sz w:val="20"/>
        </w:rPr>
        <w:br w:type="textWrapping"/>
      </w:r>
      <w:r>
        <w:rPr>
          <w:rFonts w:ascii="宋体" w:hAnsi="Courier New" w:eastAsia="宋体"/>
          <w:color w:val="000000"/>
          <w:sz w:val="20"/>
        </w:rPr>
        <w:t xml:space="preserve">    if l.currentChar == '=' { // 超前搜索</w:t>
      </w:r>
      <w:r>
        <w:rPr>
          <w:rFonts w:ascii="宋体" w:hAnsi="Courier New" w:eastAsia="宋体"/>
          <w:color w:val="000000"/>
          <w:sz w:val="20"/>
        </w:rPr>
        <w:br w:type="textWrapping"/>
      </w:r>
      <w:r>
        <w:rPr>
          <w:rFonts w:ascii="宋体" w:hAnsi="Courier New" w:eastAsia="宋体"/>
          <w:color w:val="000000"/>
          <w:sz w:val="20"/>
        </w:rPr>
        <w:t xml:space="preserve">        l.advance() // 消耗第二个 '='</w:t>
      </w:r>
      <w:r>
        <w:rPr>
          <w:rFonts w:ascii="宋体" w:hAnsi="Courier New" w:eastAsia="宋体"/>
          <w:color w:val="000000"/>
          <w:sz w:val="20"/>
        </w:rPr>
        <w:br w:type="textWrapping"/>
      </w:r>
      <w:r>
        <w:rPr>
          <w:rFonts w:ascii="宋体" w:hAnsi="Courier New" w:eastAsia="宋体"/>
          <w:color w:val="000000"/>
          <w:sz w:val="20"/>
        </w:rPr>
        <w:t xml:space="preserve">        return Token{EQUAL, "==", currentLine, currentCol}</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return Token{ASSIGN, "=", currentLine, currentCol}</w:t>
      </w:r>
      <w:r>
        <w:rPr>
          <w:rFonts w:ascii="宋体" w:hAnsi="Courier New" w:eastAsia="宋体"/>
          <w:color w:val="000000"/>
          <w:sz w:val="20"/>
        </w:rPr>
        <w:br w:type="textWrapping"/>
      </w:r>
      <w:r>
        <w:rPr>
          <w:rFonts w:ascii="宋体" w:hAnsi="Courier New" w:eastAsia="宋体"/>
          <w:color w:val="000000"/>
          <w:sz w:val="20"/>
        </w:rPr>
        <w:t>case '!':</w:t>
      </w:r>
      <w:r>
        <w:rPr>
          <w:rFonts w:ascii="宋体" w:hAnsi="Courier New" w:eastAsia="宋体"/>
          <w:color w:val="000000"/>
          <w:sz w:val="20"/>
        </w:rPr>
        <w:br w:type="textWrapping"/>
      </w:r>
      <w:r>
        <w:rPr>
          <w:rFonts w:ascii="宋体" w:hAnsi="Courier New" w:eastAsia="宋体"/>
          <w:color w:val="000000"/>
          <w:sz w:val="20"/>
        </w:rPr>
        <w:t xml:space="preserve">    if l.currentChar == '=' { // 超前搜索</w:t>
      </w:r>
      <w:r>
        <w:rPr>
          <w:rFonts w:ascii="宋体" w:hAnsi="Courier New" w:eastAsia="宋体"/>
          <w:color w:val="000000"/>
          <w:sz w:val="20"/>
        </w:rPr>
        <w:br w:type="textWrapping"/>
      </w:r>
      <w:r>
        <w:rPr>
          <w:rFonts w:ascii="宋体" w:hAnsi="Courier New" w:eastAsia="宋体"/>
          <w:color w:val="000000"/>
          <w:sz w:val="20"/>
        </w:rPr>
        <w:t xml:space="preserve">        l.advance()</w:t>
      </w:r>
      <w:r>
        <w:rPr>
          <w:rFonts w:ascii="宋体" w:hAnsi="Courier New" w:eastAsia="宋体"/>
          <w:color w:val="000000"/>
          <w:sz w:val="20"/>
        </w:rPr>
        <w:br w:type="textWrapping"/>
      </w:r>
      <w:r>
        <w:rPr>
          <w:rFonts w:ascii="宋体" w:hAnsi="Courier New" w:eastAsia="宋体"/>
          <w:color w:val="000000"/>
          <w:sz w:val="20"/>
        </w:rPr>
        <w:t xml:space="preserve">        return Token{NOTEQ, "!=", currentLine, currentCol}</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return Token{NOT, "!", currentLine, currentCol} // 单独的 '!' 运算符</w:t>
      </w:r>
      <w:r>
        <w:rPr>
          <w:rFonts w:ascii="宋体" w:hAnsi="Courier New" w:eastAsia="宋体"/>
          <w:color w:val="000000"/>
          <w:sz w:val="20"/>
        </w:rPr>
        <w:br w:type="textWrapping"/>
      </w:r>
      <w:r>
        <w:rPr>
          <w:rFonts w:ascii="宋体" w:hAnsi="Courier New" w:eastAsia="宋体"/>
          <w:color w:val="000000"/>
          <w:sz w:val="20"/>
        </w:rPr>
        <w:t>// ... 其他运算符和分隔符的类似处理 ...</w:t>
      </w:r>
      <w:r>
        <w:rPr>
          <w:rFonts w:ascii="宋体" w:hAnsi="Courier New" w:eastAsia="宋体"/>
          <w:color w:val="000000"/>
          <w:sz w:val="20"/>
        </w:rPr>
        <w:br w:type="textWrapping"/>
      </w:r>
      <w:r>
        <w:rPr>
          <w:rFonts w:ascii="宋体" w:hAnsi="Courier New" w:eastAsia="宋体"/>
          <w:color w:val="000000"/>
          <w:sz w:val="20"/>
        </w:rPr>
        <w:t>case '+':</w:t>
      </w:r>
      <w:r>
        <w:rPr>
          <w:rFonts w:ascii="宋体" w:hAnsi="Courier New" w:eastAsia="宋体"/>
          <w:color w:val="000000"/>
          <w:sz w:val="20"/>
        </w:rPr>
        <w:br w:type="textWrapping"/>
      </w:r>
      <w:r>
        <w:rPr>
          <w:rFonts w:ascii="宋体" w:hAnsi="Courier New" w:eastAsia="宋体"/>
          <w:color w:val="000000"/>
          <w:sz w:val="20"/>
        </w:rPr>
        <w:t xml:space="preserve">    return Token{PLUS, "+", currentLine, currentCol}</w:t>
      </w:r>
      <w:r>
        <w:rPr>
          <w:rFonts w:ascii="宋体" w:hAnsi="Courier New" w:eastAsia="宋体"/>
          <w:color w:val="000000"/>
          <w:sz w:val="20"/>
        </w:rPr>
        <w:br w:type="textWrapping"/>
      </w:r>
      <w:r>
        <w:rPr>
          <w:rFonts w:ascii="宋体" w:hAnsi="Courier New" w:eastAsia="宋体"/>
          <w:color w:val="000000"/>
          <w:sz w:val="20"/>
        </w:rPr>
        <w:t>case ';':</w:t>
      </w:r>
      <w:r>
        <w:rPr>
          <w:rFonts w:ascii="宋体" w:hAnsi="Courier New" w:eastAsia="宋体"/>
          <w:color w:val="000000"/>
          <w:sz w:val="20"/>
        </w:rPr>
        <w:br w:type="textWrapping"/>
      </w:r>
      <w:r>
        <w:rPr>
          <w:rFonts w:ascii="宋体" w:hAnsi="Courier New" w:eastAsia="宋体"/>
          <w:color w:val="000000"/>
          <w:sz w:val="20"/>
        </w:rPr>
        <w:t xml:space="preserve">    return Token{SEMICOLON, ";", currentLine, currentCol}</w:t>
      </w:r>
      <w:r>
        <w:rPr>
          <w:rFonts w:ascii="宋体" w:hAnsi="Courier New" w:eastAsia="宋体"/>
          <w:color w:val="000000"/>
          <w:sz w:val="20"/>
        </w:rPr>
        <w:br w:type="textWrapping"/>
      </w:r>
      <w:r>
        <w:rPr>
          <w:rFonts w:ascii="宋体" w:hAnsi="Courier New" w:eastAsia="宋体"/>
          <w:color w:val="000000"/>
          <w:sz w:val="20"/>
        </w:rPr>
        <w:t>// ... 等等</w:t>
      </w:r>
      <w:r>
        <w:rPr>
          <w:rFonts w:ascii="宋体" w:hAnsi="Courier New" w:eastAsia="宋体"/>
          <w:color w:val="000000"/>
          <w:sz w:val="20"/>
        </w:rPr>
        <w:br w:type="textWrapping"/>
      </w:r>
      <w:r>
        <w:rPr>
          <w:rFonts w:ascii="宋体" w:hAnsi="Courier New" w:eastAsia="宋体"/>
          <w:color w:val="000000"/>
          <w:sz w:val="20"/>
        </w:rPr>
        <w:t>default:</w:t>
      </w:r>
      <w:r>
        <w:rPr>
          <w:rFonts w:ascii="宋体" w:hAnsi="Courier New" w:eastAsia="宋体"/>
          <w:color w:val="000000"/>
          <w:sz w:val="20"/>
        </w:rPr>
        <w:br w:type="textWrapping"/>
      </w:r>
      <w:r>
        <w:rPr>
          <w:rFonts w:ascii="宋体" w:hAnsi="Courier New" w:eastAsia="宋体"/>
          <w:color w:val="000000"/>
          <w:sz w:val="20"/>
        </w:rPr>
        <w:t xml:space="preserve">    // 如果字符不属于任何已知类型，则触发 panic</w:t>
      </w:r>
      <w:r>
        <w:rPr>
          <w:rFonts w:ascii="宋体" w:hAnsi="Courier New" w:eastAsia="宋体"/>
          <w:color w:val="000000"/>
          <w:sz w:val="20"/>
        </w:rPr>
        <w:br w:type="textWrapping"/>
      </w:r>
      <w:r>
        <w:rPr>
          <w:rFonts w:ascii="宋体" w:hAnsi="Courier New" w:eastAsia="宋体"/>
          <w:color w:val="000000"/>
          <w:sz w:val="20"/>
        </w:rPr>
        <w:t xml:space="preserve">    panic(fmt.Sprintf("Unexpected character: %c at %d:%d", currentChar, currentLine, currentCol))</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56"/>
    <w:p>
      <w:pPr>
        <w:numPr>
          <w:ilvl w:val="0"/>
          <w:numId w:val="16"/>
        </w:numPr>
        <w:spacing w:beforeLines="100" w:after="50" w:line="360" w:lineRule="auto"/>
        <w:ind w:left="360"/>
        <w:jc w:val="left"/>
      </w:pPr>
      <w:bookmarkStart w:id="57" w:name="ud1722baa"/>
      <w:r>
        <w:rPr>
          <w:rFonts w:ascii="宋体" w:hAnsi="Times New Roman" w:eastAsia="宋体"/>
          <w:b/>
          <w:i w:val="0"/>
          <w:color w:val="000000"/>
          <w:sz w:val="22"/>
        </w:rPr>
        <w:t>文件结束 (EOF)：</w:t>
      </w:r>
      <w:r>
        <w:rPr>
          <w:rFonts w:ascii="宋体" w:hAnsi="Times New Roman" w:eastAsia="宋体"/>
          <w:b w:val="0"/>
          <w:i w:val="0"/>
          <w:color w:val="000000"/>
          <w:sz w:val="22"/>
        </w:rPr>
        <w:t xml:space="preserve"> 如果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变为 0（在 </w:t>
      </w:r>
      <w:r>
        <w:rPr>
          <w:rFonts w:ascii="宋体" w:hAnsi="Courier New" w:eastAsia="宋体"/>
          <w:b w:val="0"/>
          <w:i w:val="0"/>
          <w:color w:val="000000"/>
          <w:sz w:val="22"/>
        </w:rPr>
        <w:t>advance()</w:t>
      </w:r>
      <w:r>
        <w:rPr>
          <w:rFonts w:ascii="宋体" w:hAnsi="Times New Roman" w:eastAsia="宋体"/>
          <w:b w:val="0"/>
          <w:i w:val="0"/>
          <w:color w:val="000000"/>
          <w:sz w:val="22"/>
        </w:rPr>
        <w:t xml:space="preserve"> 中当 </w:t>
      </w:r>
      <w:r>
        <w:rPr>
          <w:rFonts w:ascii="宋体" w:hAnsi="Courier New" w:eastAsia="宋体"/>
          <w:b w:val="0"/>
          <w:i w:val="0"/>
          <w:color w:val="000000"/>
          <w:sz w:val="22"/>
        </w:rPr>
        <w:t>l.pos</w:t>
      </w:r>
      <w:r>
        <w:rPr>
          <w:rFonts w:ascii="宋体" w:hAnsi="Times New Roman" w:eastAsia="宋体"/>
          <w:b w:val="0"/>
          <w:i w:val="0"/>
          <w:color w:val="000000"/>
          <w:sz w:val="22"/>
        </w:rPr>
        <w:t xml:space="preserve"> 超出 </w:t>
      </w:r>
      <w:r>
        <w:rPr>
          <w:rFonts w:ascii="宋体" w:hAnsi="Courier New" w:eastAsia="宋体"/>
          <w:b w:val="0"/>
          <w:i w:val="0"/>
          <w:color w:val="000000"/>
          <w:sz w:val="22"/>
        </w:rPr>
        <w:t>l.input</w:t>
      </w:r>
      <w:r>
        <w:rPr>
          <w:rFonts w:ascii="宋体" w:hAnsi="Times New Roman" w:eastAsia="宋体"/>
          <w:b w:val="0"/>
          <w:i w:val="0"/>
          <w:color w:val="000000"/>
          <w:sz w:val="22"/>
        </w:rPr>
        <w:t xml:space="preserve"> 长度时设置），</w:t>
      </w:r>
      <w:r>
        <w:rPr>
          <w:rFonts w:ascii="宋体" w:hAnsi="Courier New" w:eastAsia="宋体"/>
          <w:b w:val="0"/>
          <w:i w:val="0"/>
          <w:color w:val="000000"/>
          <w:sz w:val="22"/>
        </w:rPr>
        <w:t>NextToken()</w:t>
      </w:r>
      <w:r>
        <w:rPr>
          <w:rFonts w:ascii="宋体" w:hAnsi="Times New Roman" w:eastAsia="宋体"/>
          <w:b w:val="0"/>
          <w:i w:val="0"/>
          <w:color w:val="000000"/>
          <w:sz w:val="22"/>
        </w:rPr>
        <w:t xml:space="preserve"> 的主循环会终止，并返回一个 </w:t>
      </w:r>
      <w:r>
        <w:rPr>
          <w:rFonts w:ascii="宋体" w:hAnsi="Courier New" w:eastAsia="宋体"/>
          <w:b w:val="0"/>
          <w:i w:val="0"/>
          <w:color w:val="000000"/>
          <w:sz w:val="22"/>
        </w:rPr>
        <w:t>EOF</w:t>
      </w:r>
      <w:r>
        <w:rPr>
          <w:rFonts w:ascii="宋体" w:hAnsi="Times New Roman" w:eastAsia="宋体"/>
          <w:b w:val="0"/>
          <w:i w:val="0"/>
          <w:color w:val="000000"/>
          <w:sz w:val="22"/>
        </w:rPr>
        <w:t xml:space="preserve"> 类型的词法单元。</w:t>
      </w:r>
    </w:p>
    <w:bookmarkEnd w:id="57"/>
    <w:p>
      <w:pPr>
        <w:pStyle w:val="5"/>
        <w:spacing w:beforeLines="100" w:after="50" w:line="360" w:lineRule="auto"/>
        <w:ind w:left="0"/>
        <w:jc w:val="left"/>
      </w:pPr>
      <w:bookmarkStart w:id="58" w:name="0c7f562b"/>
      <w:r>
        <w:rPr>
          <w:rFonts w:ascii="宋体" w:hAnsi="Times New Roman" w:eastAsia="宋体"/>
        </w:rPr>
        <w:t>4. 字符前进与位置更新：</w:t>
      </w:r>
      <w:r>
        <w:rPr>
          <w:rFonts w:ascii="宋体" w:hAnsi="Courier New" w:eastAsia="宋体"/>
        </w:rPr>
        <w:t>advance()</w:t>
      </w:r>
    </w:p>
    <w:bookmarkEnd w:id="58"/>
    <w:p>
      <w:pPr>
        <w:spacing w:beforeLines="100" w:after="50" w:line="360" w:lineRule="auto"/>
        <w:ind w:left="0"/>
        <w:jc w:val="left"/>
      </w:pPr>
      <w:bookmarkStart w:id="59" w:name="u2f5b4d3c"/>
      <w:r>
        <w:rPr>
          <w:rFonts w:ascii="宋体" w:hAnsi="Times New Roman" w:eastAsia="宋体"/>
          <w:b w:val="0"/>
          <w:i w:val="0"/>
          <w:color w:val="000000"/>
          <w:sz w:val="22"/>
        </w:rPr>
        <w:t>此辅助方法用于消耗当前字符，并将词法分析器的内部指针移至输入字符串中的下一个字符。同时，它负责更新行号和列号。</w:t>
      </w:r>
    </w:p>
    <w:bookmarkEnd w:id="59"/>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60" w:name="jQKU3"/>
      <w:r>
        <w:rPr>
          <w:rFonts w:ascii="宋体" w:hAnsi="Courier New" w:eastAsia="宋体"/>
          <w:color w:val="000000"/>
          <w:sz w:val="20"/>
        </w:rPr>
        <w:t>func (l *Lexer) advance()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if l.currentChar == '\n' { // 如果当前字符是换行符</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l.line++         // 行号增加</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l.column = 0     // 列号重置为0 (下一个字符将是新行的第1列)</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l.pos++ // 移动到下一个字符位置</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if l.pos &gt;= len(l.input)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l.currentChar = 0 // 到达输入末尾，currentChar设为0 (EOF标记)</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 else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ab/>
      </w:r>
      <w:r>
        <w:rPr>
          <w:rFonts w:ascii="宋体" w:hAnsi="Courier New" w:eastAsia="宋体"/>
          <w:color w:val="000000"/>
          <w:sz w:val="20"/>
        </w:rPr>
        <w:t>l.currentChar = rune(l.input[l.pos]) // 更新currentChar为新的当前字符</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l.column++ // 列号增加 (即使是换行符后的第一个字符，也会先重置再加1)</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60"/>
    <w:p>
      <w:pPr>
        <w:pStyle w:val="5"/>
        <w:spacing w:beforeLines="100" w:after="50" w:line="360" w:lineRule="auto"/>
        <w:ind w:left="0"/>
        <w:jc w:val="left"/>
      </w:pPr>
      <w:bookmarkStart w:id="61" w:name="aad13be3"/>
      <w:r>
        <w:rPr>
          <w:rFonts w:ascii="宋体" w:hAnsi="Times New Roman" w:eastAsia="宋体"/>
        </w:rPr>
        <w:t>5. 读取特定类型的词法单元的辅助方法</w:t>
      </w:r>
    </w:p>
    <w:bookmarkEnd w:id="61"/>
    <w:p>
      <w:pPr>
        <w:numPr>
          <w:ilvl w:val="0"/>
          <w:numId w:val="17"/>
        </w:numPr>
        <w:spacing w:beforeLines="100" w:after="50" w:line="360" w:lineRule="auto"/>
        <w:ind w:left="360"/>
        <w:jc w:val="left"/>
      </w:pPr>
      <w:bookmarkStart w:id="62" w:name="u4ea83242"/>
      <w:r>
        <w:rPr>
          <w:rFonts w:ascii="宋体" w:hAnsi="Courier New" w:eastAsia="宋体"/>
          <w:b/>
          <w:i w:val="0"/>
          <w:color w:val="000000"/>
          <w:sz w:val="22"/>
        </w:rPr>
        <w:t>skipWhitespace()</w:t>
      </w:r>
      <w:r>
        <w:rPr>
          <w:rFonts w:ascii="宋体" w:hAnsi="Times New Roman" w:eastAsia="宋体"/>
          <w:b/>
          <w:i w:val="0"/>
          <w:color w:val="000000"/>
          <w:sz w:val="22"/>
        </w:rPr>
        <w:t>:</w:t>
      </w:r>
    </w:p>
    <w:bookmarkEnd w:id="62"/>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63" w:name="b9Mjv"/>
      <w:r>
        <w:rPr>
          <w:rFonts w:ascii="宋体" w:hAnsi="Courier New" w:eastAsia="宋体"/>
          <w:color w:val="000000"/>
          <w:sz w:val="20"/>
        </w:rPr>
        <w:t>func (l *Lexer) skipWhitespace() {</w:t>
      </w:r>
      <w:r>
        <w:rPr>
          <w:rFonts w:ascii="宋体" w:hAnsi="Courier New" w:eastAsia="宋体"/>
          <w:color w:val="000000"/>
          <w:sz w:val="20"/>
        </w:rPr>
        <w:br w:type="textWrapping"/>
      </w:r>
      <w:r>
        <w:rPr>
          <w:rFonts w:ascii="宋体" w:hAnsi="Courier New" w:eastAsia="宋体"/>
          <w:color w:val="000000"/>
          <w:sz w:val="20"/>
        </w:rPr>
        <w:t xml:space="preserve">    for unicode.IsSpace(l.currentChar) { // 只要当前字符是空白</w:t>
      </w:r>
      <w:r>
        <w:rPr>
          <w:rFonts w:ascii="宋体" w:hAnsi="Courier New" w:eastAsia="宋体"/>
          <w:color w:val="000000"/>
          <w:sz w:val="20"/>
        </w:rPr>
        <w:br w:type="textWrapping"/>
      </w:r>
      <w:r>
        <w:rPr>
          <w:rFonts w:ascii="宋体" w:hAnsi="Courier New" w:eastAsia="宋体"/>
          <w:color w:val="000000"/>
          <w:sz w:val="20"/>
        </w:rPr>
        <w:t xml:space="preserve">        l.advance() // 就继续前进</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63"/>
    <w:p>
      <w:pPr>
        <w:numPr>
          <w:ilvl w:val="0"/>
          <w:numId w:val="18"/>
        </w:numPr>
        <w:spacing w:beforeLines="100" w:after="50" w:line="360" w:lineRule="auto"/>
        <w:ind w:left="360"/>
        <w:jc w:val="left"/>
      </w:pPr>
      <w:bookmarkStart w:id="64" w:name="u11ec3648"/>
      <w:r>
        <w:rPr>
          <w:rFonts w:ascii="宋体" w:hAnsi="Courier New" w:eastAsia="宋体"/>
          <w:b/>
          <w:i w:val="0"/>
          <w:color w:val="000000"/>
          <w:sz w:val="22"/>
        </w:rPr>
        <w:t>readIdentifier()</w:t>
      </w:r>
      <w:r>
        <w:rPr>
          <w:rFonts w:ascii="宋体" w:hAnsi="Times New Roman" w:eastAsia="宋体"/>
          <w:b/>
          <w:i w:val="0"/>
          <w:color w:val="000000"/>
          <w:sz w:val="22"/>
        </w:rPr>
        <w:t>:</w:t>
      </w:r>
    </w:p>
    <w:bookmarkEnd w:id="64"/>
    <w:p>
      <w:pPr>
        <w:numPr>
          <w:ilvl w:val="1"/>
          <w:numId w:val="19"/>
        </w:numPr>
        <w:spacing w:beforeLines="100" w:after="50" w:line="360" w:lineRule="auto"/>
        <w:ind w:left="720"/>
        <w:jc w:val="left"/>
      </w:pPr>
      <w:bookmarkStart w:id="65" w:name="ue3a5f287"/>
      <w:r>
        <w:rPr>
          <w:rFonts w:ascii="宋体" w:hAnsi="Times New Roman" w:eastAsia="宋体"/>
          <w:b w:val="0"/>
          <w:i w:val="0"/>
          <w:color w:val="000000"/>
          <w:sz w:val="22"/>
        </w:rPr>
        <w:t>记录起始位置（</w:t>
      </w:r>
      <w:r>
        <w:rPr>
          <w:rFonts w:ascii="宋体" w:hAnsi="Courier New" w:eastAsia="宋体"/>
          <w:b w:val="0"/>
          <w:i w:val="0"/>
          <w:color w:val="000000"/>
          <w:sz w:val="22"/>
        </w:rPr>
        <w:t>startPos</w:t>
      </w:r>
      <w:r>
        <w:rPr>
          <w:rFonts w:ascii="宋体" w:hAnsi="Times New Roman" w:eastAsia="宋体"/>
          <w:b w:val="0"/>
          <w:i w:val="0"/>
          <w:color w:val="000000"/>
          <w:sz w:val="22"/>
        </w:rPr>
        <w:t>）、行号（</w:t>
      </w:r>
      <w:r>
        <w:rPr>
          <w:rFonts w:ascii="宋体" w:hAnsi="Courier New" w:eastAsia="宋体"/>
          <w:b w:val="0"/>
          <w:i w:val="0"/>
          <w:color w:val="000000"/>
          <w:sz w:val="22"/>
        </w:rPr>
        <w:t>startLine</w:t>
      </w:r>
      <w:r>
        <w:rPr>
          <w:rFonts w:ascii="宋体" w:hAnsi="Times New Roman" w:eastAsia="宋体"/>
          <w:b w:val="0"/>
          <w:i w:val="0"/>
          <w:color w:val="000000"/>
          <w:sz w:val="22"/>
        </w:rPr>
        <w:t>）和列号（</w:t>
      </w:r>
      <w:r>
        <w:rPr>
          <w:rFonts w:ascii="宋体" w:hAnsi="Courier New" w:eastAsia="宋体"/>
          <w:b w:val="0"/>
          <w:i w:val="0"/>
          <w:color w:val="000000"/>
          <w:sz w:val="22"/>
        </w:rPr>
        <w:t>startCol</w:t>
      </w:r>
      <w:r>
        <w:rPr>
          <w:rFonts w:ascii="宋体" w:hAnsi="Times New Roman" w:eastAsia="宋体"/>
          <w:b w:val="0"/>
          <w:i w:val="0"/>
          <w:color w:val="000000"/>
          <w:sz w:val="22"/>
        </w:rPr>
        <w:t>）。</w:t>
      </w:r>
    </w:p>
    <w:bookmarkEnd w:id="65"/>
    <w:p>
      <w:pPr>
        <w:numPr>
          <w:ilvl w:val="1"/>
          <w:numId w:val="19"/>
        </w:numPr>
        <w:spacing w:beforeLines="100" w:after="50" w:line="360" w:lineRule="auto"/>
        <w:ind w:left="720"/>
        <w:jc w:val="left"/>
      </w:pPr>
      <w:bookmarkStart w:id="66" w:name="ud58375a3"/>
      <w:r>
        <w:rPr>
          <w:rFonts w:ascii="宋体" w:hAnsi="Times New Roman" w:eastAsia="宋体"/>
          <w:b w:val="0"/>
          <w:i w:val="0"/>
          <w:color w:val="000000"/>
          <w:sz w:val="22"/>
        </w:rPr>
        <w:t>使用一个循环，只要当前字符是字母 (</w:t>
      </w:r>
      <w:r>
        <w:rPr>
          <w:rFonts w:ascii="宋体" w:hAnsi="Courier New" w:eastAsia="宋体"/>
          <w:b w:val="0"/>
          <w:i w:val="0"/>
          <w:color w:val="000000"/>
          <w:sz w:val="22"/>
        </w:rPr>
        <w:t>unicode.IsLetter()</w:t>
      </w:r>
      <w:r>
        <w:rPr>
          <w:rFonts w:ascii="宋体" w:hAnsi="Times New Roman" w:eastAsia="宋体"/>
          <w:b w:val="0"/>
          <w:i w:val="0"/>
          <w:color w:val="000000"/>
          <w:sz w:val="22"/>
        </w:rPr>
        <w:t>) 或数字 (</w:t>
      </w:r>
      <w:r>
        <w:rPr>
          <w:rFonts w:ascii="宋体" w:hAnsi="Courier New" w:eastAsia="宋体"/>
          <w:b w:val="0"/>
          <w:i w:val="0"/>
          <w:color w:val="000000"/>
          <w:sz w:val="22"/>
        </w:rPr>
        <w:t>unicode.IsDigit()</w:t>
      </w:r>
      <w:r>
        <w:rPr>
          <w:rFonts w:ascii="宋体" w:hAnsi="Times New Roman" w:eastAsia="宋体"/>
          <w:b w:val="0"/>
          <w:i w:val="0"/>
          <w:color w:val="000000"/>
          <w:sz w:val="22"/>
        </w:rPr>
        <w:t xml:space="preserve">)，就持续调用 </w:t>
      </w:r>
      <w:r>
        <w:rPr>
          <w:rFonts w:ascii="宋体" w:hAnsi="Courier New" w:eastAsia="宋体"/>
          <w:b w:val="0"/>
          <w:i w:val="0"/>
          <w:color w:val="000000"/>
          <w:sz w:val="22"/>
        </w:rPr>
        <w:t>l.advance()</w:t>
      </w:r>
      <w:r>
        <w:rPr>
          <w:rFonts w:ascii="宋体" w:hAnsi="Times New Roman" w:eastAsia="宋体"/>
          <w:b w:val="0"/>
          <w:i w:val="0"/>
          <w:color w:val="000000"/>
          <w:sz w:val="22"/>
        </w:rPr>
        <w:t>。标识符通常由字母开头，后跟字母或数字。</w:t>
      </w:r>
    </w:p>
    <w:bookmarkEnd w:id="66"/>
    <w:p>
      <w:pPr>
        <w:numPr>
          <w:ilvl w:val="1"/>
          <w:numId w:val="19"/>
        </w:numPr>
        <w:spacing w:beforeLines="100" w:after="50" w:line="360" w:lineRule="auto"/>
        <w:ind w:left="720"/>
        <w:jc w:val="left"/>
      </w:pPr>
      <w:bookmarkStart w:id="67" w:name="u202cc8e0"/>
      <w:r>
        <w:rPr>
          <w:rFonts w:ascii="宋体" w:hAnsi="Times New Roman" w:eastAsia="宋体"/>
          <w:b w:val="0"/>
          <w:i w:val="0"/>
          <w:color w:val="000000"/>
          <w:sz w:val="22"/>
        </w:rPr>
        <w:t>循环结束后，</w:t>
      </w:r>
      <w:r>
        <w:rPr>
          <w:rFonts w:ascii="宋体" w:hAnsi="Courier New" w:eastAsia="宋体"/>
          <w:b w:val="0"/>
          <w:i w:val="0"/>
          <w:color w:val="000000"/>
          <w:sz w:val="22"/>
        </w:rPr>
        <w:t>l.input[startPos:l.pos]</w:t>
      </w:r>
      <w:r>
        <w:rPr>
          <w:rFonts w:ascii="宋体" w:hAnsi="Times New Roman" w:eastAsia="宋体"/>
          <w:b w:val="0"/>
          <w:i w:val="0"/>
          <w:color w:val="000000"/>
          <w:sz w:val="22"/>
        </w:rPr>
        <w:t xml:space="preserve"> 就是识别出的完整标识符字符串（</w:t>
      </w:r>
      <w:r>
        <w:rPr>
          <w:rFonts w:ascii="宋体" w:hAnsi="Courier New" w:eastAsia="宋体"/>
          <w:b w:val="0"/>
          <w:i w:val="0"/>
          <w:color w:val="000000"/>
          <w:sz w:val="22"/>
        </w:rPr>
        <w:t>value</w:t>
      </w:r>
      <w:r>
        <w:rPr>
          <w:rFonts w:ascii="宋体" w:hAnsi="Times New Roman" w:eastAsia="宋体"/>
          <w:b w:val="0"/>
          <w:i w:val="0"/>
          <w:color w:val="000000"/>
          <w:sz w:val="22"/>
        </w:rPr>
        <w:t>）。</w:t>
      </w:r>
    </w:p>
    <w:bookmarkEnd w:id="67"/>
    <w:p>
      <w:pPr>
        <w:numPr>
          <w:ilvl w:val="1"/>
          <w:numId w:val="19"/>
        </w:numPr>
        <w:spacing w:beforeLines="100" w:after="50" w:line="360" w:lineRule="auto"/>
        <w:ind w:left="720"/>
        <w:jc w:val="left"/>
      </w:pPr>
      <w:bookmarkStart w:id="68" w:name="ub3d29803"/>
      <w:r>
        <w:rPr>
          <w:rFonts w:ascii="宋体" w:hAnsi="Times New Roman" w:eastAsia="宋体"/>
          <w:b/>
          <w:i w:val="0"/>
          <w:color w:val="000000"/>
          <w:sz w:val="22"/>
        </w:rPr>
        <w:t>关键字检查：</w:t>
      </w:r>
      <w:r>
        <w:rPr>
          <w:rFonts w:ascii="宋体" w:hAnsi="Times New Roman" w:eastAsia="宋体"/>
          <w:b w:val="0"/>
          <w:i w:val="0"/>
          <w:color w:val="000000"/>
          <w:sz w:val="22"/>
        </w:rPr>
        <w:t xml:space="preserve"> 从 </w:t>
      </w:r>
      <w:r>
        <w:rPr>
          <w:rFonts w:ascii="宋体" w:hAnsi="Courier New" w:eastAsia="宋体"/>
          <w:b w:val="0"/>
          <w:i w:val="0"/>
          <w:color w:val="000000"/>
          <w:sz w:val="22"/>
        </w:rPr>
        <w:t>reverseKeywords</w:t>
      </w:r>
      <w:r>
        <w:rPr>
          <w:rFonts w:ascii="宋体" w:hAnsi="Times New Roman" w:eastAsia="宋体"/>
          <w:b w:val="0"/>
          <w:i w:val="0"/>
          <w:color w:val="000000"/>
          <w:sz w:val="22"/>
        </w:rPr>
        <w:t xml:space="preserve"> map（一个预先定义的从字符串到 </w:t>
      </w:r>
      <w:r>
        <w:rPr>
          <w:rFonts w:ascii="宋体" w:hAnsi="Courier New" w:eastAsia="宋体"/>
          <w:b w:val="0"/>
          <w:i w:val="0"/>
          <w:color w:val="000000"/>
          <w:sz w:val="22"/>
        </w:rPr>
        <w:t>TokenType</w:t>
      </w:r>
      <w:r>
        <w:rPr>
          <w:rFonts w:ascii="宋体" w:hAnsi="Times New Roman" w:eastAsia="宋体"/>
          <w:b w:val="0"/>
          <w:i w:val="0"/>
          <w:color w:val="000000"/>
          <w:sz w:val="22"/>
        </w:rPr>
        <w:t xml:space="preserve"> 的映射）中查找 </w:t>
      </w:r>
      <w:r>
        <w:rPr>
          <w:rFonts w:ascii="宋体" w:hAnsi="Courier New" w:eastAsia="宋体"/>
          <w:b w:val="0"/>
          <w:i w:val="0"/>
          <w:color w:val="000000"/>
          <w:sz w:val="22"/>
        </w:rPr>
        <w:t>value</w:t>
      </w:r>
      <w:r>
        <w:rPr>
          <w:rFonts w:ascii="宋体" w:hAnsi="Times New Roman" w:eastAsia="宋体"/>
          <w:b w:val="0"/>
          <w:i w:val="0"/>
          <w:color w:val="000000"/>
          <w:sz w:val="22"/>
        </w:rPr>
        <w:t>。</w:t>
      </w:r>
    </w:p>
    <w:bookmarkEnd w:id="68"/>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69" w:name="jGiFM"/>
      <w:r>
        <w:rPr>
          <w:rFonts w:ascii="宋体" w:hAnsi="Courier New" w:eastAsia="宋体"/>
          <w:color w:val="000000"/>
          <w:sz w:val="20"/>
        </w:rPr>
        <w:t>tokenType := IDENTIFIER // 默认为普通标识符</w:t>
      </w:r>
      <w:r>
        <w:rPr>
          <w:rFonts w:ascii="宋体" w:hAnsi="Courier New" w:eastAsia="宋体"/>
          <w:color w:val="000000"/>
          <w:sz w:val="20"/>
        </w:rPr>
        <w:br w:type="textWrapping"/>
      </w:r>
      <w:r>
        <w:rPr>
          <w:rFonts w:ascii="宋体" w:hAnsi="Courier New" w:eastAsia="宋体"/>
          <w:color w:val="000000"/>
          <w:sz w:val="20"/>
        </w:rPr>
        <w:t>if code, exists := reverseKeywords[value]; exists {</w:t>
      </w:r>
      <w:r>
        <w:rPr>
          <w:rFonts w:ascii="宋体" w:hAnsi="Courier New" w:eastAsia="宋体"/>
          <w:color w:val="000000"/>
          <w:sz w:val="20"/>
        </w:rPr>
        <w:br w:type="textWrapping"/>
      </w:r>
      <w:r>
        <w:rPr>
          <w:rFonts w:ascii="宋体" w:hAnsi="Courier New" w:eastAsia="宋体"/>
          <w:color w:val="000000"/>
          <w:sz w:val="20"/>
        </w:rPr>
        <w:t xml:space="preserve">    tokenType = code // 如果在map中找到，则它是关键字</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69"/>
    <w:p>
      <w:pPr>
        <w:numPr>
          <w:ilvl w:val="1"/>
          <w:numId w:val="20"/>
        </w:numPr>
        <w:spacing w:beforeLines="100" w:after="50" w:line="360" w:lineRule="auto"/>
        <w:ind w:left="720"/>
        <w:jc w:val="left"/>
      </w:pPr>
      <w:bookmarkStart w:id="70" w:name="u79284c02"/>
      <w:r>
        <w:rPr>
          <w:rFonts w:ascii="宋体" w:hAnsi="Times New Roman" w:eastAsia="宋体"/>
          <w:b w:val="0"/>
          <w:i w:val="0"/>
          <w:color w:val="000000"/>
          <w:sz w:val="22"/>
        </w:rPr>
        <w:t xml:space="preserve">返回构造好的 </w:t>
      </w:r>
      <w:r>
        <w:rPr>
          <w:rFonts w:ascii="宋体" w:hAnsi="Courier New" w:eastAsia="宋体"/>
          <w:b w:val="0"/>
          <w:i w:val="0"/>
          <w:color w:val="000000"/>
          <w:sz w:val="22"/>
        </w:rPr>
        <w:t>Token{tokenType, value, startLine, startCol}</w:t>
      </w:r>
      <w:r>
        <w:rPr>
          <w:rFonts w:ascii="宋体" w:hAnsi="Times New Roman" w:eastAsia="宋体"/>
          <w:b w:val="0"/>
          <w:i w:val="0"/>
          <w:color w:val="000000"/>
          <w:sz w:val="22"/>
        </w:rPr>
        <w:t>。</w:t>
      </w:r>
    </w:p>
    <w:bookmarkEnd w:id="70"/>
    <w:p>
      <w:pPr>
        <w:numPr>
          <w:ilvl w:val="0"/>
          <w:numId w:val="21"/>
        </w:numPr>
        <w:spacing w:beforeLines="100" w:after="50" w:line="360" w:lineRule="auto"/>
        <w:ind w:left="360"/>
        <w:jc w:val="left"/>
      </w:pPr>
      <w:bookmarkStart w:id="71" w:name="uf5b3764b"/>
      <w:r>
        <w:rPr>
          <w:rFonts w:ascii="宋体" w:hAnsi="Courier New" w:eastAsia="宋体"/>
          <w:b/>
          <w:i w:val="0"/>
          <w:color w:val="000000"/>
          <w:sz w:val="22"/>
        </w:rPr>
        <w:t>readNumber()</w:t>
      </w:r>
      <w:r>
        <w:rPr>
          <w:rFonts w:ascii="宋体" w:hAnsi="Times New Roman" w:eastAsia="宋体"/>
          <w:b/>
          <w:i w:val="0"/>
          <w:color w:val="000000"/>
          <w:sz w:val="22"/>
        </w:rPr>
        <w:t>:</w:t>
      </w:r>
    </w:p>
    <w:bookmarkEnd w:id="71"/>
    <w:p>
      <w:pPr>
        <w:numPr>
          <w:ilvl w:val="1"/>
          <w:numId w:val="22"/>
        </w:numPr>
        <w:spacing w:beforeLines="100" w:after="50" w:line="360" w:lineRule="auto"/>
        <w:ind w:left="720"/>
        <w:jc w:val="left"/>
      </w:pPr>
      <w:bookmarkStart w:id="72" w:name="u8047c043"/>
      <w:r>
        <w:rPr>
          <w:rFonts w:ascii="宋体" w:hAnsi="Times New Roman" w:eastAsia="宋体"/>
          <w:b w:val="0"/>
          <w:i w:val="0"/>
          <w:color w:val="000000"/>
          <w:sz w:val="22"/>
        </w:rPr>
        <w:t>记录起始位置、行号和列号。</w:t>
      </w:r>
    </w:p>
    <w:bookmarkEnd w:id="72"/>
    <w:p>
      <w:pPr>
        <w:numPr>
          <w:ilvl w:val="1"/>
          <w:numId w:val="22"/>
        </w:numPr>
        <w:spacing w:beforeLines="100" w:after="50" w:line="360" w:lineRule="auto"/>
        <w:ind w:left="720"/>
        <w:jc w:val="left"/>
      </w:pPr>
      <w:bookmarkStart w:id="73" w:name="u8be959ca"/>
      <w:r>
        <w:rPr>
          <w:rFonts w:ascii="宋体" w:hAnsi="Times New Roman" w:eastAsia="宋体"/>
          <w:b w:val="0"/>
          <w:i w:val="0"/>
          <w:color w:val="000000"/>
          <w:sz w:val="22"/>
        </w:rPr>
        <w:t>使用一个循环，只要当前字符是数字 (</w:t>
      </w:r>
      <w:r>
        <w:rPr>
          <w:rFonts w:ascii="宋体" w:hAnsi="Courier New" w:eastAsia="宋体"/>
          <w:b w:val="0"/>
          <w:i w:val="0"/>
          <w:color w:val="000000"/>
          <w:sz w:val="22"/>
        </w:rPr>
        <w:t>unicode.IsDigit()</w:t>
      </w:r>
      <w:r>
        <w:rPr>
          <w:rFonts w:ascii="宋体" w:hAnsi="Times New Roman" w:eastAsia="宋体"/>
          <w:b w:val="0"/>
          <w:i w:val="0"/>
          <w:color w:val="000000"/>
          <w:sz w:val="22"/>
        </w:rPr>
        <w:t xml:space="preserve">)，就持续调用 </w:t>
      </w:r>
      <w:r>
        <w:rPr>
          <w:rFonts w:ascii="宋体" w:hAnsi="Courier New" w:eastAsia="宋体"/>
          <w:b w:val="0"/>
          <w:i w:val="0"/>
          <w:color w:val="000000"/>
          <w:sz w:val="22"/>
        </w:rPr>
        <w:t>l.advance()</w:t>
      </w:r>
      <w:r>
        <w:rPr>
          <w:rFonts w:ascii="宋体" w:hAnsi="Times New Roman" w:eastAsia="宋体"/>
          <w:b w:val="0"/>
          <w:i w:val="0"/>
          <w:color w:val="000000"/>
          <w:sz w:val="22"/>
        </w:rPr>
        <w:t>。</w:t>
      </w:r>
    </w:p>
    <w:bookmarkEnd w:id="73"/>
    <w:p>
      <w:pPr>
        <w:numPr>
          <w:ilvl w:val="1"/>
          <w:numId w:val="22"/>
        </w:numPr>
        <w:spacing w:beforeLines="100" w:after="50" w:line="360" w:lineRule="auto"/>
        <w:ind w:left="720"/>
        <w:jc w:val="left"/>
      </w:pPr>
      <w:bookmarkStart w:id="74" w:name="ued14ade7"/>
      <w:r>
        <w:rPr>
          <w:rFonts w:ascii="宋体" w:hAnsi="Times New Roman" w:eastAsia="宋体"/>
          <w:b w:val="0"/>
          <w:i w:val="0"/>
          <w:color w:val="000000"/>
          <w:sz w:val="22"/>
        </w:rPr>
        <w:t xml:space="preserve">提取数字字符串 </w:t>
      </w:r>
      <w:r>
        <w:rPr>
          <w:rFonts w:ascii="宋体" w:hAnsi="Courier New" w:eastAsia="宋体"/>
          <w:b w:val="0"/>
          <w:i w:val="0"/>
          <w:color w:val="000000"/>
          <w:sz w:val="22"/>
        </w:rPr>
        <w:t>value = l.input[startPos:l.pos]</w:t>
      </w:r>
      <w:r>
        <w:rPr>
          <w:rFonts w:ascii="宋体" w:hAnsi="Times New Roman" w:eastAsia="宋体"/>
          <w:b w:val="0"/>
          <w:i w:val="0"/>
          <w:color w:val="000000"/>
          <w:sz w:val="22"/>
        </w:rPr>
        <w:t>。</w:t>
      </w:r>
    </w:p>
    <w:bookmarkEnd w:id="74"/>
    <w:p>
      <w:pPr>
        <w:numPr>
          <w:ilvl w:val="1"/>
          <w:numId w:val="22"/>
        </w:numPr>
        <w:spacing w:beforeLines="100" w:after="50" w:line="360" w:lineRule="auto"/>
        <w:ind w:left="720"/>
        <w:jc w:val="left"/>
      </w:pPr>
      <w:bookmarkStart w:id="75" w:name="u8da394a2"/>
      <w:r>
        <w:rPr>
          <w:rFonts w:ascii="宋体" w:hAnsi="Times New Roman" w:eastAsia="宋体"/>
          <w:b w:val="0"/>
          <w:i w:val="0"/>
          <w:color w:val="000000"/>
          <w:sz w:val="22"/>
        </w:rPr>
        <w:t xml:space="preserve">返回 </w:t>
      </w:r>
      <w:r>
        <w:rPr>
          <w:rFonts w:ascii="宋体" w:hAnsi="Courier New" w:eastAsia="宋体"/>
          <w:b w:val="0"/>
          <w:i w:val="0"/>
          <w:color w:val="000000"/>
          <w:sz w:val="22"/>
        </w:rPr>
        <w:t>Token{NUMBER, value, startLine, startCol}</w:t>
      </w:r>
      <w:r>
        <w:rPr>
          <w:rFonts w:ascii="宋体" w:hAnsi="Times New Roman" w:eastAsia="宋体"/>
          <w:b w:val="0"/>
          <w:i w:val="0"/>
          <w:color w:val="000000"/>
          <w:sz w:val="22"/>
        </w:rPr>
        <w:t>。此实现仅处理无符号整数，符合实验报告参考中的要求。</w:t>
      </w:r>
    </w:p>
    <w:bookmarkEnd w:id="75"/>
    <w:p>
      <w:pPr>
        <w:numPr>
          <w:ilvl w:val="0"/>
          <w:numId w:val="23"/>
        </w:numPr>
        <w:spacing w:beforeLines="100" w:after="50" w:line="360" w:lineRule="auto"/>
        <w:ind w:left="360"/>
        <w:jc w:val="left"/>
      </w:pPr>
      <w:bookmarkStart w:id="76" w:name="ufd6b6282"/>
      <w:r>
        <w:rPr>
          <w:rFonts w:ascii="宋体" w:hAnsi="Courier New" w:eastAsia="宋体"/>
          <w:b/>
          <w:i w:val="0"/>
          <w:color w:val="000000"/>
          <w:sz w:val="22"/>
        </w:rPr>
        <w:t>readChar()</w:t>
      </w:r>
      <w:r>
        <w:rPr>
          <w:rFonts w:ascii="宋体" w:hAnsi="Times New Roman" w:eastAsia="宋体"/>
          <w:b/>
          <w:i w:val="0"/>
          <w:color w:val="000000"/>
          <w:sz w:val="22"/>
        </w:rPr>
        <w:t xml:space="preserve"> (字符字面量，例如 </w:t>
      </w:r>
      <w:r>
        <w:rPr>
          <w:rFonts w:ascii="宋体" w:hAnsi="Courier New" w:eastAsia="宋体"/>
          <w:b/>
          <w:i w:val="0"/>
          <w:color w:val="000000"/>
          <w:sz w:val="22"/>
        </w:rPr>
        <w:t>'a'</w:t>
      </w:r>
      <w:r>
        <w:rPr>
          <w:rFonts w:ascii="宋体" w:hAnsi="Times New Roman" w:eastAsia="宋体"/>
          <w:b/>
          <w:i w:val="0"/>
          <w:color w:val="000000"/>
          <w:sz w:val="22"/>
        </w:rPr>
        <w:t xml:space="preserve">, </w:t>
      </w:r>
      <w:r>
        <w:rPr>
          <w:rFonts w:ascii="宋体" w:hAnsi="Courier New" w:eastAsia="宋体"/>
          <w:b/>
          <w:i w:val="0"/>
          <w:color w:val="000000"/>
          <w:sz w:val="22"/>
        </w:rPr>
        <w:t>'\n'</w:t>
      </w:r>
      <w:r>
        <w:rPr>
          <w:rFonts w:ascii="宋体" w:hAnsi="Times New Roman" w:eastAsia="宋体"/>
          <w:b/>
          <w:i w:val="0"/>
          <w:color w:val="000000"/>
          <w:sz w:val="22"/>
        </w:rPr>
        <w:t>)</w:t>
      </w:r>
      <w:r>
        <w:rPr>
          <w:rFonts w:ascii="宋体" w:hAnsi="Times New Roman" w:eastAsia="宋体"/>
          <w:b w:val="0"/>
          <w:i w:val="0"/>
          <w:color w:val="000000"/>
          <w:sz w:val="22"/>
        </w:rPr>
        <w:t>:</w:t>
      </w:r>
    </w:p>
    <w:bookmarkEnd w:id="76"/>
    <w:p>
      <w:pPr>
        <w:numPr>
          <w:ilvl w:val="1"/>
          <w:numId w:val="24"/>
        </w:numPr>
        <w:spacing w:beforeLines="100" w:after="50" w:line="360" w:lineRule="auto"/>
        <w:ind w:left="720"/>
        <w:jc w:val="left"/>
      </w:pPr>
      <w:bookmarkStart w:id="77" w:name="uccd8511e"/>
      <w:r>
        <w:rPr>
          <w:rFonts w:ascii="宋体" w:hAnsi="Times New Roman" w:eastAsia="宋体"/>
          <w:b w:val="0"/>
          <w:i w:val="0"/>
          <w:color w:val="000000"/>
          <w:sz w:val="22"/>
        </w:rPr>
        <w:t>记录起始行号和列号。</w:t>
      </w:r>
    </w:p>
    <w:bookmarkEnd w:id="77"/>
    <w:p>
      <w:pPr>
        <w:numPr>
          <w:ilvl w:val="1"/>
          <w:numId w:val="24"/>
        </w:numPr>
        <w:spacing w:beforeLines="100" w:after="50" w:line="360" w:lineRule="auto"/>
        <w:ind w:left="720"/>
        <w:jc w:val="left"/>
      </w:pPr>
      <w:bookmarkStart w:id="78" w:name="u2e79cf8e"/>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跳过开头的单引号 </w:t>
      </w:r>
      <w:r>
        <w:rPr>
          <w:rFonts w:ascii="宋体" w:hAnsi="Courier New" w:eastAsia="宋体"/>
          <w:b w:val="0"/>
          <w:i w:val="0"/>
          <w:color w:val="000000"/>
          <w:sz w:val="22"/>
        </w:rPr>
        <w:t>'</w:t>
      </w:r>
      <w:r>
        <w:rPr>
          <w:rFonts w:ascii="宋体" w:hAnsi="Times New Roman" w:eastAsia="宋体"/>
          <w:b w:val="0"/>
          <w:i w:val="0"/>
          <w:color w:val="000000"/>
          <w:sz w:val="22"/>
        </w:rPr>
        <w:t>。</w:t>
      </w:r>
    </w:p>
    <w:bookmarkEnd w:id="78"/>
    <w:p>
      <w:pPr>
        <w:numPr>
          <w:ilvl w:val="1"/>
          <w:numId w:val="24"/>
        </w:numPr>
        <w:spacing w:beforeLines="100" w:after="50" w:line="360" w:lineRule="auto"/>
        <w:ind w:left="720"/>
        <w:jc w:val="left"/>
      </w:pPr>
      <w:bookmarkStart w:id="79" w:name="u7753331b"/>
      <w:r>
        <w:rPr>
          <w:rFonts w:ascii="宋体" w:hAnsi="Times New Roman" w:eastAsia="宋体"/>
          <w:b w:val="0"/>
          <w:i w:val="0"/>
          <w:color w:val="000000"/>
          <w:sz w:val="22"/>
        </w:rPr>
        <w:t>处理字符内容：</w:t>
      </w:r>
    </w:p>
    <w:bookmarkEnd w:id="79"/>
    <w:p>
      <w:pPr>
        <w:numPr>
          <w:ilvl w:val="2"/>
          <w:numId w:val="25"/>
        </w:numPr>
        <w:spacing w:beforeLines="100" w:after="50" w:line="360" w:lineRule="auto"/>
        <w:ind w:left="1080"/>
        <w:jc w:val="left"/>
      </w:pPr>
      <w:bookmarkStart w:id="80" w:name="ua93475b7"/>
      <w:r>
        <w:rPr>
          <w:rFonts w:ascii="宋体" w:hAnsi="Times New Roman" w:eastAsia="宋体"/>
          <w:b w:val="0"/>
          <w:i w:val="0"/>
          <w:color w:val="000000"/>
          <w:sz w:val="22"/>
        </w:rPr>
        <w:t xml:space="preserve">如果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是反斜杠 </w:t>
      </w:r>
      <w:r>
        <w:rPr>
          <w:rFonts w:ascii="宋体" w:hAnsi="Courier New" w:eastAsia="宋体"/>
          <w:b w:val="0"/>
          <w:i w:val="0"/>
          <w:color w:val="000000"/>
          <w:sz w:val="22"/>
        </w:rPr>
        <w:t>\</w:t>
      </w:r>
      <w:r>
        <w:rPr>
          <w:rFonts w:ascii="宋体" w:hAnsi="Times New Roman" w:eastAsia="宋体"/>
          <w:b w:val="0"/>
          <w:i w:val="0"/>
          <w:color w:val="000000"/>
          <w:sz w:val="22"/>
        </w:rPr>
        <w:t xml:space="preserve"> (转义字符)：</w:t>
      </w:r>
    </w:p>
    <w:bookmarkEnd w:id="80"/>
    <w:p>
      <w:pPr>
        <w:numPr>
          <w:ilvl w:val="3"/>
          <w:numId w:val="26"/>
        </w:numPr>
        <w:spacing w:beforeLines="100" w:after="50" w:line="360" w:lineRule="auto"/>
        <w:ind w:left="1440"/>
        <w:jc w:val="left"/>
      </w:pPr>
      <w:bookmarkStart w:id="81" w:name="ud6e935bb"/>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跳过反斜杠。</w:t>
      </w:r>
    </w:p>
    <w:bookmarkEnd w:id="81"/>
    <w:p>
      <w:pPr>
        <w:numPr>
          <w:ilvl w:val="3"/>
          <w:numId w:val="26"/>
        </w:numPr>
        <w:spacing w:beforeLines="100" w:after="50" w:line="360" w:lineRule="auto"/>
        <w:ind w:left="1440"/>
        <w:jc w:val="left"/>
      </w:pPr>
      <w:bookmarkStart w:id="82" w:name="ud1b3df04"/>
      <w:r>
        <w:rPr>
          <w:rFonts w:ascii="宋体" w:hAnsi="Times New Roman" w:eastAsia="宋体"/>
          <w:b w:val="0"/>
          <w:i w:val="0"/>
          <w:color w:val="000000"/>
          <w:sz w:val="22"/>
        </w:rPr>
        <w:t xml:space="preserve">根据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的值处理转义序列：</w:t>
      </w:r>
      <w:r>
        <w:rPr>
          <w:rFonts w:ascii="宋体" w:hAnsi="Courier New" w:eastAsia="宋体"/>
          <w:b w:val="0"/>
          <w:i w:val="0"/>
          <w:color w:val="000000"/>
          <w:sz w:val="22"/>
        </w:rPr>
        <w:t>'n'</w:t>
      </w:r>
      <w:r>
        <w:rPr>
          <w:rFonts w:ascii="宋体" w:hAnsi="Times New Roman" w:eastAsia="宋体"/>
          <w:b w:val="0"/>
          <w:i w:val="0"/>
          <w:color w:val="000000"/>
          <w:sz w:val="22"/>
        </w:rPr>
        <w:t xml:space="preserve"> -&gt; </w:t>
      </w:r>
      <w:r>
        <w:rPr>
          <w:rFonts w:ascii="宋体" w:hAnsi="Courier New" w:eastAsia="宋体"/>
          <w:b w:val="0"/>
          <w:i w:val="0"/>
          <w:color w:val="000000"/>
          <w:sz w:val="22"/>
        </w:rPr>
        <w:t>\n</w:t>
      </w:r>
      <w:r>
        <w:rPr>
          <w:rFonts w:ascii="宋体" w:hAnsi="Times New Roman" w:eastAsia="宋体"/>
          <w:b w:val="0"/>
          <w:i w:val="0"/>
          <w:color w:val="000000"/>
          <w:sz w:val="22"/>
        </w:rPr>
        <w:t xml:space="preserve">, </w:t>
      </w:r>
      <w:r>
        <w:rPr>
          <w:rFonts w:ascii="宋体" w:hAnsi="Courier New" w:eastAsia="宋体"/>
          <w:b w:val="0"/>
          <w:i w:val="0"/>
          <w:color w:val="000000"/>
          <w:sz w:val="22"/>
        </w:rPr>
        <w:t>'t'</w:t>
      </w:r>
      <w:r>
        <w:rPr>
          <w:rFonts w:ascii="宋体" w:hAnsi="Times New Roman" w:eastAsia="宋体"/>
          <w:b w:val="0"/>
          <w:i w:val="0"/>
          <w:color w:val="000000"/>
          <w:sz w:val="22"/>
        </w:rPr>
        <w:t xml:space="preserve"> -&gt; </w:t>
      </w:r>
      <w:r>
        <w:rPr>
          <w:rFonts w:ascii="宋体" w:hAnsi="Courier New" w:eastAsia="宋体"/>
          <w:b w:val="0"/>
          <w:i w:val="0"/>
          <w:color w:val="000000"/>
          <w:sz w:val="22"/>
        </w:rPr>
        <w:t>\t</w:t>
      </w:r>
      <w:r>
        <w:rPr>
          <w:rFonts w:ascii="宋体" w:hAnsi="Times New Roman" w:eastAsia="宋体"/>
          <w:b w:val="0"/>
          <w:i w:val="0"/>
          <w:color w:val="000000"/>
          <w:sz w:val="22"/>
        </w:rPr>
        <w:t xml:space="preserve">, </w:t>
      </w:r>
      <w:r>
        <w:rPr>
          <w:rFonts w:ascii="宋体" w:hAnsi="Courier New" w:eastAsia="宋体"/>
          <w:b w:val="0"/>
          <w:i w:val="0"/>
          <w:color w:val="000000"/>
          <w:sz w:val="22"/>
        </w:rPr>
        <w:t>'r'</w:t>
      </w:r>
      <w:r>
        <w:rPr>
          <w:rFonts w:ascii="宋体" w:hAnsi="Times New Roman" w:eastAsia="宋体"/>
          <w:b w:val="0"/>
          <w:i w:val="0"/>
          <w:color w:val="000000"/>
          <w:sz w:val="22"/>
        </w:rPr>
        <w:t xml:space="preserve"> -&gt; </w:t>
      </w:r>
      <w:r>
        <w:rPr>
          <w:rFonts w:ascii="宋体" w:hAnsi="Courier New" w:eastAsia="宋体"/>
          <w:b w:val="0"/>
          <w:i w:val="0"/>
          <w:color w:val="000000"/>
          <w:sz w:val="22"/>
        </w:rPr>
        <w:t>\r</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-&gt;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-&gt; </w:t>
      </w:r>
      <w:r>
        <w:rPr>
          <w:rFonts w:ascii="宋体" w:hAnsi="Courier New" w:eastAsia="宋体"/>
          <w:b w:val="0"/>
          <w:i w:val="0"/>
          <w:color w:val="000000"/>
          <w:sz w:val="22"/>
        </w:rPr>
        <w:t>\</w:t>
      </w:r>
      <w:r>
        <w:rPr>
          <w:rFonts w:ascii="宋体" w:hAnsi="Times New Roman" w:eastAsia="宋体"/>
          <w:b w:val="0"/>
          <w:i w:val="0"/>
          <w:color w:val="000000"/>
          <w:sz w:val="22"/>
        </w:rPr>
        <w:t>。</w:t>
      </w:r>
    </w:p>
    <w:bookmarkEnd w:id="82"/>
    <w:p>
      <w:pPr>
        <w:numPr>
          <w:ilvl w:val="3"/>
          <w:numId w:val="26"/>
        </w:numPr>
        <w:spacing w:beforeLines="100" w:after="50" w:line="360" w:lineRule="auto"/>
        <w:ind w:left="1440"/>
        <w:jc w:val="left"/>
      </w:pPr>
      <w:bookmarkStart w:id="83" w:name="u9876fda1"/>
      <w:r>
        <w:rPr>
          <w:rFonts w:ascii="宋体" w:hAnsi="Times New Roman" w:eastAsia="宋体"/>
          <w:b w:val="0"/>
          <w:i w:val="0"/>
          <w:color w:val="000000"/>
          <w:sz w:val="22"/>
        </w:rPr>
        <w:t xml:space="preserve">如果遇到无效的转义序列，则 </w:t>
      </w:r>
      <w:r>
        <w:rPr>
          <w:rFonts w:ascii="宋体" w:hAnsi="Courier New" w:eastAsia="宋体"/>
          <w:b w:val="0"/>
          <w:i w:val="0"/>
          <w:color w:val="000000"/>
          <w:sz w:val="22"/>
        </w:rPr>
        <w:t>panic</w:t>
      </w:r>
      <w:r>
        <w:rPr>
          <w:rFonts w:ascii="宋体" w:hAnsi="Times New Roman" w:eastAsia="宋体"/>
          <w:b w:val="0"/>
          <w:i w:val="0"/>
          <w:color w:val="000000"/>
          <w:sz w:val="22"/>
        </w:rPr>
        <w:t>。</w:t>
      </w:r>
    </w:p>
    <w:bookmarkEnd w:id="83"/>
    <w:p>
      <w:pPr>
        <w:numPr>
          <w:ilvl w:val="3"/>
          <w:numId w:val="26"/>
        </w:numPr>
        <w:spacing w:beforeLines="100" w:after="50" w:line="360" w:lineRule="auto"/>
        <w:ind w:left="1440"/>
        <w:jc w:val="left"/>
      </w:pPr>
      <w:bookmarkStart w:id="84" w:name="u52dffc36"/>
      <w:r>
        <w:rPr>
          <w:rFonts w:ascii="宋体" w:hAnsi="Times New Roman" w:eastAsia="宋体"/>
          <w:b w:val="0"/>
          <w:i w:val="0"/>
          <w:color w:val="000000"/>
          <w:sz w:val="22"/>
        </w:rPr>
        <w:t xml:space="preserve">再次调用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跳过转义序列的第二个字符。</w:t>
      </w:r>
    </w:p>
    <w:bookmarkEnd w:id="84"/>
    <w:p>
      <w:pPr>
        <w:numPr>
          <w:ilvl w:val="2"/>
          <w:numId w:val="27"/>
        </w:numPr>
        <w:spacing w:beforeLines="100" w:after="50" w:line="360" w:lineRule="auto"/>
        <w:ind w:left="1080"/>
        <w:jc w:val="left"/>
      </w:pPr>
      <w:bookmarkStart w:id="85" w:name="u5dac5163"/>
      <w:r>
        <w:rPr>
          <w:rFonts w:ascii="宋体" w:hAnsi="Times New Roman" w:eastAsia="宋体"/>
          <w:b w:val="0"/>
          <w:i w:val="0"/>
          <w:color w:val="000000"/>
          <w:sz w:val="22"/>
        </w:rPr>
        <w:t>否则（普通字符）：</w:t>
      </w:r>
    </w:p>
    <w:bookmarkEnd w:id="85"/>
    <w:p>
      <w:pPr>
        <w:numPr>
          <w:ilvl w:val="3"/>
          <w:numId w:val="28"/>
        </w:numPr>
        <w:spacing w:beforeLines="100" w:after="50" w:line="360" w:lineRule="auto"/>
        <w:ind w:left="1440"/>
        <w:jc w:val="left"/>
      </w:pPr>
      <w:bookmarkStart w:id="86" w:name="u88c9a1bd"/>
      <w:r>
        <w:rPr>
          <w:rFonts w:ascii="宋体" w:hAnsi="Times New Roman" w:eastAsia="宋体"/>
          <w:b w:val="0"/>
          <w:i w:val="0"/>
          <w:color w:val="000000"/>
          <w:sz w:val="22"/>
        </w:rPr>
        <w:t xml:space="preserve">直接将 </w:t>
      </w:r>
      <w:r>
        <w:rPr>
          <w:rFonts w:ascii="宋体" w:hAnsi="Courier New" w:eastAsia="宋体"/>
          <w:b w:val="0"/>
          <w:i w:val="0"/>
          <w:color w:val="000000"/>
          <w:sz w:val="22"/>
        </w:rPr>
        <w:t>string(l.currentChar)</w:t>
      </w:r>
      <w:r>
        <w:rPr>
          <w:rFonts w:ascii="宋体" w:hAnsi="Times New Roman" w:eastAsia="宋体"/>
          <w:b w:val="0"/>
          <w:i w:val="0"/>
          <w:color w:val="000000"/>
          <w:sz w:val="22"/>
        </w:rPr>
        <w:t xml:space="preserve"> 作为字符的值。</w:t>
      </w:r>
    </w:p>
    <w:bookmarkEnd w:id="86"/>
    <w:p>
      <w:pPr>
        <w:numPr>
          <w:ilvl w:val="3"/>
          <w:numId w:val="28"/>
        </w:numPr>
        <w:spacing w:beforeLines="100" w:after="50" w:line="360" w:lineRule="auto"/>
        <w:ind w:left="1440"/>
        <w:jc w:val="left"/>
      </w:pPr>
      <w:bookmarkStart w:id="87" w:name="u6e21a8bc"/>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跳过该字符。</w:t>
      </w:r>
    </w:p>
    <w:bookmarkEnd w:id="87"/>
    <w:p>
      <w:pPr>
        <w:numPr>
          <w:ilvl w:val="1"/>
          <w:numId w:val="29"/>
        </w:numPr>
        <w:spacing w:beforeLines="100" w:after="50" w:line="360" w:lineRule="auto"/>
        <w:ind w:left="720"/>
        <w:jc w:val="left"/>
      </w:pPr>
      <w:bookmarkStart w:id="88" w:name="u1c289e5a"/>
      <w:r>
        <w:rPr>
          <w:rFonts w:ascii="宋体" w:hAnsi="Times New Roman" w:eastAsia="宋体"/>
          <w:b w:val="0"/>
          <w:i w:val="0"/>
          <w:color w:val="000000"/>
          <w:sz w:val="22"/>
        </w:rPr>
        <w:t xml:space="preserve">检查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是否为闭合的单引号 </w:t>
      </w:r>
      <w:r>
        <w:rPr>
          <w:rFonts w:ascii="宋体" w:hAnsi="Courier New" w:eastAsia="宋体"/>
          <w:b w:val="0"/>
          <w:i w:val="0"/>
          <w:color w:val="000000"/>
          <w:sz w:val="22"/>
        </w:rPr>
        <w:t>'</w:t>
      </w:r>
      <w:r>
        <w:rPr>
          <w:rFonts w:ascii="宋体" w:hAnsi="Times New Roman" w:eastAsia="宋体"/>
          <w:b w:val="0"/>
          <w:i w:val="0"/>
          <w:color w:val="000000"/>
          <w:sz w:val="22"/>
        </w:rPr>
        <w:t xml:space="preserve">。如果不是，则 </w:t>
      </w:r>
      <w:r>
        <w:rPr>
          <w:rFonts w:ascii="宋体" w:hAnsi="Courier New" w:eastAsia="宋体"/>
          <w:b w:val="0"/>
          <w:i w:val="0"/>
          <w:color w:val="000000"/>
          <w:sz w:val="22"/>
        </w:rPr>
        <w:t>panic</w:t>
      </w:r>
      <w:r>
        <w:rPr>
          <w:rFonts w:ascii="宋体" w:hAnsi="Times New Roman" w:eastAsia="宋体"/>
          <w:b w:val="0"/>
          <w:i w:val="0"/>
          <w:color w:val="000000"/>
          <w:sz w:val="22"/>
        </w:rPr>
        <w:t xml:space="preserve"> (字符未闭合)。</w:t>
      </w:r>
    </w:p>
    <w:bookmarkEnd w:id="88"/>
    <w:p>
      <w:pPr>
        <w:numPr>
          <w:ilvl w:val="1"/>
          <w:numId w:val="29"/>
        </w:numPr>
        <w:spacing w:beforeLines="100" w:after="50" w:line="360" w:lineRule="auto"/>
        <w:ind w:left="720"/>
        <w:jc w:val="left"/>
      </w:pPr>
      <w:bookmarkStart w:id="89" w:name="u1a9f452f"/>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跳过闭合的单引号。</w:t>
      </w:r>
    </w:p>
    <w:bookmarkEnd w:id="89"/>
    <w:p>
      <w:pPr>
        <w:numPr>
          <w:ilvl w:val="1"/>
          <w:numId w:val="29"/>
        </w:numPr>
        <w:spacing w:beforeLines="100" w:after="50" w:line="360" w:lineRule="auto"/>
        <w:ind w:left="720"/>
        <w:jc w:val="left"/>
      </w:pPr>
      <w:bookmarkStart w:id="90" w:name="ud4cd4aa6"/>
      <w:r>
        <w:rPr>
          <w:rFonts w:ascii="宋体" w:hAnsi="Times New Roman" w:eastAsia="宋体"/>
          <w:b w:val="0"/>
          <w:i w:val="0"/>
          <w:color w:val="000000"/>
          <w:sz w:val="22"/>
        </w:rPr>
        <w:t xml:space="preserve">返回 </w:t>
      </w:r>
      <w:r>
        <w:rPr>
          <w:rFonts w:ascii="宋体" w:hAnsi="Courier New" w:eastAsia="宋体"/>
          <w:b w:val="0"/>
          <w:i w:val="0"/>
          <w:color w:val="000000"/>
          <w:sz w:val="22"/>
        </w:rPr>
        <w:t>Token{CharConst, value, startLine, startCol}</w:t>
      </w:r>
      <w:r>
        <w:rPr>
          <w:rFonts w:ascii="宋体" w:hAnsi="Times New Roman" w:eastAsia="宋体"/>
          <w:b w:val="0"/>
          <w:i w:val="0"/>
          <w:color w:val="000000"/>
          <w:sz w:val="22"/>
        </w:rPr>
        <w:t>。</w:t>
      </w:r>
    </w:p>
    <w:bookmarkEnd w:id="90"/>
    <w:p>
      <w:pPr>
        <w:numPr>
          <w:ilvl w:val="0"/>
          <w:numId w:val="30"/>
        </w:numPr>
        <w:spacing w:beforeLines="100" w:after="50" w:line="360" w:lineRule="auto"/>
        <w:ind w:left="360"/>
        <w:jc w:val="left"/>
      </w:pPr>
      <w:bookmarkStart w:id="91" w:name="u9504da00"/>
      <w:r>
        <w:rPr>
          <w:rFonts w:ascii="宋体" w:hAnsi="Courier New" w:eastAsia="宋体"/>
          <w:b/>
          <w:i w:val="0"/>
          <w:color w:val="000000"/>
          <w:sz w:val="22"/>
        </w:rPr>
        <w:t>readString()</w:t>
      </w:r>
      <w:r>
        <w:rPr>
          <w:rFonts w:ascii="宋体" w:hAnsi="Times New Roman" w:eastAsia="宋体"/>
          <w:b/>
          <w:i w:val="0"/>
          <w:color w:val="000000"/>
          <w:sz w:val="22"/>
        </w:rPr>
        <w:t xml:space="preserve"> (字符串字面量，例如 </w:t>
      </w:r>
      <w:r>
        <w:rPr>
          <w:rFonts w:ascii="宋体" w:hAnsi="Courier New" w:eastAsia="宋体"/>
          <w:b/>
          <w:i w:val="0"/>
          <w:color w:val="000000"/>
          <w:sz w:val="22"/>
        </w:rPr>
        <w:t>"hello"</w:t>
      </w:r>
      <w:r>
        <w:rPr>
          <w:rFonts w:ascii="宋体" w:hAnsi="Times New Roman" w:eastAsia="宋体"/>
          <w:b/>
          <w:i w:val="0"/>
          <w:color w:val="000000"/>
          <w:sz w:val="22"/>
        </w:rPr>
        <w:t xml:space="preserve">, </w:t>
      </w:r>
      <w:r>
        <w:rPr>
          <w:rFonts w:ascii="宋体" w:hAnsi="Courier New" w:eastAsia="宋体"/>
          <w:b/>
          <w:i w:val="0"/>
          <w:color w:val="000000"/>
          <w:sz w:val="22"/>
        </w:rPr>
        <w:t>"a\nb"</w:t>
      </w:r>
      <w:r>
        <w:rPr>
          <w:rFonts w:ascii="宋体" w:hAnsi="Times New Roman" w:eastAsia="宋体"/>
          <w:b/>
          <w:i w:val="0"/>
          <w:color w:val="000000"/>
          <w:sz w:val="22"/>
        </w:rPr>
        <w:t>)</w:t>
      </w:r>
      <w:r>
        <w:rPr>
          <w:rFonts w:ascii="宋体" w:hAnsi="Times New Roman" w:eastAsia="宋体"/>
          <w:b w:val="0"/>
          <w:i w:val="0"/>
          <w:color w:val="000000"/>
          <w:sz w:val="22"/>
        </w:rPr>
        <w:t>:</w:t>
      </w:r>
    </w:p>
    <w:bookmarkEnd w:id="91"/>
    <w:p>
      <w:pPr>
        <w:numPr>
          <w:ilvl w:val="1"/>
          <w:numId w:val="31"/>
        </w:numPr>
        <w:spacing w:beforeLines="100" w:after="50" w:line="360" w:lineRule="auto"/>
        <w:ind w:left="720"/>
        <w:jc w:val="left"/>
      </w:pPr>
      <w:bookmarkStart w:id="92" w:name="u2d42a9c1"/>
      <w:r>
        <w:rPr>
          <w:rFonts w:ascii="宋体" w:hAnsi="Times New Roman" w:eastAsia="宋体"/>
          <w:b w:val="0"/>
          <w:i w:val="0"/>
          <w:color w:val="000000"/>
          <w:sz w:val="22"/>
        </w:rPr>
        <w:t>记录起始行号和列号。</w:t>
      </w:r>
    </w:p>
    <w:bookmarkEnd w:id="92"/>
    <w:p>
      <w:pPr>
        <w:numPr>
          <w:ilvl w:val="1"/>
          <w:numId w:val="31"/>
        </w:numPr>
        <w:spacing w:beforeLines="100" w:after="50" w:line="360" w:lineRule="auto"/>
        <w:ind w:left="720"/>
        <w:jc w:val="left"/>
      </w:pPr>
      <w:bookmarkStart w:id="93" w:name="u9fb984f6"/>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跳过开头的双引号 </w:t>
      </w:r>
      <w:r>
        <w:rPr>
          <w:rFonts w:ascii="宋体" w:hAnsi="Courier New" w:eastAsia="宋体"/>
          <w:b w:val="0"/>
          <w:i w:val="0"/>
          <w:color w:val="000000"/>
          <w:sz w:val="22"/>
        </w:rPr>
        <w:t>"</w:t>
      </w:r>
      <w:r>
        <w:rPr>
          <w:rFonts w:ascii="宋体" w:hAnsi="Times New Roman" w:eastAsia="宋体"/>
          <w:b w:val="0"/>
          <w:i w:val="0"/>
          <w:color w:val="000000"/>
          <w:sz w:val="22"/>
        </w:rPr>
        <w:t>。</w:t>
      </w:r>
    </w:p>
    <w:bookmarkEnd w:id="93"/>
    <w:p>
      <w:pPr>
        <w:numPr>
          <w:ilvl w:val="1"/>
          <w:numId w:val="31"/>
        </w:numPr>
        <w:spacing w:beforeLines="100" w:after="50" w:line="360" w:lineRule="auto"/>
        <w:ind w:left="720"/>
        <w:jc w:val="left"/>
      </w:pPr>
      <w:bookmarkStart w:id="94" w:name="u9bed4cab"/>
      <w:r>
        <w:rPr>
          <w:rFonts w:ascii="宋体" w:hAnsi="Times New Roman" w:eastAsia="宋体"/>
          <w:b w:val="0"/>
          <w:i w:val="0"/>
          <w:color w:val="000000"/>
          <w:sz w:val="22"/>
        </w:rPr>
        <w:t xml:space="preserve">初始化一个空字符串 </w:t>
      </w:r>
      <w:r>
        <w:rPr>
          <w:rFonts w:ascii="宋体" w:hAnsi="Courier New" w:eastAsia="宋体"/>
          <w:b w:val="0"/>
          <w:i w:val="0"/>
          <w:color w:val="000000"/>
          <w:sz w:val="22"/>
        </w:rPr>
        <w:t>value</w:t>
      </w:r>
      <w:r>
        <w:rPr>
          <w:rFonts w:ascii="宋体" w:hAnsi="Times New Roman" w:eastAsia="宋体"/>
          <w:b w:val="0"/>
          <w:i w:val="0"/>
          <w:color w:val="000000"/>
          <w:sz w:val="22"/>
        </w:rPr>
        <w:t xml:space="preserve"> 用于累加字符。</w:t>
      </w:r>
    </w:p>
    <w:bookmarkEnd w:id="94"/>
    <w:p>
      <w:pPr>
        <w:numPr>
          <w:ilvl w:val="1"/>
          <w:numId w:val="31"/>
        </w:numPr>
        <w:spacing w:beforeLines="100" w:after="50" w:line="360" w:lineRule="auto"/>
        <w:ind w:left="720"/>
        <w:jc w:val="left"/>
      </w:pPr>
      <w:bookmarkStart w:id="95" w:name="u7c7f18d8"/>
      <w:r>
        <w:rPr>
          <w:rFonts w:ascii="宋体" w:hAnsi="Times New Roman" w:eastAsia="宋体"/>
          <w:b w:val="0"/>
          <w:i w:val="0"/>
          <w:color w:val="000000"/>
          <w:sz w:val="22"/>
        </w:rPr>
        <w:t xml:space="preserve">进入循环，条件是 </w:t>
      </w:r>
      <w:r>
        <w:rPr>
          <w:rFonts w:ascii="宋体" w:hAnsi="Courier New" w:eastAsia="宋体"/>
          <w:b w:val="0"/>
          <w:i w:val="0"/>
          <w:color w:val="000000"/>
          <w:sz w:val="22"/>
        </w:rPr>
        <w:t>l.currentChar != '"'</w:t>
      </w:r>
      <w:r>
        <w:rPr>
          <w:rFonts w:ascii="宋体" w:hAnsi="Times New Roman" w:eastAsia="宋体"/>
          <w:b w:val="0"/>
          <w:i w:val="0"/>
          <w:color w:val="000000"/>
          <w:sz w:val="22"/>
        </w:rPr>
        <w:t xml:space="preserve"> (未遇到结束双引号) 且 </w:t>
      </w:r>
      <w:r>
        <w:rPr>
          <w:rFonts w:ascii="宋体" w:hAnsi="Courier New" w:eastAsia="宋体"/>
          <w:b w:val="0"/>
          <w:i w:val="0"/>
          <w:color w:val="000000"/>
          <w:sz w:val="22"/>
        </w:rPr>
        <w:t>l.currentChar != 0</w:t>
      </w:r>
      <w:r>
        <w:rPr>
          <w:rFonts w:ascii="宋体" w:hAnsi="Times New Roman" w:eastAsia="宋体"/>
          <w:b w:val="0"/>
          <w:i w:val="0"/>
          <w:color w:val="000000"/>
          <w:sz w:val="22"/>
        </w:rPr>
        <w:t xml:space="preserve"> (未到文件末尾)。</w:t>
      </w:r>
    </w:p>
    <w:bookmarkEnd w:id="95"/>
    <w:p>
      <w:pPr>
        <w:numPr>
          <w:ilvl w:val="2"/>
          <w:numId w:val="32"/>
        </w:numPr>
        <w:spacing w:beforeLines="100" w:after="50" w:line="360" w:lineRule="auto"/>
        <w:ind w:left="1080"/>
        <w:jc w:val="left"/>
      </w:pPr>
      <w:bookmarkStart w:id="96" w:name="udc71d59a"/>
      <w:r>
        <w:rPr>
          <w:rFonts w:ascii="宋体" w:hAnsi="Times New Roman" w:eastAsia="宋体"/>
          <w:b w:val="0"/>
          <w:i w:val="0"/>
          <w:color w:val="000000"/>
          <w:sz w:val="22"/>
        </w:rPr>
        <w:t xml:space="preserve">如果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是反斜杠 </w:t>
      </w:r>
      <w:r>
        <w:rPr>
          <w:rFonts w:ascii="宋体" w:hAnsi="Courier New" w:eastAsia="宋体"/>
          <w:b w:val="0"/>
          <w:i w:val="0"/>
          <w:color w:val="000000"/>
          <w:sz w:val="22"/>
        </w:rPr>
        <w:t>\</w:t>
      </w:r>
      <w:r>
        <w:rPr>
          <w:rFonts w:ascii="宋体" w:hAnsi="Times New Roman" w:eastAsia="宋体"/>
          <w:b w:val="0"/>
          <w:i w:val="0"/>
          <w:color w:val="000000"/>
          <w:sz w:val="22"/>
        </w:rPr>
        <w:t xml:space="preserve"> (转义字符)：</w:t>
      </w:r>
    </w:p>
    <w:bookmarkEnd w:id="96"/>
    <w:p>
      <w:pPr>
        <w:numPr>
          <w:ilvl w:val="3"/>
          <w:numId w:val="33"/>
        </w:numPr>
        <w:spacing w:beforeLines="100" w:after="50" w:line="360" w:lineRule="auto"/>
        <w:ind w:left="1440"/>
        <w:jc w:val="left"/>
      </w:pPr>
      <w:bookmarkStart w:id="97" w:name="u193a7c5b"/>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跳过反斜杠。</w:t>
      </w:r>
    </w:p>
    <w:bookmarkEnd w:id="97"/>
    <w:p>
      <w:pPr>
        <w:numPr>
          <w:ilvl w:val="3"/>
          <w:numId w:val="33"/>
        </w:numPr>
        <w:spacing w:beforeLines="100" w:after="50" w:line="360" w:lineRule="auto"/>
        <w:ind w:left="1440"/>
        <w:jc w:val="left"/>
      </w:pPr>
      <w:bookmarkStart w:id="98" w:name="u7f27d77e"/>
      <w:r>
        <w:rPr>
          <w:rFonts w:ascii="宋体" w:hAnsi="Times New Roman" w:eastAsia="宋体"/>
          <w:b w:val="0"/>
          <w:i w:val="0"/>
          <w:color w:val="000000"/>
          <w:sz w:val="22"/>
        </w:rPr>
        <w:t xml:space="preserve">根据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处理转义序列：</w:t>
      </w:r>
      <w:r>
        <w:rPr>
          <w:rFonts w:ascii="宋体" w:hAnsi="Courier New" w:eastAsia="宋体"/>
          <w:b w:val="0"/>
          <w:i w:val="0"/>
          <w:color w:val="000000"/>
          <w:sz w:val="22"/>
        </w:rPr>
        <w:t>'n'</w:t>
      </w:r>
      <w:r>
        <w:rPr>
          <w:rFonts w:ascii="宋体" w:hAnsi="Times New Roman" w:eastAsia="宋体"/>
          <w:b w:val="0"/>
          <w:i w:val="0"/>
          <w:color w:val="000000"/>
          <w:sz w:val="22"/>
        </w:rPr>
        <w:t xml:space="preserve"> -&gt; </w:t>
      </w:r>
      <w:r>
        <w:rPr>
          <w:rFonts w:ascii="宋体" w:hAnsi="Courier New" w:eastAsia="宋体"/>
          <w:b w:val="0"/>
          <w:i w:val="0"/>
          <w:color w:val="000000"/>
          <w:sz w:val="22"/>
        </w:rPr>
        <w:t>\n</w:t>
      </w:r>
      <w:r>
        <w:rPr>
          <w:rFonts w:ascii="宋体" w:hAnsi="Times New Roman" w:eastAsia="宋体"/>
          <w:b w:val="0"/>
          <w:i w:val="0"/>
          <w:color w:val="000000"/>
          <w:sz w:val="22"/>
        </w:rPr>
        <w:t xml:space="preserve">, </w:t>
      </w:r>
      <w:r>
        <w:rPr>
          <w:rFonts w:ascii="宋体" w:hAnsi="Courier New" w:eastAsia="宋体"/>
          <w:b w:val="0"/>
          <w:i w:val="0"/>
          <w:color w:val="000000"/>
          <w:sz w:val="22"/>
        </w:rPr>
        <w:t>'t'</w:t>
      </w:r>
      <w:r>
        <w:rPr>
          <w:rFonts w:ascii="宋体" w:hAnsi="Times New Roman" w:eastAsia="宋体"/>
          <w:b w:val="0"/>
          <w:i w:val="0"/>
          <w:color w:val="000000"/>
          <w:sz w:val="22"/>
        </w:rPr>
        <w:t xml:space="preserve"> -&gt; </w:t>
      </w:r>
      <w:r>
        <w:rPr>
          <w:rFonts w:ascii="宋体" w:hAnsi="Courier New" w:eastAsia="宋体"/>
          <w:b w:val="0"/>
          <w:i w:val="0"/>
          <w:color w:val="000000"/>
          <w:sz w:val="22"/>
        </w:rPr>
        <w:t>\t</w:t>
      </w:r>
      <w:r>
        <w:rPr>
          <w:rFonts w:ascii="宋体" w:hAnsi="Times New Roman" w:eastAsia="宋体"/>
          <w:b w:val="0"/>
          <w:i w:val="0"/>
          <w:color w:val="000000"/>
          <w:sz w:val="22"/>
        </w:rPr>
        <w:t xml:space="preserve">, </w:t>
      </w:r>
      <w:r>
        <w:rPr>
          <w:rFonts w:ascii="宋体" w:hAnsi="Courier New" w:eastAsia="宋体"/>
          <w:b w:val="0"/>
          <w:i w:val="0"/>
          <w:color w:val="000000"/>
          <w:sz w:val="22"/>
        </w:rPr>
        <w:t>'r'</w:t>
      </w:r>
      <w:r>
        <w:rPr>
          <w:rFonts w:ascii="宋体" w:hAnsi="Times New Roman" w:eastAsia="宋体"/>
          <w:b w:val="0"/>
          <w:i w:val="0"/>
          <w:color w:val="000000"/>
          <w:sz w:val="22"/>
        </w:rPr>
        <w:t xml:space="preserve"> -&gt; </w:t>
      </w:r>
      <w:r>
        <w:rPr>
          <w:rFonts w:ascii="宋体" w:hAnsi="Courier New" w:eastAsia="宋体"/>
          <w:b w:val="0"/>
          <w:i w:val="0"/>
          <w:color w:val="000000"/>
          <w:sz w:val="22"/>
        </w:rPr>
        <w:t>\r</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-&gt;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-&gt; </w:t>
      </w:r>
      <w:r>
        <w:rPr>
          <w:rFonts w:ascii="宋体" w:hAnsi="Courier New" w:eastAsia="宋体"/>
          <w:b w:val="0"/>
          <w:i w:val="0"/>
          <w:color w:val="000000"/>
          <w:sz w:val="22"/>
        </w:rPr>
        <w:t>\</w:t>
      </w:r>
      <w:r>
        <w:rPr>
          <w:rFonts w:ascii="宋体" w:hAnsi="Times New Roman" w:eastAsia="宋体"/>
          <w:b w:val="0"/>
          <w:i w:val="0"/>
          <w:color w:val="000000"/>
          <w:sz w:val="22"/>
        </w:rPr>
        <w:t>。</w:t>
      </w:r>
    </w:p>
    <w:bookmarkEnd w:id="98"/>
    <w:p>
      <w:pPr>
        <w:numPr>
          <w:ilvl w:val="3"/>
          <w:numId w:val="33"/>
        </w:numPr>
        <w:spacing w:beforeLines="100" w:after="50" w:line="360" w:lineRule="auto"/>
        <w:ind w:left="1440"/>
        <w:jc w:val="left"/>
      </w:pPr>
      <w:bookmarkStart w:id="99" w:name="ubce99690"/>
      <w:r>
        <w:rPr>
          <w:rFonts w:ascii="宋体" w:hAnsi="Times New Roman" w:eastAsia="宋体"/>
          <w:b w:val="0"/>
          <w:i w:val="0"/>
          <w:color w:val="000000"/>
          <w:sz w:val="22"/>
        </w:rPr>
        <w:t xml:space="preserve">将转义后的字符追加到 </w:t>
      </w:r>
      <w:r>
        <w:rPr>
          <w:rFonts w:ascii="宋体" w:hAnsi="Courier New" w:eastAsia="宋体"/>
          <w:b w:val="0"/>
          <w:i w:val="0"/>
          <w:color w:val="000000"/>
          <w:sz w:val="22"/>
        </w:rPr>
        <w:t>value</w:t>
      </w:r>
      <w:r>
        <w:rPr>
          <w:rFonts w:ascii="宋体" w:hAnsi="Times New Roman" w:eastAsia="宋体"/>
          <w:b w:val="0"/>
          <w:i w:val="0"/>
          <w:color w:val="000000"/>
          <w:sz w:val="22"/>
        </w:rPr>
        <w:t>。</w:t>
      </w:r>
    </w:p>
    <w:bookmarkEnd w:id="99"/>
    <w:p>
      <w:pPr>
        <w:numPr>
          <w:ilvl w:val="3"/>
          <w:numId w:val="33"/>
        </w:numPr>
        <w:spacing w:beforeLines="100" w:after="50" w:line="360" w:lineRule="auto"/>
        <w:ind w:left="1440"/>
        <w:jc w:val="left"/>
      </w:pPr>
      <w:bookmarkStart w:id="100" w:name="u928033e8"/>
      <w:r>
        <w:rPr>
          <w:rFonts w:ascii="宋体" w:hAnsi="Times New Roman" w:eastAsia="宋体"/>
          <w:b w:val="0"/>
          <w:i w:val="0"/>
          <w:color w:val="000000"/>
          <w:sz w:val="22"/>
        </w:rPr>
        <w:t xml:space="preserve">如果遇到无效的转义序列，则 </w:t>
      </w:r>
      <w:r>
        <w:rPr>
          <w:rFonts w:ascii="宋体" w:hAnsi="Courier New" w:eastAsia="宋体"/>
          <w:b w:val="0"/>
          <w:i w:val="0"/>
          <w:color w:val="000000"/>
          <w:sz w:val="22"/>
        </w:rPr>
        <w:t>panic</w:t>
      </w:r>
      <w:r>
        <w:rPr>
          <w:rFonts w:ascii="宋体" w:hAnsi="Times New Roman" w:eastAsia="宋体"/>
          <w:b w:val="0"/>
          <w:i w:val="0"/>
          <w:color w:val="000000"/>
          <w:sz w:val="22"/>
        </w:rPr>
        <w:t>。</w:t>
      </w:r>
    </w:p>
    <w:bookmarkEnd w:id="100"/>
    <w:p>
      <w:pPr>
        <w:numPr>
          <w:ilvl w:val="3"/>
          <w:numId w:val="33"/>
        </w:numPr>
        <w:spacing w:beforeLines="100" w:after="50" w:line="360" w:lineRule="auto"/>
        <w:ind w:left="1440"/>
        <w:jc w:val="left"/>
      </w:pPr>
      <w:bookmarkStart w:id="101" w:name="uf43815dd"/>
      <w:r>
        <w:rPr>
          <w:rFonts w:ascii="宋体" w:hAnsi="Times New Roman" w:eastAsia="宋体"/>
          <w:b w:val="0"/>
          <w:i w:val="0"/>
          <w:color w:val="000000"/>
          <w:sz w:val="22"/>
        </w:rPr>
        <w:t xml:space="preserve">再次调用 </w:t>
      </w:r>
      <w:r>
        <w:rPr>
          <w:rFonts w:ascii="宋体" w:hAnsi="Courier New" w:eastAsia="宋体"/>
          <w:b w:val="0"/>
          <w:i w:val="0"/>
          <w:color w:val="000000"/>
          <w:sz w:val="22"/>
        </w:rPr>
        <w:t>l.advance()</w:t>
      </w:r>
      <w:r>
        <w:rPr>
          <w:rFonts w:ascii="宋体" w:hAnsi="Times New Roman" w:eastAsia="宋体"/>
          <w:b w:val="0"/>
          <w:i w:val="0"/>
          <w:color w:val="000000"/>
          <w:sz w:val="22"/>
        </w:rPr>
        <w:t>。</w:t>
      </w:r>
    </w:p>
    <w:bookmarkEnd w:id="101"/>
    <w:p>
      <w:pPr>
        <w:numPr>
          <w:ilvl w:val="2"/>
          <w:numId w:val="34"/>
        </w:numPr>
        <w:spacing w:beforeLines="100" w:after="50" w:line="360" w:lineRule="auto"/>
        <w:ind w:left="1080"/>
        <w:jc w:val="left"/>
      </w:pPr>
      <w:bookmarkStart w:id="102" w:name="ufb22384c"/>
      <w:r>
        <w:rPr>
          <w:rFonts w:ascii="宋体" w:hAnsi="Times New Roman" w:eastAsia="宋体"/>
          <w:b w:val="0"/>
          <w:i w:val="0"/>
          <w:color w:val="000000"/>
          <w:sz w:val="22"/>
        </w:rPr>
        <w:t>否则（普通字符）：</w:t>
      </w:r>
    </w:p>
    <w:bookmarkEnd w:id="102"/>
    <w:p>
      <w:pPr>
        <w:numPr>
          <w:ilvl w:val="3"/>
          <w:numId w:val="35"/>
        </w:numPr>
        <w:spacing w:beforeLines="100" w:after="50" w:line="360" w:lineRule="auto"/>
        <w:ind w:left="1440"/>
        <w:jc w:val="left"/>
      </w:pPr>
      <w:bookmarkStart w:id="103" w:name="ub5e16b62"/>
      <w:r>
        <w:rPr>
          <w:rFonts w:ascii="宋体" w:hAnsi="Times New Roman" w:eastAsia="宋体"/>
          <w:b w:val="0"/>
          <w:i w:val="0"/>
          <w:color w:val="000000"/>
          <w:sz w:val="22"/>
        </w:rPr>
        <w:t xml:space="preserve">将 </w:t>
      </w:r>
      <w:r>
        <w:rPr>
          <w:rFonts w:ascii="宋体" w:hAnsi="Courier New" w:eastAsia="宋体"/>
          <w:b w:val="0"/>
          <w:i w:val="0"/>
          <w:color w:val="000000"/>
          <w:sz w:val="22"/>
        </w:rPr>
        <w:t>string(l.currentChar)</w:t>
      </w:r>
      <w:r>
        <w:rPr>
          <w:rFonts w:ascii="宋体" w:hAnsi="Times New Roman" w:eastAsia="宋体"/>
          <w:b w:val="0"/>
          <w:i w:val="0"/>
          <w:color w:val="000000"/>
          <w:sz w:val="22"/>
        </w:rPr>
        <w:t xml:space="preserve"> 追加到 </w:t>
      </w:r>
      <w:r>
        <w:rPr>
          <w:rFonts w:ascii="宋体" w:hAnsi="Courier New" w:eastAsia="宋体"/>
          <w:b w:val="0"/>
          <w:i w:val="0"/>
          <w:color w:val="000000"/>
          <w:sz w:val="22"/>
        </w:rPr>
        <w:t>value</w:t>
      </w:r>
      <w:r>
        <w:rPr>
          <w:rFonts w:ascii="宋体" w:hAnsi="Times New Roman" w:eastAsia="宋体"/>
          <w:b w:val="0"/>
          <w:i w:val="0"/>
          <w:color w:val="000000"/>
          <w:sz w:val="22"/>
        </w:rPr>
        <w:t>。</w:t>
      </w:r>
    </w:p>
    <w:bookmarkEnd w:id="103"/>
    <w:p>
      <w:pPr>
        <w:numPr>
          <w:ilvl w:val="3"/>
          <w:numId w:val="35"/>
        </w:numPr>
        <w:spacing w:beforeLines="100" w:after="50" w:line="360" w:lineRule="auto"/>
        <w:ind w:left="1440"/>
        <w:jc w:val="left"/>
      </w:pPr>
      <w:bookmarkStart w:id="104" w:name="u8a82efb5"/>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w:t>
      </w:r>
    </w:p>
    <w:bookmarkEnd w:id="104"/>
    <w:p>
      <w:pPr>
        <w:numPr>
          <w:ilvl w:val="1"/>
          <w:numId w:val="36"/>
        </w:numPr>
        <w:spacing w:beforeLines="100" w:after="50" w:line="360" w:lineRule="auto"/>
        <w:ind w:left="720"/>
        <w:jc w:val="left"/>
      </w:pPr>
      <w:bookmarkStart w:id="105" w:name="u999efb06"/>
      <w:r>
        <w:rPr>
          <w:rFonts w:ascii="宋体" w:hAnsi="Times New Roman" w:eastAsia="宋体"/>
          <w:b w:val="0"/>
          <w:i w:val="0"/>
          <w:color w:val="000000"/>
          <w:sz w:val="22"/>
        </w:rPr>
        <w:t xml:space="preserve">循环结束后，检查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是否为闭合的双引号 </w:t>
      </w:r>
      <w:r>
        <w:rPr>
          <w:rFonts w:ascii="宋体" w:hAnsi="Courier New" w:eastAsia="宋体"/>
          <w:b w:val="0"/>
          <w:i w:val="0"/>
          <w:color w:val="000000"/>
          <w:sz w:val="22"/>
        </w:rPr>
        <w:t>"</w:t>
      </w:r>
      <w:r>
        <w:rPr>
          <w:rFonts w:ascii="宋体" w:hAnsi="Times New Roman" w:eastAsia="宋体"/>
          <w:b w:val="0"/>
          <w:i w:val="0"/>
          <w:color w:val="000000"/>
          <w:sz w:val="22"/>
        </w:rPr>
        <w:t xml:space="preserve">。如果不是（意味着字符串未闭合），则 </w:t>
      </w:r>
      <w:r>
        <w:rPr>
          <w:rFonts w:ascii="宋体" w:hAnsi="Courier New" w:eastAsia="宋体"/>
          <w:b w:val="0"/>
          <w:i w:val="0"/>
          <w:color w:val="000000"/>
          <w:sz w:val="22"/>
        </w:rPr>
        <w:t>panic</w:t>
      </w:r>
      <w:r>
        <w:rPr>
          <w:rFonts w:ascii="宋体" w:hAnsi="Times New Roman" w:eastAsia="宋体"/>
          <w:b w:val="0"/>
          <w:i w:val="0"/>
          <w:color w:val="000000"/>
          <w:sz w:val="22"/>
        </w:rPr>
        <w:t>。</w:t>
      </w:r>
    </w:p>
    <w:bookmarkEnd w:id="105"/>
    <w:p>
      <w:pPr>
        <w:numPr>
          <w:ilvl w:val="1"/>
          <w:numId w:val="36"/>
        </w:numPr>
        <w:spacing w:beforeLines="100" w:after="50" w:line="360" w:lineRule="auto"/>
        <w:ind w:left="720"/>
        <w:jc w:val="left"/>
      </w:pPr>
      <w:bookmarkStart w:id="106" w:name="u8c338b6d"/>
      <w:r>
        <w:rPr>
          <w:rFonts w:ascii="宋体" w:hAnsi="Times New Roman" w:eastAsia="宋体"/>
          <w:b w:val="0"/>
          <w:i w:val="0"/>
          <w:color w:val="000000"/>
          <w:sz w:val="22"/>
        </w:rPr>
        <w:t xml:space="preserve">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 跳过闭合的双引号。</w:t>
      </w:r>
    </w:p>
    <w:bookmarkEnd w:id="106"/>
    <w:p>
      <w:pPr>
        <w:numPr>
          <w:ilvl w:val="1"/>
          <w:numId w:val="36"/>
        </w:numPr>
        <w:spacing w:beforeLines="100" w:after="50" w:line="360" w:lineRule="auto"/>
        <w:ind w:left="720"/>
        <w:jc w:val="left"/>
      </w:pPr>
      <w:bookmarkStart w:id="107" w:name="u2b0b0040"/>
      <w:r>
        <w:rPr>
          <w:rFonts w:ascii="宋体" w:hAnsi="Times New Roman" w:eastAsia="宋体"/>
          <w:b w:val="0"/>
          <w:i w:val="0"/>
          <w:color w:val="000000"/>
          <w:sz w:val="22"/>
        </w:rPr>
        <w:t xml:space="preserve">返回 </w:t>
      </w:r>
      <w:r>
        <w:rPr>
          <w:rFonts w:ascii="宋体" w:hAnsi="Courier New" w:eastAsia="宋体"/>
          <w:b w:val="0"/>
          <w:i w:val="0"/>
          <w:color w:val="000000"/>
          <w:sz w:val="22"/>
        </w:rPr>
        <w:t>Token{STRING, value, startLine, startCol}</w:t>
      </w:r>
      <w:r>
        <w:rPr>
          <w:rFonts w:ascii="宋体" w:hAnsi="Times New Roman" w:eastAsia="宋体"/>
          <w:b w:val="0"/>
          <w:i w:val="0"/>
          <w:color w:val="000000"/>
          <w:sz w:val="22"/>
        </w:rPr>
        <w:t>。</w:t>
      </w:r>
    </w:p>
    <w:bookmarkEnd w:id="107"/>
    <w:p>
      <w:pPr>
        <w:pStyle w:val="5"/>
        <w:spacing w:beforeLines="100" w:after="50" w:line="360" w:lineRule="auto"/>
        <w:ind w:left="0"/>
        <w:jc w:val="left"/>
      </w:pPr>
      <w:bookmarkStart w:id="108" w:name="68356c36"/>
      <w:r>
        <w:rPr>
          <w:rFonts w:ascii="宋体" w:hAnsi="Times New Roman" w:eastAsia="宋体"/>
        </w:rPr>
        <w:t>6. 关键字映射：</w:t>
      </w:r>
      <w:r>
        <w:rPr>
          <w:rFonts w:ascii="宋体" w:hAnsi="Courier New" w:eastAsia="宋体"/>
        </w:rPr>
        <w:t>reverseKeywords</w:t>
      </w:r>
    </w:p>
    <w:bookmarkEnd w:id="108"/>
    <w:p>
      <w:pPr>
        <w:spacing w:beforeLines="100" w:after="50" w:line="360" w:lineRule="auto"/>
        <w:ind w:left="0"/>
        <w:jc w:val="left"/>
      </w:pPr>
      <w:bookmarkStart w:id="109" w:name="u657a41b3"/>
      <w:r>
        <w:rPr>
          <w:rFonts w:ascii="宋体" w:hAnsi="Times New Roman" w:eastAsia="宋体"/>
          <w:b w:val="0"/>
          <w:i w:val="0"/>
          <w:color w:val="000000"/>
          <w:sz w:val="22"/>
        </w:rPr>
        <w:t xml:space="preserve">在 </w:t>
      </w:r>
      <w:r>
        <w:rPr>
          <w:rFonts w:ascii="宋体" w:hAnsi="Courier New" w:eastAsia="宋体"/>
          <w:b w:val="0"/>
          <w:i w:val="0"/>
          <w:color w:val="000000"/>
          <w:sz w:val="22"/>
        </w:rPr>
        <w:t>lexer.go</w:t>
      </w:r>
      <w:r>
        <w:rPr>
          <w:rFonts w:ascii="宋体" w:hAnsi="Times New Roman" w:eastAsia="宋体"/>
          <w:b w:val="0"/>
          <w:i w:val="0"/>
          <w:color w:val="000000"/>
          <w:sz w:val="22"/>
        </w:rPr>
        <w:t xml:space="preserve"> 的文件顶部（或合适的位置）定义了一个 </w:t>
      </w:r>
      <w:r>
        <w:rPr>
          <w:rFonts w:ascii="宋体" w:hAnsi="Courier New" w:eastAsia="宋体"/>
          <w:b w:val="0"/>
          <w:i w:val="0"/>
          <w:color w:val="000000"/>
          <w:sz w:val="22"/>
        </w:rPr>
        <w:t>map[string]TokenType</w:t>
      </w:r>
      <w:r>
        <w:rPr>
          <w:rFonts w:ascii="宋体" w:hAnsi="Times New Roman" w:eastAsia="宋体"/>
          <w:b w:val="0"/>
          <w:i w:val="0"/>
          <w:color w:val="000000"/>
          <w:sz w:val="22"/>
        </w:rPr>
        <w:t xml:space="preserve"> 类型的变量 </w:t>
      </w:r>
      <w:r>
        <w:rPr>
          <w:rFonts w:ascii="宋体" w:hAnsi="Courier New" w:eastAsia="宋体"/>
          <w:b w:val="0"/>
          <w:i w:val="0"/>
          <w:color w:val="000000"/>
          <w:sz w:val="22"/>
        </w:rPr>
        <w:t>reverseKeywords</w:t>
      </w:r>
      <w:r>
        <w:rPr>
          <w:rFonts w:ascii="宋体" w:hAnsi="Times New Roman" w:eastAsia="宋体"/>
          <w:b w:val="0"/>
          <w:i w:val="0"/>
          <w:color w:val="000000"/>
          <w:sz w:val="22"/>
        </w:rPr>
        <w:t>：</w:t>
      </w:r>
    </w:p>
    <w:bookmarkEnd w:id="109"/>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10" w:name="EvQyS"/>
      <w:r>
        <w:rPr>
          <w:rFonts w:ascii="宋体" w:hAnsi="Courier New" w:eastAsia="宋体"/>
          <w:color w:val="000000"/>
          <w:sz w:val="20"/>
        </w:rPr>
        <w:t>var reverseKeywords = map[string]TokenType{</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"public":   PUBLIC,</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"class":    CLASS,</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"static":   STATIC,</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 ... 其他所有关键字 ...</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"if":       IF,</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"else":     ELSE,</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"while":    WHILE,</w:t>
      </w:r>
      <w:r>
        <w:rPr>
          <w:rFonts w:ascii="宋体" w:hAnsi="Courier New" w:eastAsia="宋体"/>
          <w:color w:val="000000"/>
          <w:sz w:val="20"/>
        </w:rPr>
        <w:br w:type="textWrapping"/>
      </w:r>
      <w:r>
        <w:rPr>
          <w:rFonts w:ascii="宋体" w:hAnsi="Courier New" w:eastAsia="宋体"/>
          <w:color w:val="000000"/>
          <w:sz w:val="20"/>
        </w:rPr>
        <w:tab/>
      </w:r>
      <w:r>
        <w:rPr>
          <w:rFonts w:ascii="宋体" w:hAnsi="Courier New" w:eastAsia="宋体"/>
          <w:color w:val="000000"/>
          <w:sz w:val="20"/>
        </w:rPr>
        <w:t>"return":   RETURN,</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110"/>
    <w:p>
      <w:pPr>
        <w:spacing w:beforeLines="100" w:after="50" w:line="360" w:lineRule="auto"/>
        <w:ind w:left="0"/>
        <w:jc w:val="left"/>
      </w:pPr>
      <w:bookmarkStart w:id="111" w:name="u98a2c44a"/>
      <w:r>
        <w:rPr>
          <w:rFonts w:ascii="宋体" w:hAnsi="Times New Roman" w:eastAsia="宋体"/>
          <w:b w:val="0"/>
          <w:i w:val="0"/>
          <w:color w:val="000000"/>
          <w:sz w:val="22"/>
        </w:rPr>
        <w:t xml:space="preserve">这个映射表在 </w:t>
      </w:r>
      <w:r>
        <w:rPr>
          <w:rFonts w:ascii="宋体" w:hAnsi="Courier New" w:eastAsia="宋体"/>
          <w:b w:val="0"/>
          <w:i w:val="0"/>
          <w:color w:val="000000"/>
          <w:sz w:val="22"/>
        </w:rPr>
        <w:t>readIdentifier()</w:t>
      </w:r>
      <w:r>
        <w:rPr>
          <w:rFonts w:ascii="宋体" w:hAnsi="Times New Roman" w:eastAsia="宋体"/>
          <w:b w:val="0"/>
          <w:i w:val="0"/>
          <w:color w:val="000000"/>
          <w:sz w:val="22"/>
        </w:rPr>
        <w:t xml:space="preserve"> 方法中被用来快速判断一个读取到的标识符字符串是否实际上是一个语言的关键字。</w:t>
      </w:r>
    </w:p>
    <w:bookmarkEnd w:id="111"/>
    <w:p>
      <w:pPr>
        <w:pStyle w:val="4"/>
        <w:spacing w:beforeLines="100" w:after="50" w:line="360" w:lineRule="auto"/>
        <w:ind w:left="0"/>
        <w:jc w:val="left"/>
      </w:pPr>
      <w:bookmarkStart w:id="112" w:name="5b4397ad"/>
      <w:r>
        <w:rPr>
          <w:rFonts w:ascii="宋体" w:hAnsi="Times New Roman" w:eastAsia="宋体"/>
        </w:rPr>
        <w:t>四、测试过程 (</w:t>
      </w:r>
      <w:r>
        <w:rPr>
          <w:rFonts w:ascii="宋体" w:hAnsi="Courier New" w:eastAsia="宋体"/>
        </w:rPr>
        <w:t>lexer_test.go</w:t>
      </w:r>
      <w:r>
        <w:rPr>
          <w:rFonts w:ascii="宋体" w:hAnsi="Times New Roman" w:eastAsia="宋体"/>
        </w:rPr>
        <w:t>)</w:t>
      </w:r>
    </w:p>
    <w:bookmarkEnd w:id="112"/>
    <w:p>
      <w:pPr>
        <w:spacing w:beforeLines="100" w:after="50" w:line="360" w:lineRule="auto"/>
        <w:ind w:left="0"/>
        <w:jc w:val="left"/>
      </w:pPr>
      <w:bookmarkStart w:id="113" w:name="u529ee2bd"/>
      <w:r>
        <w:rPr>
          <w:rFonts w:ascii="宋体" w:hAnsi="Times New Roman" w:eastAsia="宋体"/>
          <w:b w:val="0"/>
          <w:i w:val="0"/>
          <w:color w:val="000000"/>
          <w:sz w:val="22"/>
        </w:rPr>
        <w:t xml:space="preserve">确保词法分析器按预期工作的最重要手段是编写全面而细致的测试。本项目使用 Go 语言内置的 </w:t>
      </w:r>
      <w:r>
        <w:rPr>
          <w:rFonts w:ascii="宋体" w:hAnsi="Courier New" w:eastAsia="宋体"/>
          <w:b w:val="0"/>
          <w:i w:val="0"/>
          <w:color w:val="000000"/>
          <w:sz w:val="22"/>
        </w:rPr>
        <w:t>testing</w:t>
      </w:r>
      <w:r>
        <w:rPr>
          <w:rFonts w:ascii="宋体" w:hAnsi="Times New Roman" w:eastAsia="宋体"/>
          <w:b w:val="0"/>
          <w:i w:val="0"/>
          <w:color w:val="000000"/>
          <w:sz w:val="22"/>
        </w:rPr>
        <w:t xml:space="preserve"> 包和流行的 </w:t>
      </w:r>
      <w:r>
        <w:rPr>
          <w:rFonts w:ascii="宋体" w:hAnsi="Courier New" w:eastAsia="宋体"/>
          <w:b w:val="0"/>
          <w:i w:val="0"/>
          <w:color w:val="000000"/>
          <w:sz w:val="22"/>
        </w:rPr>
        <w:t>testify/assert</w:t>
      </w:r>
      <w:r>
        <w:rPr>
          <w:rFonts w:ascii="宋体" w:hAnsi="Times New Roman" w:eastAsia="宋体"/>
          <w:b w:val="0"/>
          <w:i w:val="0"/>
          <w:color w:val="000000"/>
          <w:sz w:val="22"/>
        </w:rPr>
        <w:t xml:space="preserve"> 库来辅助测试。</w:t>
      </w:r>
    </w:p>
    <w:bookmarkEnd w:id="113"/>
    <w:p>
      <w:pPr>
        <w:pStyle w:val="5"/>
        <w:spacing w:beforeLines="100" w:after="50" w:line="360" w:lineRule="auto"/>
        <w:ind w:left="0"/>
        <w:jc w:val="left"/>
      </w:pPr>
      <w:bookmarkStart w:id="114" w:name="1c84b367"/>
      <w:r>
        <w:rPr>
          <w:rFonts w:ascii="宋体" w:hAnsi="Times New Roman" w:eastAsia="宋体"/>
        </w:rPr>
        <w:t>1. 测试文件结构</w:t>
      </w:r>
    </w:p>
    <w:bookmarkEnd w:id="114"/>
    <w:p>
      <w:pPr>
        <w:spacing w:beforeLines="100" w:after="50" w:line="360" w:lineRule="auto"/>
        <w:ind w:left="0"/>
        <w:jc w:val="left"/>
      </w:pPr>
      <w:bookmarkStart w:id="115" w:name="ueb37e63d"/>
      <w:r>
        <w:rPr>
          <w:rFonts w:ascii="宋体" w:hAnsi="Times New Roman" w:eastAsia="宋体"/>
          <w:b w:val="0"/>
          <w:i w:val="0"/>
          <w:color w:val="000000"/>
          <w:sz w:val="22"/>
        </w:rPr>
        <w:t xml:space="preserve">测试代码位于 </w:t>
      </w:r>
      <w:r>
        <w:rPr>
          <w:rFonts w:ascii="宋体" w:hAnsi="Courier New" w:eastAsia="宋体"/>
          <w:b w:val="0"/>
          <w:i w:val="0"/>
          <w:color w:val="000000"/>
          <w:sz w:val="22"/>
        </w:rPr>
        <w:t>lexer_test.go</w:t>
      </w:r>
      <w:r>
        <w:rPr>
          <w:rFonts w:ascii="宋体" w:hAnsi="Times New Roman" w:eastAsia="宋体"/>
          <w:b w:val="0"/>
          <w:i w:val="0"/>
          <w:color w:val="000000"/>
          <w:sz w:val="22"/>
        </w:rPr>
        <w:t xml:space="preserve">。通常，测试文件会放在与被测试代码相同的包内（但文件名以 </w:t>
      </w:r>
      <w:r>
        <w:rPr>
          <w:rFonts w:ascii="宋体" w:hAnsi="Courier New" w:eastAsia="宋体"/>
          <w:b w:val="0"/>
          <w:i w:val="0"/>
          <w:color w:val="000000"/>
          <w:sz w:val="22"/>
        </w:rPr>
        <w:t>_test.go</w:t>
      </w:r>
      <w:r>
        <w:rPr>
          <w:rFonts w:ascii="宋体" w:hAnsi="Times New Roman" w:eastAsia="宋体"/>
          <w:b w:val="0"/>
          <w:i w:val="0"/>
          <w:color w:val="000000"/>
          <w:sz w:val="22"/>
        </w:rPr>
        <w:t xml:space="preserve"> 结尾），或者放在一个名为 </w:t>
      </w:r>
      <w:r>
        <w:rPr>
          <w:rFonts w:ascii="宋体" w:hAnsi="Courier New" w:eastAsia="宋体"/>
          <w:b w:val="0"/>
          <w:i w:val="0"/>
          <w:color w:val="000000"/>
          <w:sz w:val="22"/>
        </w:rPr>
        <w:t>testdata</w:t>
      </w:r>
      <w:r>
        <w:rPr>
          <w:rFonts w:ascii="宋体" w:hAnsi="Times New Roman" w:eastAsia="宋体"/>
          <w:b w:val="0"/>
          <w:i w:val="0"/>
          <w:color w:val="000000"/>
          <w:sz w:val="22"/>
        </w:rPr>
        <w:t xml:space="preserve"> 的子目录中存放测试输入和预期的输出文件。在这个项目中：</w:t>
      </w:r>
    </w:p>
    <w:bookmarkEnd w:id="115"/>
    <w:p>
      <w:pPr>
        <w:numPr>
          <w:ilvl w:val="0"/>
          <w:numId w:val="37"/>
        </w:numPr>
        <w:spacing w:beforeLines="100" w:after="50" w:line="360" w:lineRule="auto"/>
        <w:ind w:left="360"/>
        <w:jc w:val="left"/>
      </w:pPr>
      <w:bookmarkStart w:id="116" w:name="u051e16b9"/>
      <w:r>
        <w:rPr>
          <w:rFonts w:ascii="宋体" w:hAnsi="Times New Roman" w:eastAsia="宋体"/>
          <w:b w:val="0"/>
          <w:i w:val="0"/>
          <w:color w:val="000000"/>
          <w:sz w:val="22"/>
        </w:rPr>
        <w:t xml:space="preserve">测试驱动函数是 </w:t>
      </w:r>
      <w:r>
        <w:rPr>
          <w:rFonts w:ascii="宋体" w:hAnsi="Courier New" w:eastAsia="宋体"/>
          <w:b w:val="0"/>
          <w:i w:val="0"/>
          <w:color w:val="000000"/>
          <w:sz w:val="22"/>
        </w:rPr>
        <w:t>TestLexer(t *testing.T)</w:t>
      </w:r>
      <w:r>
        <w:rPr>
          <w:rFonts w:ascii="宋体" w:hAnsi="Times New Roman" w:eastAsia="宋体"/>
          <w:b w:val="0"/>
          <w:i w:val="0"/>
          <w:color w:val="000000"/>
          <w:sz w:val="22"/>
        </w:rPr>
        <w:t>。</w:t>
      </w:r>
    </w:p>
    <w:bookmarkEnd w:id="116"/>
    <w:p>
      <w:pPr>
        <w:numPr>
          <w:ilvl w:val="0"/>
          <w:numId w:val="37"/>
        </w:numPr>
        <w:spacing w:beforeLines="100" w:after="50" w:line="360" w:lineRule="auto"/>
        <w:ind w:left="360"/>
        <w:jc w:val="left"/>
      </w:pPr>
      <w:bookmarkStart w:id="117" w:name="u1a023f3c"/>
      <w:r>
        <w:rPr>
          <w:rFonts w:ascii="宋体" w:hAnsi="Times New Roman" w:eastAsia="宋体"/>
          <w:b w:val="0"/>
          <w:i w:val="0"/>
          <w:color w:val="000000"/>
          <w:sz w:val="22"/>
        </w:rPr>
        <w:t xml:space="preserve">测试用例数据（输入文件和期望输出文件）通常放在一个名为 </w:t>
      </w:r>
      <w:r>
        <w:rPr>
          <w:rFonts w:ascii="宋体" w:hAnsi="Courier New" w:eastAsia="宋体"/>
          <w:b w:val="0"/>
          <w:i w:val="0"/>
          <w:color w:val="000000"/>
          <w:sz w:val="22"/>
        </w:rPr>
        <w:t>testdata</w:t>
      </w:r>
      <w:r>
        <w:rPr>
          <w:rFonts w:ascii="宋体" w:hAnsi="Times New Roman" w:eastAsia="宋体"/>
          <w:b w:val="0"/>
          <w:i w:val="0"/>
          <w:color w:val="000000"/>
          <w:sz w:val="22"/>
        </w:rPr>
        <w:t xml:space="preserve"> 的子目录中。例如：</w:t>
      </w:r>
    </w:p>
    <w:bookmarkEnd w:id="117"/>
    <w:p>
      <w:pPr>
        <w:numPr>
          <w:ilvl w:val="1"/>
          <w:numId w:val="38"/>
        </w:numPr>
        <w:spacing w:beforeLines="100" w:after="50" w:line="360" w:lineRule="auto"/>
        <w:ind w:left="720"/>
        <w:jc w:val="left"/>
      </w:pPr>
      <w:bookmarkStart w:id="118" w:name="u9705a28a"/>
      <w:r>
        <w:rPr>
          <w:rFonts w:ascii="宋体" w:hAnsi="Courier New" w:eastAsia="宋体"/>
          <w:b w:val="0"/>
          <w:i w:val="0"/>
          <w:color w:val="000000"/>
          <w:sz w:val="22"/>
        </w:rPr>
        <w:t>testdata/testfile1.txt</w:t>
      </w:r>
      <w:r>
        <w:rPr>
          <w:rFonts w:ascii="宋体" w:hAnsi="Times New Roman" w:eastAsia="宋体"/>
          <w:b w:val="0"/>
          <w:i w:val="0"/>
          <w:color w:val="000000"/>
          <w:sz w:val="22"/>
        </w:rPr>
        <w:t xml:space="preserve"> (输入源代码)</w:t>
      </w:r>
    </w:p>
    <w:bookmarkEnd w:id="118"/>
    <w:p>
      <w:pPr>
        <w:numPr>
          <w:ilvl w:val="1"/>
          <w:numId w:val="38"/>
        </w:numPr>
        <w:spacing w:beforeLines="100" w:after="50" w:line="360" w:lineRule="auto"/>
        <w:ind w:left="720"/>
        <w:jc w:val="left"/>
      </w:pPr>
      <w:bookmarkStart w:id="119" w:name="ud291c13d"/>
      <w:r>
        <w:rPr>
          <w:rFonts w:ascii="宋体" w:hAnsi="Courier New" w:eastAsia="宋体"/>
          <w:b w:val="0"/>
          <w:i w:val="0"/>
          <w:color w:val="000000"/>
          <w:sz w:val="22"/>
        </w:rPr>
        <w:t>testdata/output1.txt</w:t>
      </w:r>
      <w:r>
        <w:rPr>
          <w:rFonts w:ascii="宋体" w:hAnsi="Times New Roman" w:eastAsia="宋体"/>
          <w:b w:val="0"/>
          <w:i w:val="0"/>
          <w:color w:val="000000"/>
          <w:sz w:val="22"/>
        </w:rPr>
        <w:t xml:space="preserve"> (期望的词法单元序列)</w:t>
      </w:r>
    </w:p>
    <w:bookmarkEnd w:id="119"/>
    <w:p>
      <w:pPr>
        <w:pStyle w:val="5"/>
        <w:spacing w:beforeLines="100" w:after="50" w:line="360" w:lineRule="auto"/>
        <w:ind w:left="0"/>
        <w:jc w:val="left"/>
      </w:pPr>
      <w:bookmarkStart w:id="120" w:name="b63c1822"/>
      <w:r>
        <w:rPr>
          <w:rFonts w:ascii="宋体" w:hAnsi="Times New Roman" w:eastAsia="宋体"/>
        </w:rPr>
        <w:t>2. 测试用例定义 (</w:t>
      </w:r>
      <w:r>
        <w:rPr>
          <w:rFonts w:ascii="宋体" w:hAnsi="Courier New" w:eastAsia="宋体"/>
        </w:rPr>
        <w:t>testCases</w:t>
      </w:r>
      <w:r>
        <w:rPr>
          <w:rFonts w:ascii="宋体" w:hAnsi="Times New Roman" w:eastAsia="宋体"/>
        </w:rPr>
        <w:t>)</w:t>
      </w:r>
    </w:p>
    <w:bookmarkEnd w:id="120"/>
    <w:p>
      <w:pPr>
        <w:spacing w:beforeLines="100" w:after="50" w:line="360" w:lineRule="auto"/>
        <w:ind w:left="0"/>
        <w:jc w:val="left"/>
      </w:pPr>
      <w:bookmarkStart w:id="121" w:name="u5d53f61d"/>
      <w:r>
        <w:rPr>
          <w:rFonts w:ascii="宋体" w:hAnsi="Times New Roman" w:eastAsia="宋体"/>
          <w:b w:val="0"/>
          <w:i w:val="0"/>
          <w:color w:val="000000"/>
          <w:sz w:val="22"/>
        </w:rPr>
        <w:t xml:space="preserve">在 </w:t>
      </w:r>
      <w:r>
        <w:rPr>
          <w:rFonts w:ascii="宋体" w:hAnsi="Courier New" w:eastAsia="宋体"/>
          <w:b w:val="0"/>
          <w:i w:val="0"/>
          <w:color w:val="000000"/>
          <w:sz w:val="22"/>
        </w:rPr>
        <w:t>TestLexer</w:t>
      </w:r>
      <w:r>
        <w:rPr>
          <w:rFonts w:ascii="宋体" w:hAnsi="Times New Roman" w:eastAsia="宋体"/>
          <w:b w:val="0"/>
          <w:i w:val="0"/>
          <w:color w:val="000000"/>
          <w:sz w:val="22"/>
        </w:rPr>
        <w:t xml:space="preserve"> 函数内部，定义了一个 </w:t>
      </w:r>
      <w:r>
        <w:rPr>
          <w:rFonts w:ascii="宋体" w:hAnsi="Courier New" w:eastAsia="宋体"/>
          <w:b w:val="0"/>
          <w:i w:val="0"/>
          <w:color w:val="000000"/>
          <w:sz w:val="22"/>
        </w:rPr>
        <w:t>testCases</w:t>
      </w:r>
      <w:r>
        <w:rPr>
          <w:rFonts w:ascii="宋体" w:hAnsi="Times New Roman" w:eastAsia="宋体"/>
          <w:b w:val="0"/>
          <w:i w:val="0"/>
          <w:color w:val="000000"/>
          <w:sz w:val="22"/>
        </w:rPr>
        <w:t xml:space="preserve"> 切片，其中每个元素代表一个独立的测试场景：</w:t>
      </w:r>
    </w:p>
    <w:bookmarkEnd w:id="121"/>
    <w:p>
      <w:pPr>
        <w:pStyle w:val="25"/>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2" w:name="qKeFn"/>
      <w:r>
        <w:rPr>
          <w:rFonts w:ascii="宋体" w:hAnsi="Courier New" w:eastAsia="宋体"/>
          <w:color w:val="000000"/>
          <w:sz w:val="20"/>
        </w:rPr>
        <w:t>testCases := []struct {</w:t>
      </w:r>
      <w:r>
        <w:rPr>
          <w:rFonts w:ascii="宋体" w:hAnsi="Courier New" w:eastAsia="宋体"/>
          <w:color w:val="000000"/>
          <w:sz w:val="20"/>
        </w:rPr>
        <w:br w:type="textWrapping"/>
      </w:r>
      <w:r>
        <w:rPr>
          <w:rFonts w:ascii="宋体" w:hAnsi="Courier New" w:eastAsia="宋体"/>
          <w:color w:val="000000"/>
          <w:sz w:val="20"/>
        </w:rPr>
        <w:t xml:space="preserve">    name       string // 测试用例的描述性名称</w:t>
      </w:r>
      <w:r>
        <w:rPr>
          <w:rFonts w:ascii="宋体" w:hAnsi="Courier New" w:eastAsia="宋体"/>
          <w:color w:val="000000"/>
          <w:sz w:val="20"/>
        </w:rPr>
        <w:br w:type="textWrapping"/>
      </w:r>
      <w:r>
        <w:rPr>
          <w:rFonts w:ascii="宋体" w:hAnsi="Courier New" w:eastAsia="宋体"/>
          <w:color w:val="000000"/>
          <w:sz w:val="20"/>
        </w:rPr>
        <w:t xml:space="preserve">    testFile   string // 输入源程序文件名 (相对于 testdata 目录)</w:t>
      </w:r>
      <w:r>
        <w:rPr>
          <w:rFonts w:ascii="宋体" w:hAnsi="Courier New" w:eastAsia="宋体"/>
          <w:color w:val="000000"/>
          <w:sz w:val="20"/>
        </w:rPr>
        <w:br w:type="textWrapping"/>
      </w:r>
      <w:r>
        <w:rPr>
          <w:rFonts w:ascii="宋体" w:hAnsi="Courier New" w:eastAsia="宋体"/>
          <w:color w:val="000000"/>
          <w:sz w:val="20"/>
        </w:rPr>
        <w:t xml:space="preserve">    expectFile string // 期望的词法分析结果输出文件名 (相对于 testdata 目录)</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r>
        <w:rPr>
          <w:rFonts w:ascii="宋体" w:hAnsi="Courier New" w:eastAsia="宋体"/>
          <w:color w:val="000000"/>
          <w:sz w:val="20"/>
        </w:rPr>
        <w:t xml:space="preserve">    {"Testcase1", "testfile1.txt", "output1.txt"},</w:t>
      </w:r>
      <w:r>
        <w:rPr>
          <w:rFonts w:ascii="宋体" w:hAnsi="Courier New" w:eastAsia="宋体"/>
          <w:color w:val="000000"/>
          <w:sz w:val="20"/>
        </w:rPr>
        <w:br w:type="textWrapping"/>
      </w:r>
      <w:r>
        <w:rPr>
          <w:rFonts w:ascii="宋体" w:hAnsi="Courier New" w:eastAsia="宋体"/>
          <w:color w:val="000000"/>
          <w:sz w:val="20"/>
        </w:rPr>
        <w:t xml:space="preserve">    {"Testcase2", "testfile2.txt", "output2.txt"},</w:t>
      </w:r>
      <w:r>
        <w:rPr>
          <w:rFonts w:ascii="宋体" w:hAnsi="Courier New" w:eastAsia="宋体"/>
          <w:color w:val="000000"/>
          <w:sz w:val="20"/>
        </w:rPr>
        <w:br w:type="textWrapping"/>
      </w:r>
      <w:r>
        <w:rPr>
          <w:rFonts w:ascii="宋体" w:hAnsi="Courier New" w:eastAsia="宋体"/>
          <w:color w:val="000000"/>
          <w:sz w:val="20"/>
        </w:rPr>
        <w:t xml:space="preserve">    {"Testcase3", "testfile3.txt", "output3.txt"},</w:t>
      </w:r>
      <w:r>
        <w:rPr>
          <w:rFonts w:ascii="宋体" w:hAnsi="Courier New" w:eastAsia="宋体"/>
          <w:color w:val="000000"/>
          <w:sz w:val="20"/>
        </w:rPr>
        <w:br w:type="textWrapping"/>
      </w:r>
      <w:r>
        <w:rPr>
          <w:rFonts w:ascii="宋体" w:hAnsi="Courier New" w:eastAsia="宋体"/>
          <w:color w:val="000000"/>
          <w:sz w:val="20"/>
        </w:rPr>
        <w:t xml:space="preserve">    // 可以根据需要添加更多测试用例</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122"/>
    <w:p>
      <w:pPr>
        <w:pStyle w:val="5"/>
        <w:spacing w:beforeLines="100" w:after="50" w:line="360" w:lineRule="auto"/>
        <w:ind w:left="0"/>
        <w:jc w:val="left"/>
      </w:pPr>
      <w:bookmarkStart w:id="123" w:name="81db0e51"/>
      <w:r>
        <w:rPr>
          <w:rFonts w:ascii="宋体" w:hAnsi="Times New Roman" w:eastAsia="宋体"/>
        </w:rPr>
        <w:t>3. 测试执行流程</w:t>
      </w:r>
    </w:p>
    <w:bookmarkEnd w:id="123"/>
    <w:p>
      <w:pPr>
        <w:spacing w:beforeLines="100" w:after="50" w:line="360" w:lineRule="auto"/>
        <w:ind w:left="0"/>
        <w:jc w:val="left"/>
      </w:pPr>
      <w:bookmarkStart w:id="124" w:name="ub3612053"/>
      <w:r>
        <w:rPr>
          <w:rFonts w:ascii="宋体" w:hAnsi="Times New Roman" w:eastAsia="宋体"/>
          <w:b w:val="0"/>
          <w:i w:val="0"/>
          <w:color w:val="000000"/>
          <w:sz w:val="22"/>
        </w:rPr>
        <w:t xml:space="preserve">代码通过一个循环遍历 </w:t>
      </w:r>
      <w:r>
        <w:rPr>
          <w:rFonts w:ascii="宋体" w:hAnsi="Courier New" w:eastAsia="宋体"/>
          <w:b w:val="0"/>
          <w:i w:val="0"/>
          <w:color w:val="000000"/>
          <w:sz w:val="22"/>
        </w:rPr>
        <w:t>testCases</w:t>
      </w:r>
      <w:r>
        <w:rPr>
          <w:rFonts w:ascii="宋体" w:hAnsi="Times New Roman" w:eastAsia="宋体"/>
          <w:b w:val="0"/>
          <w:i w:val="0"/>
          <w:color w:val="000000"/>
          <w:sz w:val="22"/>
        </w:rPr>
        <w:t xml:space="preserve">，并为每个测试用例执行以下步骤（使用 </w:t>
      </w:r>
      <w:r>
        <w:rPr>
          <w:rFonts w:ascii="宋体" w:hAnsi="Courier New" w:eastAsia="宋体"/>
          <w:b w:val="0"/>
          <w:i w:val="0"/>
          <w:color w:val="000000"/>
          <w:sz w:val="22"/>
        </w:rPr>
        <w:t>t.Run</w:t>
      </w:r>
      <w:r>
        <w:rPr>
          <w:rFonts w:ascii="宋体" w:hAnsi="Times New Roman" w:eastAsia="宋体"/>
          <w:b w:val="0"/>
          <w:i w:val="0"/>
          <w:color w:val="000000"/>
          <w:sz w:val="22"/>
        </w:rPr>
        <w:t xml:space="preserve"> 为每个用例创建一个子测试）：</w:t>
      </w:r>
    </w:p>
    <w:bookmarkEnd w:id="124"/>
    <w:p>
      <w:pPr>
        <w:numPr>
          <w:ilvl w:val="0"/>
          <w:numId w:val="39"/>
        </w:numPr>
        <w:spacing w:beforeLines="100" w:after="50" w:line="360" w:lineRule="auto"/>
        <w:ind w:left="360"/>
        <w:jc w:val="left"/>
      </w:pPr>
      <w:bookmarkStart w:id="125" w:name="u3106d46a"/>
      <w:r>
        <w:rPr>
          <w:rFonts w:ascii="宋体" w:hAnsi="Times New Roman" w:eastAsia="宋体"/>
          <w:b/>
          <w:i w:val="0"/>
          <w:color w:val="000000"/>
          <w:sz w:val="22"/>
        </w:rPr>
        <w:t>读取输入数据：</w:t>
      </w:r>
      <w:r>
        <w:rPr>
          <w:rFonts w:ascii="宋体" w:hAnsi="Times New Roman" w:eastAsia="宋体"/>
          <w:b w:val="0"/>
          <w:i w:val="0"/>
          <w:color w:val="000000"/>
          <w:sz w:val="22"/>
        </w:rPr>
        <w:t xml:space="preserve"> 使用辅助函数 </w:t>
      </w:r>
      <w:r>
        <w:rPr>
          <w:rFonts w:ascii="宋体" w:hAnsi="Courier New" w:eastAsia="宋体"/>
          <w:b w:val="0"/>
          <w:i w:val="0"/>
          <w:color w:val="000000"/>
          <w:sz w:val="22"/>
        </w:rPr>
        <w:t>readFile(t, filepath.Join("testdata", tc.testFile))</w:t>
      </w:r>
      <w:r>
        <w:rPr>
          <w:rFonts w:ascii="宋体" w:hAnsi="Times New Roman" w:eastAsia="宋体"/>
          <w:b w:val="0"/>
          <w:i w:val="0"/>
          <w:color w:val="000000"/>
          <w:sz w:val="22"/>
        </w:rPr>
        <w:t xml:space="preserve"> 从指定的测试输入文件中读取源代码内容。</w:t>
      </w:r>
      <w:r>
        <w:rPr>
          <w:rFonts w:ascii="宋体" w:hAnsi="Courier New" w:eastAsia="宋体"/>
          <w:b w:val="0"/>
          <w:i w:val="0"/>
          <w:color w:val="000000"/>
          <w:sz w:val="22"/>
        </w:rPr>
        <w:t>filepath.Join</w:t>
      </w:r>
      <w:r>
        <w:rPr>
          <w:rFonts w:ascii="宋体" w:hAnsi="Times New Roman" w:eastAsia="宋体"/>
          <w:b w:val="0"/>
          <w:i w:val="0"/>
          <w:color w:val="000000"/>
          <w:sz w:val="22"/>
        </w:rPr>
        <w:t xml:space="preserve"> 用于正确地构建跨平台的文件路径。</w:t>
      </w:r>
    </w:p>
    <w:bookmarkEnd w:id="125"/>
    <w:p>
      <w:pPr>
        <w:numPr>
          <w:ilvl w:val="0"/>
          <w:numId w:val="39"/>
        </w:numPr>
        <w:spacing w:beforeLines="100" w:after="50" w:line="360" w:lineRule="auto"/>
        <w:ind w:left="360"/>
        <w:jc w:val="left"/>
      </w:pPr>
      <w:bookmarkStart w:id="126" w:name="u2ad740ee"/>
      <w:r>
        <w:rPr>
          <w:rFonts w:ascii="宋体" w:hAnsi="Times New Roman" w:eastAsia="宋体"/>
          <w:b/>
          <w:i w:val="0"/>
          <w:color w:val="000000"/>
          <w:sz w:val="22"/>
        </w:rPr>
        <w:t>执行词法分析：</w:t>
      </w:r>
    </w:p>
    <w:bookmarkEnd w:id="126"/>
    <w:p>
      <w:pPr>
        <w:numPr>
          <w:ilvl w:val="1"/>
          <w:numId w:val="40"/>
        </w:numPr>
        <w:spacing w:beforeLines="100" w:after="50" w:line="360" w:lineRule="auto"/>
        <w:ind w:left="720"/>
        <w:jc w:val="left"/>
      </w:pPr>
      <w:bookmarkStart w:id="127" w:name="u41ddf7b7"/>
      <w:r>
        <w:rPr>
          <w:rFonts w:ascii="宋体" w:hAnsi="Times New Roman" w:eastAsia="宋体"/>
          <w:b w:val="0"/>
          <w:i w:val="0"/>
          <w:color w:val="000000"/>
          <w:sz w:val="22"/>
        </w:rPr>
        <w:t>创建一个新的词法分析器实例：</w:t>
      </w:r>
      <w:r>
        <w:rPr>
          <w:rFonts w:ascii="宋体" w:hAnsi="Courier New" w:eastAsia="宋体"/>
          <w:b w:val="0"/>
          <w:i w:val="0"/>
          <w:color w:val="000000"/>
          <w:sz w:val="22"/>
        </w:rPr>
        <w:t>l := lexer.New(input)</w:t>
      </w:r>
      <w:r>
        <w:rPr>
          <w:rFonts w:ascii="宋体" w:hAnsi="Times New Roman" w:eastAsia="宋体"/>
          <w:b w:val="0"/>
          <w:i w:val="0"/>
          <w:color w:val="000000"/>
          <w:sz w:val="22"/>
        </w:rPr>
        <w:t>。</w:t>
      </w:r>
    </w:p>
    <w:bookmarkEnd w:id="127"/>
    <w:p>
      <w:pPr>
        <w:numPr>
          <w:ilvl w:val="1"/>
          <w:numId w:val="40"/>
        </w:numPr>
        <w:spacing w:beforeLines="100" w:after="50" w:line="360" w:lineRule="auto"/>
        <w:ind w:left="720"/>
        <w:jc w:val="left"/>
      </w:pPr>
      <w:bookmarkStart w:id="128" w:name="u35ea2e7e"/>
      <w:r>
        <w:rPr>
          <w:rFonts w:ascii="宋体" w:hAnsi="Times New Roman" w:eastAsia="宋体"/>
          <w:b w:val="0"/>
          <w:i w:val="0"/>
          <w:color w:val="000000"/>
          <w:sz w:val="22"/>
        </w:rPr>
        <w:t xml:space="preserve">初始化一个空字符串切片 </w:t>
      </w:r>
      <w:r>
        <w:rPr>
          <w:rFonts w:ascii="宋体" w:hAnsi="Courier New" w:eastAsia="宋体"/>
          <w:b w:val="0"/>
          <w:i w:val="0"/>
          <w:color w:val="000000"/>
          <w:sz w:val="22"/>
        </w:rPr>
        <w:t>var tokens []string</w:t>
      </w:r>
      <w:r>
        <w:rPr>
          <w:rFonts w:ascii="宋体" w:hAnsi="Times New Roman" w:eastAsia="宋体"/>
          <w:b w:val="0"/>
          <w:i w:val="0"/>
          <w:color w:val="000000"/>
          <w:sz w:val="22"/>
        </w:rPr>
        <w:t xml:space="preserve"> 用于存储生成的词法单元的字符串表示。</w:t>
      </w:r>
    </w:p>
    <w:bookmarkEnd w:id="128"/>
    <w:p>
      <w:pPr>
        <w:numPr>
          <w:ilvl w:val="1"/>
          <w:numId w:val="40"/>
        </w:numPr>
        <w:spacing w:beforeLines="100" w:after="50" w:line="360" w:lineRule="auto"/>
        <w:ind w:left="720"/>
        <w:jc w:val="left"/>
      </w:pPr>
      <w:bookmarkStart w:id="129" w:name="uf3830559"/>
      <w:r>
        <w:rPr>
          <w:rFonts w:ascii="宋体" w:hAnsi="Times New Roman" w:eastAsia="宋体"/>
          <w:b w:val="0"/>
          <w:i w:val="0"/>
          <w:color w:val="000000"/>
          <w:sz w:val="22"/>
        </w:rPr>
        <w:t>进入一个无限循环：</w:t>
      </w:r>
    </w:p>
    <w:bookmarkEnd w:id="129"/>
    <w:p>
      <w:pPr>
        <w:numPr>
          <w:ilvl w:val="2"/>
          <w:numId w:val="41"/>
        </w:numPr>
        <w:spacing w:beforeLines="100" w:after="50" w:line="360" w:lineRule="auto"/>
        <w:ind w:left="1080"/>
        <w:jc w:val="left"/>
      </w:pPr>
      <w:bookmarkStart w:id="130" w:name="u605d16e9"/>
      <w:r>
        <w:rPr>
          <w:rFonts w:ascii="宋体" w:hAnsi="Times New Roman" w:eastAsia="宋体"/>
          <w:b w:val="0"/>
          <w:i w:val="0"/>
          <w:color w:val="000000"/>
          <w:sz w:val="22"/>
        </w:rPr>
        <w:t xml:space="preserve">调用 </w:t>
      </w:r>
      <w:r>
        <w:rPr>
          <w:rFonts w:ascii="宋体" w:hAnsi="Courier New" w:eastAsia="宋体"/>
          <w:b w:val="0"/>
          <w:i w:val="0"/>
          <w:color w:val="000000"/>
          <w:sz w:val="22"/>
        </w:rPr>
        <w:t>token := l.NextToken()</w:t>
      </w:r>
      <w:r>
        <w:rPr>
          <w:rFonts w:ascii="宋体" w:hAnsi="Times New Roman" w:eastAsia="宋体"/>
          <w:b w:val="0"/>
          <w:i w:val="0"/>
          <w:color w:val="000000"/>
          <w:sz w:val="22"/>
        </w:rPr>
        <w:t xml:space="preserve"> 获取下一个词法单元。</w:t>
      </w:r>
    </w:p>
    <w:bookmarkEnd w:id="130"/>
    <w:p>
      <w:pPr>
        <w:numPr>
          <w:ilvl w:val="2"/>
          <w:numId w:val="41"/>
        </w:numPr>
        <w:spacing w:beforeLines="100" w:after="50" w:line="360" w:lineRule="auto"/>
        <w:ind w:left="1080"/>
        <w:jc w:val="left"/>
      </w:pPr>
      <w:bookmarkStart w:id="131" w:name="ub6ab008e"/>
      <w:r>
        <w:rPr>
          <w:rFonts w:ascii="宋体" w:hAnsi="Times New Roman" w:eastAsia="宋体"/>
          <w:b w:val="0"/>
          <w:i w:val="0"/>
          <w:color w:val="000000"/>
          <w:sz w:val="22"/>
        </w:rPr>
        <w:t xml:space="preserve">将 </w:t>
      </w:r>
      <w:r>
        <w:rPr>
          <w:rFonts w:ascii="宋体" w:hAnsi="Courier New" w:eastAsia="宋体"/>
          <w:b w:val="0"/>
          <w:i w:val="0"/>
          <w:color w:val="000000"/>
          <w:sz w:val="22"/>
        </w:rPr>
        <w:t>token.String()</w:t>
      </w:r>
      <w:r>
        <w:rPr>
          <w:rFonts w:ascii="宋体" w:hAnsi="Times New Roman" w:eastAsia="宋体"/>
          <w:b w:val="0"/>
          <w:i w:val="0"/>
          <w:color w:val="000000"/>
          <w:sz w:val="22"/>
        </w:rPr>
        <w:t xml:space="preserve">（例如 </w:t>
      </w:r>
      <w:r>
        <w:rPr>
          <w:rFonts w:ascii="宋体" w:hAnsi="Courier New" w:eastAsia="宋体"/>
          <w:b w:val="0"/>
          <w:i w:val="0"/>
          <w:color w:val="000000"/>
          <w:sz w:val="22"/>
        </w:rPr>
        <w:t>"INTTK 10"</w:t>
      </w:r>
      <w:r>
        <w:rPr>
          <w:rFonts w:ascii="宋体" w:hAnsi="Times New Roman" w:eastAsia="宋体"/>
          <w:b w:val="0"/>
          <w:i w:val="0"/>
          <w:color w:val="000000"/>
          <w:sz w:val="22"/>
        </w:rPr>
        <w:t xml:space="preserve">）追加到 </w:t>
      </w:r>
      <w:r>
        <w:rPr>
          <w:rFonts w:ascii="宋体" w:hAnsi="Courier New" w:eastAsia="宋体"/>
          <w:b w:val="0"/>
          <w:i w:val="0"/>
          <w:color w:val="000000"/>
          <w:sz w:val="22"/>
        </w:rPr>
        <w:t>tokens</w:t>
      </w:r>
      <w:r>
        <w:rPr>
          <w:rFonts w:ascii="宋体" w:hAnsi="Times New Roman" w:eastAsia="宋体"/>
          <w:b w:val="0"/>
          <w:i w:val="0"/>
          <w:color w:val="000000"/>
          <w:sz w:val="22"/>
        </w:rPr>
        <w:t xml:space="preserve"> 切片。</w:t>
      </w:r>
    </w:p>
    <w:bookmarkEnd w:id="131"/>
    <w:p>
      <w:pPr>
        <w:numPr>
          <w:ilvl w:val="2"/>
          <w:numId w:val="41"/>
        </w:numPr>
        <w:spacing w:beforeLines="100" w:after="50" w:line="360" w:lineRule="auto"/>
        <w:ind w:left="1080"/>
        <w:jc w:val="left"/>
      </w:pPr>
      <w:bookmarkStart w:id="132" w:name="ub72794ca"/>
      <w:r>
        <w:rPr>
          <w:rFonts w:ascii="宋体" w:hAnsi="Times New Roman" w:eastAsia="宋体"/>
          <w:b w:val="0"/>
          <w:i w:val="0"/>
          <w:color w:val="000000"/>
          <w:sz w:val="22"/>
        </w:rPr>
        <w:t xml:space="preserve">如果 </w:t>
      </w:r>
      <w:r>
        <w:rPr>
          <w:rFonts w:ascii="宋体" w:hAnsi="Courier New" w:eastAsia="宋体"/>
          <w:b w:val="0"/>
          <w:i w:val="0"/>
          <w:color w:val="000000"/>
          <w:sz w:val="22"/>
        </w:rPr>
        <w:t>token.Type == lexer.EOF</w:t>
      </w:r>
      <w:r>
        <w:rPr>
          <w:rFonts w:ascii="宋体" w:hAnsi="Times New Roman" w:eastAsia="宋体"/>
          <w:b w:val="0"/>
          <w:i w:val="0"/>
          <w:color w:val="000000"/>
          <w:sz w:val="22"/>
        </w:rPr>
        <w:t>，则表示已处理完所有输入，跳出循环。</w:t>
      </w:r>
    </w:p>
    <w:bookmarkEnd w:id="132"/>
    <w:p>
      <w:pPr>
        <w:numPr>
          <w:ilvl w:val="0"/>
          <w:numId w:val="42"/>
        </w:numPr>
        <w:spacing w:beforeLines="100" w:after="50" w:line="360" w:lineRule="auto"/>
        <w:ind w:left="360"/>
        <w:jc w:val="left"/>
      </w:pPr>
      <w:bookmarkStart w:id="133" w:name="u450e8fbd"/>
      <w:r>
        <w:rPr>
          <w:rFonts w:ascii="宋体" w:hAnsi="Times New Roman" w:eastAsia="宋体"/>
          <w:b/>
          <w:i w:val="0"/>
          <w:color w:val="000000"/>
          <w:sz w:val="22"/>
        </w:rPr>
        <w:t>读取期望的输出数据：</w:t>
      </w:r>
      <w:r>
        <w:rPr>
          <w:rFonts w:ascii="宋体" w:hAnsi="Times New Roman" w:eastAsia="宋体"/>
          <w:b w:val="0"/>
          <w:i w:val="0"/>
          <w:color w:val="000000"/>
          <w:sz w:val="22"/>
        </w:rPr>
        <w:t xml:space="preserve"> 使用辅助函数 </w:t>
      </w:r>
      <w:r>
        <w:rPr>
          <w:rFonts w:ascii="宋体" w:hAnsi="Courier New" w:eastAsia="宋体"/>
          <w:b w:val="0"/>
          <w:i w:val="0"/>
          <w:color w:val="000000"/>
          <w:sz w:val="22"/>
        </w:rPr>
        <w:t>readFileLines(t, filepath.Join("testdata", tc.expectFile))</w:t>
      </w:r>
      <w:r>
        <w:rPr>
          <w:rFonts w:ascii="宋体" w:hAnsi="Times New Roman" w:eastAsia="宋体"/>
          <w:b w:val="0"/>
          <w:i w:val="0"/>
          <w:color w:val="000000"/>
          <w:sz w:val="22"/>
        </w:rPr>
        <w:t xml:space="preserve"> 从指定的期望输出文件中读取内容。这个函数通常会将文件内容按行分割成一个字符串切片。</w:t>
      </w:r>
    </w:p>
    <w:bookmarkEnd w:id="133"/>
    <w:p>
      <w:pPr>
        <w:numPr>
          <w:ilvl w:val="0"/>
          <w:numId w:val="42"/>
        </w:numPr>
        <w:spacing w:beforeLines="100" w:after="50" w:line="360" w:lineRule="auto"/>
        <w:ind w:left="360"/>
        <w:jc w:val="left"/>
      </w:pPr>
      <w:bookmarkStart w:id="134" w:name="u95738ad2"/>
      <w:r>
        <w:rPr>
          <w:rFonts w:ascii="宋体" w:hAnsi="Times New Roman" w:eastAsia="宋体"/>
          <w:b/>
          <w:i w:val="0"/>
          <w:color w:val="000000"/>
          <w:sz w:val="22"/>
        </w:rPr>
        <w:t>比较实际输出与期望输出：</w:t>
      </w:r>
    </w:p>
    <w:bookmarkEnd w:id="134"/>
    <w:p>
      <w:pPr>
        <w:numPr>
          <w:ilvl w:val="1"/>
          <w:numId w:val="43"/>
        </w:numPr>
        <w:spacing w:beforeLines="100" w:after="50" w:line="360" w:lineRule="auto"/>
        <w:ind w:left="720"/>
        <w:jc w:val="left"/>
      </w:pPr>
      <w:bookmarkStart w:id="135" w:name="ud91a037d"/>
      <w:r>
        <w:rPr>
          <w:rFonts w:ascii="宋体" w:hAnsi="Times New Roman" w:eastAsia="宋体"/>
          <w:b/>
          <w:i w:val="0"/>
          <w:color w:val="000000"/>
          <w:sz w:val="22"/>
        </w:rPr>
        <w:t>规范化 (Normalization)：</w:t>
      </w:r>
      <w:r>
        <w:rPr>
          <w:rFonts w:ascii="宋体" w:hAnsi="Times New Roman" w:eastAsia="宋体"/>
          <w:b w:val="0"/>
          <w:i w:val="0"/>
          <w:color w:val="000000"/>
          <w:sz w:val="22"/>
        </w:rPr>
        <w:t xml:space="preserve"> 在比较之前，通常会对实际生成的 </w:t>
      </w:r>
      <w:r>
        <w:rPr>
          <w:rFonts w:ascii="宋体" w:hAnsi="Courier New" w:eastAsia="宋体"/>
          <w:b w:val="0"/>
          <w:i w:val="0"/>
          <w:color w:val="000000"/>
          <w:sz w:val="22"/>
        </w:rPr>
        <w:t>tokens</w:t>
      </w:r>
      <w:r>
        <w:rPr>
          <w:rFonts w:ascii="宋体" w:hAnsi="Times New Roman" w:eastAsia="宋体"/>
          <w:b w:val="0"/>
          <w:i w:val="0"/>
          <w:color w:val="000000"/>
          <w:sz w:val="22"/>
        </w:rPr>
        <w:t xml:space="preserve"> 和从文件读取的 </w:t>
      </w:r>
      <w:r>
        <w:rPr>
          <w:rFonts w:ascii="宋体" w:hAnsi="Courier New" w:eastAsia="宋体"/>
          <w:b w:val="0"/>
          <w:i w:val="0"/>
          <w:color w:val="000000"/>
          <w:sz w:val="22"/>
        </w:rPr>
        <w:t>expected</w:t>
      </w:r>
      <w:r>
        <w:rPr>
          <w:rFonts w:ascii="宋体" w:hAnsi="Times New Roman" w:eastAsia="宋体"/>
          <w:b w:val="0"/>
          <w:i w:val="0"/>
          <w:color w:val="000000"/>
          <w:sz w:val="22"/>
        </w:rPr>
        <w:t xml:space="preserve"> 输出进行规范化处理。</w:t>
      </w:r>
      <w:r>
        <w:rPr>
          <w:rFonts w:ascii="宋体" w:hAnsi="Courier New" w:eastAsia="宋体"/>
          <w:b w:val="0"/>
          <w:i w:val="0"/>
          <w:color w:val="000000"/>
          <w:sz w:val="22"/>
        </w:rPr>
        <w:t>normalize(lines []string)</w:t>
      </w:r>
      <w:r>
        <w:rPr>
          <w:rFonts w:ascii="宋体" w:hAnsi="Times New Roman" w:eastAsia="宋体"/>
          <w:b w:val="0"/>
          <w:i w:val="0"/>
          <w:color w:val="000000"/>
          <w:sz w:val="22"/>
        </w:rPr>
        <w:t xml:space="preserve"> 辅助函数完成了这个工作：</w:t>
      </w:r>
    </w:p>
    <w:bookmarkEnd w:id="135"/>
    <w:p>
      <w:pPr>
        <w:numPr>
          <w:ilvl w:val="2"/>
          <w:numId w:val="44"/>
        </w:numPr>
        <w:spacing w:beforeLines="100" w:after="50" w:line="360" w:lineRule="auto"/>
        <w:ind w:left="1080"/>
        <w:jc w:val="left"/>
      </w:pPr>
      <w:bookmarkStart w:id="136" w:name="u71518eb1"/>
      <w:r>
        <w:rPr>
          <w:rFonts w:ascii="宋体" w:hAnsi="Times New Roman" w:eastAsia="宋体"/>
          <w:b w:val="0"/>
          <w:i w:val="0"/>
          <w:color w:val="000000"/>
          <w:sz w:val="22"/>
        </w:rPr>
        <w:t>去除每行首尾的空白字符 (</w:t>
      </w:r>
      <w:r>
        <w:rPr>
          <w:rFonts w:ascii="宋体" w:hAnsi="Courier New" w:eastAsia="宋体"/>
          <w:b w:val="0"/>
          <w:i w:val="0"/>
          <w:color w:val="000000"/>
          <w:sz w:val="22"/>
        </w:rPr>
        <w:t>strings.TrimSpace</w:t>
      </w:r>
      <w:r>
        <w:rPr>
          <w:rFonts w:ascii="宋体" w:hAnsi="Times New Roman" w:eastAsia="宋体"/>
          <w:b w:val="0"/>
          <w:i w:val="0"/>
          <w:color w:val="000000"/>
          <w:sz w:val="22"/>
        </w:rPr>
        <w:t>)。</w:t>
      </w:r>
    </w:p>
    <w:bookmarkEnd w:id="136"/>
    <w:p>
      <w:pPr>
        <w:numPr>
          <w:ilvl w:val="2"/>
          <w:numId w:val="44"/>
        </w:numPr>
        <w:spacing w:beforeLines="100" w:after="50" w:line="360" w:lineRule="auto"/>
        <w:ind w:left="1080"/>
        <w:jc w:val="left"/>
      </w:pPr>
      <w:bookmarkStart w:id="137" w:name="u21e7b76b"/>
      <w:r>
        <w:rPr>
          <w:rFonts w:ascii="宋体" w:hAnsi="Times New Roman" w:eastAsia="宋体"/>
          <w:b w:val="0"/>
          <w:i w:val="0"/>
          <w:color w:val="000000"/>
          <w:sz w:val="22"/>
        </w:rPr>
        <w:t>将行内多个连续的空白字符替换为单个空格 (</w:t>
      </w:r>
      <w:r>
        <w:rPr>
          <w:rFonts w:ascii="宋体" w:hAnsi="Courier New" w:eastAsia="宋体"/>
          <w:b w:val="0"/>
          <w:i w:val="0"/>
          <w:color w:val="000000"/>
          <w:sz w:val="22"/>
        </w:rPr>
        <w:t>strings.Fields</w:t>
      </w:r>
      <w:r>
        <w:rPr>
          <w:rFonts w:ascii="宋体" w:hAnsi="Times New Roman" w:eastAsia="宋体"/>
          <w:b w:val="0"/>
          <w:i w:val="0"/>
          <w:color w:val="000000"/>
          <w:sz w:val="22"/>
        </w:rPr>
        <w:t xml:space="preserve"> 后再 </w:t>
      </w:r>
      <w:r>
        <w:rPr>
          <w:rFonts w:ascii="宋体" w:hAnsi="Courier New" w:eastAsia="宋体"/>
          <w:b w:val="0"/>
          <w:i w:val="0"/>
          <w:color w:val="000000"/>
          <w:sz w:val="22"/>
        </w:rPr>
        <w:t>strings.Join</w:t>
      </w:r>
      <w:r>
        <w:rPr>
          <w:rFonts w:ascii="宋体" w:hAnsi="Times New Roman" w:eastAsia="宋体"/>
          <w:b w:val="0"/>
          <w:i w:val="0"/>
          <w:color w:val="000000"/>
          <w:sz w:val="22"/>
        </w:rPr>
        <w:t xml:space="preserve"> 实现)。</w:t>
      </w:r>
    </w:p>
    <w:bookmarkEnd w:id="137"/>
    <w:p>
      <w:pPr>
        <w:numPr>
          <w:ilvl w:val="2"/>
          <w:numId w:val="44"/>
        </w:numPr>
        <w:spacing w:beforeLines="100" w:after="50" w:line="360" w:lineRule="auto"/>
        <w:ind w:left="1080"/>
        <w:jc w:val="left"/>
      </w:pPr>
      <w:bookmarkStart w:id="138" w:name="u25a4c86e"/>
      <w:r>
        <w:rPr>
          <w:rFonts w:ascii="宋体" w:hAnsi="Times New Roman" w:eastAsia="宋体"/>
          <w:b w:val="0"/>
          <w:i w:val="0"/>
          <w:color w:val="000000"/>
          <w:sz w:val="22"/>
        </w:rPr>
        <w:t>过滤掉空行。 这确保了比较不受细微格式差异（如多余的空格）的影响。</w:t>
      </w:r>
    </w:p>
    <w:bookmarkEnd w:id="138"/>
    <w:p>
      <w:pPr>
        <w:numPr>
          <w:ilvl w:val="1"/>
          <w:numId w:val="45"/>
        </w:numPr>
        <w:spacing w:beforeLines="100" w:after="50" w:line="360" w:lineRule="auto"/>
        <w:ind w:left="720"/>
        <w:jc w:val="left"/>
      </w:pPr>
      <w:bookmarkStart w:id="139" w:name="uacbef07c"/>
      <w:r>
        <w:rPr>
          <w:rFonts w:ascii="宋体" w:hAnsi="Times New Roman" w:eastAsia="宋体"/>
          <w:b/>
          <w:i w:val="0"/>
          <w:color w:val="000000"/>
          <w:sz w:val="22"/>
        </w:rPr>
        <w:t>断言：</w:t>
      </w:r>
      <w:r>
        <w:rPr>
          <w:rFonts w:ascii="宋体" w:hAnsi="Times New Roman" w:eastAsia="宋体"/>
          <w:b w:val="0"/>
          <w:i w:val="0"/>
          <w:color w:val="000000"/>
          <w:sz w:val="22"/>
        </w:rPr>
        <w:t xml:space="preserve"> 使用 </w:t>
      </w:r>
      <w:r>
        <w:rPr>
          <w:rFonts w:ascii="宋体" w:hAnsi="Courier New" w:eastAsia="宋体"/>
          <w:b w:val="0"/>
          <w:i w:val="0"/>
          <w:color w:val="000000"/>
          <w:sz w:val="22"/>
        </w:rPr>
        <w:t>assert.Equal(t, normalize(expected), normalize(tokens), "Test case failed: "+tc.name)</w:t>
      </w:r>
      <w:r>
        <w:rPr>
          <w:rFonts w:ascii="宋体" w:hAnsi="Times New Roman" w:eastAsia="宋体"/>
          <w:b w:val="0"/>
          <w:i w:val="0"/>
          <w:color w:val="000000"/>
          <w:sz w:val="22"/>
        </w:rPr>
        <w:t xml:space="preserve"> 来比较规范化后的两个切片。</w:t>
      </w:r>
    </w:p>
    <w:bookmarkEnd w:id="139"/>
    <w:p>
      <w:pPr>
        <w:numPr>
          <w:ilvl w:val="2"/>
          <w:numId w:val="46"/>
        </w:numPr>
        <w:spacing w:beforeLines="100" w:after="50" w:line="360" w:lineRule="auto"/>
        <w:ind w:left="1080"/>
        <w:jc w:val="left"/>
      </w:pPr>
      <w:bookmarkStart w:id="140" w:name="ue89dc8b9"/>
      <w:r>
        <w:rPr>
          <w:rFonts w:ascii="宋体" w:hAnsi="Courier New" w:eastAsia="宋体"/>
          <w:b w:val="0"/>
          <w:i w:val="0"/>
          <w:color w:val="000000"/>
          <w:sz w:val="22"/>
        </w:rPr>
        <w:t>assert.Equal</w:t>
      </w:r>
      <w:r>
        <w:rPr>
          <w:rFonts w:ascii="宋体" w:hAnsi="Times New Roman" w:eastAsia="宋体"/>
          <w:b w:val="0"/>
          <w:i w:val="0"/>
          <w:color w:val="000000"/>
          <w:sz w:val="22"/>
        </w:rPr>
        <w:t xml:space="preserve"> 是 </w:t>
      </w:r>
      <w:r>
        <w:rPr>
          <w:rFonts w:ascii="宋体" w:hAnsi="Courier New" w:eastAsia="宋体"/>
          <w:b w:val="0"/>
          <w:i w:val="0"/>
          <w:color w:val="000000"/>
          <w:sz w:val="22"/>
        </w:rPr>
        <w:t>testify</w:t>
      </w:r>
      <w:r>
        <w:rPr>
          <w:rFonts w:ascii="宋体" w:hAnsi="Times New Roman" w:eastAsia="宋体"/>
          <w:b w:val="0"/>
          <w:i w:val="0"/>
          <w:color w:val="000000"/>
          <w:sz w:val="22"/>
        </w:rPr>
        <w:t xml:space="preserve"> 库提供的断言函数。</w:t>
      </w:r>
    </w:p>
    <w:bookmarkEnd w:id="140"/>
    <w:p>
      <w:pPr>
        <w:numPr>
          <w:ilvl w:val="2"/>
          <w:numId w:val="46"/>
        </w:numPr>
        <w:spacing w:beforeLines="100" w:after="50" w:line="360" w:lineRule="auto"/>
        <w:ind w:left="1080"/>
        <w:jc w:val="left"/>
      </w:pPr>
      <w:bookmarkStart w:id="141" w:name="u8e6b8041"/>
      <w:r>
        <w:rPr>
          <w:rFonts w:ascii="宋体" w:hAnsi="Times New Roman" w:eastAsia="宋体"/>
          <w:b w:val="0"/>
          <w:i w:val="0"/>
          <w:color w:val="000000"/>
          <w:sz w:val="22"/>
        </w:rPr>
        <w:t>如果两者不相等，测试将失败，并输出错误消息（包括测试用例名称和差异）。</w:t>
      </w:r>
    </w:p>
    <w:bookmarkEnd w:id="141"/>
    <w:p>
      <w:pPr>
        <w:pStyle w:val="5"/>
        <w:spacing w:beforeLines="100" w:after="50" w:line="360" w:lineRule="auto"/>
        <w:ind w:left="0"/>
        <w:jc w:val="left"/>
      </w:pPr>
      <w:bookmarkStart w:id="142" w:name="0371af7d"/>
      <w:r>
        <w:rPr>
          <w:rFonts w:ascii="宋体" w:hAnsi="Times New Roman" w:eastAsia="宋体"/>
        </w:rPr>
        <w:t>4. 辅助函数说明</w:t>
      </w:r>
    </w:p>
    <w:bookmarkEnd w:id="142"/>
    <w:p>
      <w:pPr>
        <w:numPr>
          <w:ilvl w:val="0"/>
          <w:numId w:val="47"/>
        </w:numPr>
        <w:spacing w:beforeLines="100" w:after="50" w:line="360" w:lineRule="auto"/>
        <w:ind w:left="360"/>
        <w:jc w:val="left"/>
      </w:pPr>
      <w:bookmarkStart w:id="143" w:name="uf1dfa21d"/>
      <w:r>
        <w:rPr>
          <w:rFonts w:ascii="宋体" w:hAnsi="Courier New" w:eastAsia="宋体"/>
          <w:b w:val="0"/>
          <w:i w:val="0"/>
          <w:color w:val="000000"/>
          <w:sz w:val="22"/>
        </w:rPr>
        <w:t>readFile(t *testing.T, path string) string</w:t>
      </w:r>
      <w:r>
        <w:rPr>
          <w:rFonts w:ascii="宋体" w:hAnsi="Times New Roman" w:eastAsia="宋体"/>
          <w:b w:val="0"/>
          <w:i w:val="0"/>
          <w:color w:val="000000"/>
          <w:sz w:val="22"/>
        </w:rPr>
        <w:t>:</w:t>
      </w:r>
    </w:p>
    <w:bookmarkEnd w:id="143"/>
    <w:p>
      <w:pPr>
        <w:numPr>
          <w:ilvl w:val="1"/>
          <w:numId w:val="48"/>
        </w:numPr>
        <w:spacing w:beforeLines="100" w:after="50" w:line="360" w:lineRule="auto"/>
        <w:ind w:left="720"/>
        <w:jc w:val="left"/>
      </w:pPr>
      <w:bookmarkStart w:id="144" w:name="u656676dc"/>
      <w:r>
        <w:rPr>
          <w:rFonts w:ascii="宋体" w:hAnsi="Times New Roman" w:eastAsia="宋体"/>
          <w:b w:val="0"/>
          <w:i w:val="0"/>
          <w:color w:val="000000"/>
          <w:sz w:val="22"/>
        </w:rPr>
        <w:t xml:space="preserve">接收测试对象 </w:t>
      </w:r>
      <w:r>
        <w:rPr>
          <w:rFonts w:ascii="宋体" w:hAnsi="Courier New" w:eastAsia="宋体"/>
          <w:b w:val="0"/>
          <w:i w:val="0"/>
          <w:color w:val="000000"/>
          <w:sz w:val="22"/>
        </w:rPr>
        <w:t>t</w:t>
      </w:r>
      <w:r>
        <w:rPr>
          <w:rFonts w:ascii="宋体" w:hAnsi="Times New Roman" w:eastAsia="宋体"/>
          <w:b w:val="0"/>
          <w:i w:val="0"/>
          <w:color w:val="000000"/>
          <w:sz w:val="22"/>
        </w:rPr>
        <w:t xml:space="preserve"> 和文件路径 </w:t>
      </w:r>
      <w:r>
        <w:rPr>
          <w:rFonts w:ascii="宋体" w:hAnsi="Courier New" w:eastAsia="宋体"/>
          <w:b w:val="0"/>
          <w:i w:val="0"/>
          <w:color w:val="000000"/>
          <w:sz w:val="22"/>
        </w:rPr>
        <w:t>path</w:t>
      </w:r>
      <w:r>
        <w:rPr>
          <w:rFonts w:ascii="宋体" w:hAnsi="Times New Roman" w:eastAsia="宋体"/>
          <w:b w:val="0"/>
          <w:i w:val="0"/>
          <w:color w:val="000000"/>
          <w:sz w:val="22"/>
        </w:rPr>
        <w:t>。</w:t>
      </w:r>
    </w:p>
    <w:bookmarkEnd w:id="144"/>
    <w:p>
      <w:pPr>
        <w:numPr>
          <w:ilvl w:val="1"/>
          <w:numId w:val="48"/>
        </w:numPr>
        <w:spacing w:beforeLines="100" w:after="50" w:line="360" w:lineRule="auto"/>
        <w:ind w:left="720"/>
        <w:jc w:val="left"/>
      </w:pPr>
      <w:bookmarkStart w:id="145" w:name="uca9e997b"/>
      <w:r>
        <w:rPr>
          <w:rFonts w:ascii="宋体" w:hAnsi="Times New Roman" w:eastAsia="宋体"/>
          <w:b w:val="0"/>
          <w:i w:val="0"/>
          <w:color w:val="000000"/>
          <w:sz w:val="22"/>
        </w:rPr>
        <w:t xml:space="preserve">使用 </w:t>
      </w:r>
      <w:r>
        <w:rPr>
          <w:rFonts w:ascii="宋体" w:hAnsi="Courier New" w:eastAsia="宋体"/>
          <w:b w:val="0"/>
          <w:i w:val="0"/>
          <w:color w:val="000000"/>
          <w:sz w:val="22"/>
        </w:rPr>
        <w:t>os.ReadFile(path)</w:t>
      </w:r>
      <w:r>
        <w:rPr>
          <w:rFonts w:ascii="宋体" w:hAnsi="Times New Roman" w:eastAsia="宋体"/>
          <w:b w:val="0"/>
          <w:i w:val="0"/>
          <w:color w:val="000000"/>
          <w:sz w:val="22"/>
        </w:rPr>
        <w:t xml:space="preserve"> 读取文件内容。</w:t>
      </w:r>
    </w:p>
    <w:bookmarkEnd w:id="145"/>
    <w:p>
      <w:pPr>
        <w:numPr>
          <w:ilvl w:val="1"/>
          <w:numId w:val="48"/>
        </w:numPr>
        <w:spacing w:beforeLines="100" w:after="50" w:line="360" w:lineRule="auto"/>
        <w:ind w:left="720"/>
        <w:jc w:val="left"/>
      </w:pPr>
      <w:bookmarkStart w:id="146" w:name="ua2f558f4"/>
      <w:r>
        <w:rPr>
          <w:rFonts w:ascii="宋体" w:hAnsi="Times New Roman" w:eastAsia="宋体"/>
          <w:b w:val="0"/>
          <w:i w:val="0"/>
          <w:color w:val="000000"/>
          <w:sz w:val="22"/>
        </w:rPr>
        <w:t xml:space="preserve">如果读取出错，调用 </w:t>
      </w:r>
      <w:r>
        <w:rPr>
          <w:rFonts w:ascii="宋体" w:hAnsi="Courier New" w:eastAsia="宋体"/>
          <w:b w:val="0"/>
          <w:i w:val="0"/>
          <w:color w:val="000000"/>
          <w:sz w:val="22"/>
        </w:rPr>
        <w:t>t.Fatalf</w:t>
      </w:r>
      <w:r>
        <w:rPr>
          <w:rFonts w:ascii="宋体" w:hAnsi="Times New Roman" w:eastAsia="宋体"/>
          <w:b w:val="0"/>
          <w:i w:val="0"/>
          <w:color w:val="000000"/>
          <w:sz w:val="22"/>
        </w:rPr>
        <w:t xml:space="preserve"> 使测试失败并打印错误信息。</w:t>
      </w:r>
    </w:p>
    <w:bookmarkEnd w:id="146"/>
    <w:p>
      <w:pPr>
        <w:numPr>
          <w:ilvl w:val="1"/>
          <w:numId w:val="48"/>
        </w:numPr>
        <w:spacing w:beforeLines="100" w:after="50" w:line="360" w:lineRule="auto"/>
        <w:ind w:left="720"/>
        <w:jc w:val="left"/>
      </w:pPr>
      <w:bookmarkStart w:id="147" w:name="u8a4648be"/>
      <w:r>
        <w:rPr>
          <w:rFonts w:ascii="宋体" w:hAnsi="Times New Roman" w:eastAsia="宋体"/>
          <w:b w:val="0"/>
          <w:i w:val="0"/>
          <w:color w:val="000000"/>
          <w:sz w:val="22"/>
        </w:rPr>
        <w:t>返回文件内容的字符串形式。</w:t>
      </w:r>
    </w:p>
    <w:bookmarkEnd w:id="147"/>
    <w:p>
      <w:pPr>
        <w:numPr>
          <w:ilvl w:val="0"/>
          <w:numId w:val="49"/>
        </w:numPr>
        <w:spacing w:beforeLines="100" w:after="50" w:line="360" w:lineRule="auto"/>
        <w:ind w:left="360"/>
        <w:jc w:val="left"/>
      </w:pPr>
      <w:bookmarkStart w:id="148" w:name="u1b4b1ce3"/>
      <w:r>
        <w:rPr>
          <w:rFonts w:ascii="宋体" w:hAnsi="Courier New" w:eastAsia="宋体"/>
          <w:b w:val="0"/>
          <w:i w:val="0"/>
          <w:color w:val="000000"/>
          <w:sz w:val="22"/>
        </w:rPr>
        <w:t>readFileLines(t *testing.T, path string) []string</w:t>
      </w:r>
      <w:r>
        <w:rPr>
          <w:rFonts w:ascii="宋体" w:hAnsi="Times New Roman" w:eastAsia="宋体"/>
          <w:b w:val="0"/>
          <w:i w:val="0"/>
          <w:color w:val="000000"/>
          <w:sz w:val="22"/>
        </w:rPr>
        <w:t>:</w:t>
      </w:r>
    </w:p>
    <w:bookmarkEnd w:id="148"/>
    <w:p>
      <w:pPr>
        <w:numPr>
          <w:ilvl w:val="1"/>
          <w:numId w:val="50"/>
        </w:numPr>
        <w:spacing w:beforeLines="100" w:after="50" w:line="360" w:lineRule="auto"/>
        <w:ind w:left="720"/>
        <w:jc w:val="left"/>
      </w:pPr>
      <w:bookmarkStart w:id="149" w:name="u0e9c15f0"/>
      <w:r>
        <w:rPr>
          <w:rFonts w:ascii="宋体" w:hAnsi="Times New Roman" w:eastAsia="宋体"/>
          <w:b w:val="0"/>
          <w:i w:val="0"/>
          <w:color w:val="000000"/>
          <w:sz w:val="22"/>
        </w:rPr>
        <w:t xml:space="preserve">调用 </w:t>
      </w:r>
      <w:r>
        <w:rPr>
          <w:rFonts w:ascii="宋体" w:hAnsi="Courier New" w:eastAsia="宋体"/>
          <w:b w:val="0"/>
          <w:i w:val="0"/>
          <w:color w:val="000000"/>
          <w:sz w:val="22"/>
        </w:rPr>
        <w:t>readFile</w:t>
      </w:r>
      <w:r>
        <w:rPr>
          <w:rFonts w:ascii="宋体" w:hAnsi="Times New Roman" w:eastAsia="宋体"/>
          <w:b w:val="0"/>
          <w:i w:val="0"/>
          <w:color w:val="000000"/>
          <w:sz w:val="22"/>
        </w:rPr>
        <w:t xml:space="preserve"> 获取文件内容。</w:t>
      </w:r>
    </w:p>
    <w:bookmarkEnd w:id="149"/>
    <w:p>
      <w:pPr>
        <w:numPr>
          <w:ilvl w:val="1"/>
          <w:numId w:val="50"/>
        </w:numPr>
        <w:spacing w:beforeLines="100" w:after="50" w:line="360" w:lineRule="auto"/>
        <w:ind w:left="720"/>
        <w:jc w:val="left"/>
      </w:pPr>
      <w:bookmarkStart w:id="150" w:name="u95044e80"/>
      <w:r>
        <w:rPr>
          <w:rFonts w:ascii="宋体" w:hAnsi="Times New Roman" w:eastAsia="宋体"/>
          <w:b w:val="0"/>
          <w:i w:val="0"/>
          <w:color w:val="000000"/>
          <w:sz w:val="22"/>
        </w:rPr>
        <w:t xml:space="preserve">使用 </w:t>
      </w:r>
      <w:r>
        <w:rPr>
          <w:rFonts w:ascii="宋体" w:hAnsi="Courier New" w:eastAsia="宋体"/>
          <w:b w:val="0"/>
          <w:i w:val="0"/>
          <w:color w:val="000000"/>
          <w:sz w:val="22"/>
        </w:rPr>
        <w:t>strings.Split(strings.TrimSpace(content), "\n")</w:t>
      </w:r>
      <w:r>
        <w:rPr>
          <w:rFonts w:ascii="宋体" w:hAnsi="Times New Roman" w:eastAsia="宋体"/>
          <w:b w:val="0"/>
          <w:i w:val="0"/>
          <w:color w:val="000000"/>
          <w:sz w:val="22"/>
        </w:rPr>
        <w:t xml:space="preserve"> 将内容按换行符分割成字符串切片。</w:t>
      </w:r>
      <w:r>
        <w:rPr>
          <w:rFonts w:ascii="宋体" w:hAnsi="Courier New" w:eastAsia="宋体"/>
          <w:b w:val="0"/>
          <w:i w:val="0"/>
          <w:color w:val="000000"/>
          <w:sz w:val="22"/>
        </w:rPr>
        <w:t>strings.TrimSpace</w:t>
      </w:r>
      <w:r>
        <w:rPr>
          <w:rFonts w:ascii="宋体" w:hAnsi="Times New Roman" w:eastAsia="宋体"/>
          <w:b w:val="0"/>
          <w:i w:val="0"/>
          <w:color w:val="000000"/>
          <w:sz w:val="22"/>
        </w:rPr>
        <w:t xml:space="preserve"> 用于移除文件开头和结尾可能存在的空白。</w:t>
      </w:r>
    </w:p>
    <w:bookmarkEnd w:id="150"/>
    <w:p>
      <w:pPr>
        <w:numPr>
          <w:ilvl w:val="0"/>
          <w:numId w:val="51"/>
        </w:numPr>
        <w:spacing w:beforeLines="100" w:after="50" w:line="360" w:lineRule="auto"/>
        <w:ind w:left="360"/>
        <w:jc w:val="left"/>
      </w:pPr>
      <w:bookmarkStart w:id="151" w:name="u32f1d64d"/>
      <w:r>
        <w:rPr>
          <w:rFonts w:ascii="宋体" w:hAnsi="Courier New" w:eastAsia="宋体"/>
          <w:b w:val="0"/>
          <w:i w:val="0"/>
          <w:color w:val="000000"/>
          <w:sz w:val="22"/>
        </w:rPr>
        <w:t>normalize(lines []string) []string</w:t>
      </w:r>
      <w:r>
        <w:rPr>
          <w:rFonts w:ascii="宋体" w:hAnsi="Times New Roman" w:eastAsia="宋体"/>
          <w:b w:val="0"/>
          <w:i w:val="0"/>
          <w:color w:val="000000"/>
          <w:sz w:val="22"/>
        </w:rPr>
        <w:t>:</w:t>
      </w:r>
    </w:p>
    <w:bookmarkEnd w:id="151"/>
    <w:p>
      <w:pPr>
        <w:numPr>
          <w:ilvl w:val="1"/>
          <w:numId w:val="52"/>
        </w:numPr>
        <w:spacing w:beforeLines="100" w:after="50" w:line="360" w:lineRule="auto"/>
        <w:ind w:left="720"/>
        <w:jc w:val="left"/>
      </w:pPr>
      <w:bookmarkStart w:id="152" w:name="ue25cbced"/>
      <w:r>
        <w:rPr>
          <w:rFonts w:ascii="宋体" w:hAnsi="Times New Roman" w:eastAsia="宋体"/>
          <w:b w:val="0"/>
          <w:i w:val="0"/>
          <w:color w:val="000000"/>
          <w:sz w:val="22"/>
        </w:rPr>
        <w:t xml:space="preserve">创建一个新的空切片 </w:t>
      </w:r>
      <w:r>
        <w:rPr>
          <w:rFonts w:ascii="宋体" w:hAnsi="Courier New" w:eastAsia="宋体"/>
          <w:b w:val="0"/>
          <w:i w:val="0"/>
          <w:color w:val="000000"/>
          <w:sz w:val="22"/>
        </w:rPr>
        <w:t>normalized</w:t>
      </w:r>
      <w:r>
        <w:rPr>
          <w:rFonts w:ascii="宋体" w:hAnsi="Times New Roman" w:eastAsia="宋体"/>
          <w:b w:val="0"/>
          <w:i w:val="0"/>
          <w:color w:val="000000"/>
          <w:sz w:val="22"/>
        </w:rPr>
        <w:t>。</w:t>
      </w:r>
    </w:p>
    <w:bookmarkEnd w:id="152"/>
    <w:p>
      <w:pPr>
        <w:numPr>
          <w:ilvl w:val="1"/>
          <w:numId w:val="52"/>
        </w:numPr>
        <w:spacing w:beforeLines="100" w:after="50" w:line="360" w:lineRule="auto"/>
        <w:ind w:left="720"/>
        <w:jc w:val="left"/>
      </w:pPr>
      <w:bookmarkStart w:id="153" w:name="uf91ca2bb"/>
      <w:r>
        <w:rPr>
          <w:rFonts w:ascii="宋体" w:hAnsi="Times New Roman" w:eastAsia="宋体"/>
          <w:b w:val="0"/>
          <w:i w:val="0"/>
          <w:color w:val="000000"/>
          <w:sz w:val="22"/>
        </w:rPr>
        <w:t xml:space="preserve">遍历输入的 </w:t>
      </w:r>
      <w:r>
        <w:rPr>
          <w:rFonts w:ascii="宋体" w:hAnsi="Courier New" w:eastAsia="宋体"/>
          <w:b w:val="0"/>
          <w:i w:val="0"/>
          <w:color w:val="000000"/>
          <w:sz w:val="22"/>
        </w:rPr>
        <w:t>lines</w:t>
      </w:r>
      <w:r>
        <w:rPr>
          <w:rFonts w:ascii="宋体" w:hAnsi="Times New Roman" w:eastAsia="宋体"/>
          <w:b w:val="0"/>
          <w:i w:val="0"/>
          <w:color w:val="000000"/>
          <w:sz w:val="22"/>
        </w:rPr>
        <w:t xml:space="preserve"> 切片：</w:t>
      </w:r>
    </w:p>
    <w:bookmarkEnd w:id="153"/>
    <w:p>
      <w:pPr>
        <w:numPr>
          <w:ilvl w:val="2"/>
          <w:numId w:val="53"/>
        </w:numPr>
        <w:spacing w:beforeLines="100" w:after="50" w:line="360" w:lineRule="auto"/>
        <w:ind w:left="1080"/>
        <w:jc w:val="left"/>
      </w:pPr>
      <w:bookmarkStart w:id="154" w:name="u850bc060"/>
      <w:r>
        <w:rPr>
          <w:rFonts w:ascii="宋体" w:hAnsi="Times New Roman" w:eastAsia="宋体"/>
          <w:b w:val="0"/>
          <w:i w:val="0"/>
          <w:color w:val="000000"/>
          <w:sz w:val="22"/>
        </w:rPr>
        <w:t xml:space="preserve">对每一行 </w:t>
      </w:r>
      <w:r>
        <w:rPr>
          <w:rFonts w:ascii="宋体" w:hAnsi="Courier New" w:eastAsia="宋体"/>
          <w:b w:val="0"/>
          <w:i w:val="0"/>
          <w:color w:val="000000"/>
          <w:sz w:val="22"/>
        </w:rPr>
        <w:t>line</w:t>
      </w:r>
      <w:r>
        <w:rPr>
          <w:rFonts w:ascii="宋体" w:hAnsi="Times New Roman" w:eastAsia="宋体"/>
          <w:b w:val="0"/>
          <w:i w:val="0"/>
          <w:color w:val="000000"/>
          <w:sz w:val="22"/>
        </w:rPr>
        <w:t xml:space="preserve">，使用 </w:t>
      </w:r>
      <w:r>
        <w:rPr>
          <w:rFonts w:ascii="宋体" w:hAnsi="Courier New" w:eastAsia="宋体"/>
          <w:b w:val="0"/>
          <w:i w:val="0"/>
          <w:color w:val="000000"/>
          <w:sz w:val="22"/>
        </w:rPr>
        <w:t>strings.TrimSpace(line)</w:t>
      </w:r>
      <w:r>
        <w:rPr>
          <w:rFonts w:ascii="宋体" w:hAnsi="Times New Roman" w:eastAsia="宋体"/>
          <w:b w:val="0"/>
          <w:i w:val="0"/>
          <w:color w:val="000000"/>
          <w:sz w:val="22"/>
        </w:rPr>
        <w:t xml:space="preserve"> 去除首尾空格得到 </w:t>
      </w:r>
      <w:r>
        <w:rPr>
          <w:rFonts w:ascii="宋体" w:hAnsi="Courier New" w:eastAsia="宋体"/>
          <w:b w:val="0"/>
          <w:i w:val="0"/>
          <w:color w:val="000000"/>
          <w:sz w:val="22"/>
        </w:rPr>
        <w:t>trimmed</w:t>
      </w:r>
      <w:r>
        <w:rPr>
          <w:rFonts w:ascii="宋体" w:hAnsi="Times New Roman" w:eastAsia="宋体"/>
          <w:b w:val="0"/>
          <w:i w:val="0"/>
          <w:color w:val="000000"/>
          <w:sz w:val="22"/>
        </w:rPr>
        <w:t>。</w:t>
      </w:r>
    </w:p>
    <w:bookmarkEnd w:id="154"/>
    <w:p>
      <w:pPr>
        <w:numPr>
          <w:ilvl w:val="2"/>
          <w:numId w:val="53"/>
        </w:numPr>
        <w:spacing w:beforeLines="100" w:after="50" w:line="360" w:lineRule="auto"/>
        <w:ind w:left="1080"/>
        <w:jc w:val="left"/>
      </w:pPr>
      <w:bookmarkStart w:id="155" w:name="uc62f2d4c"/>
      <w:r>
        <w:rPr>
          <w:rFonts w:ascii="宋体" w:hAnsi="Times New Roman" w:eastAsia="宋体"/>
          <w:b w:val="0"/>
          <w:i w:val="0"/>
          <w:color w:val="000000"/>
          <w:sz w:val="22"/>
        </w:rPr>
        <w:t xml:space="preserve">如果 </w:t>
      </w:r>
      <w:r>
        <w:rPr>
          <w:rFonts w:ascii="宋体" w:hAnsi="Courier New" w:eastAsia="宋体"/>
          <w:b w:val="0"/>
          <w:i w:val="0"/>
          <w:color w:val="000000"/>
          <w:sz w:val="22"/>
        </w:rPr>
        <w:t>trimmed</w:t>
      </w:r>
      <w:r>
        <w:rPr>
          <w:rFonts w:ascii="宋体" w:hAnsi="Times New Roman" w:eastAsia="宋体"/>
          <w:b w:val="0"/>
          <w:i w:val="0"/>
          <w:color w:val="000000"/>
          <w:sz w:val="22"/>
        </w:rPr>
        <w:t xml:space="preserve"> 非空，则使用 </w:t>
      </w:r>
      <w:r>
        <w:rPr>
          <w:rFonts w:ascii="宋体" w:hAnsi="Courier New" w:eastAsia="宋体"/>
          <w:b w:val="0"/>
          <w:i w:val="0"/>
          <w:color w:val="000000"/>
          <w:sz w:val="22"/>
        </w:rPr>
        <w:t>strings.Join(strings.Fields(trimmed), " ")</w:t>
      </w:r>
      <w:r>
        <w:rPr>
          <w:rFonts w:ascii="宋体" w:hAnsi="Times New Roman" w:eastAsia="宋体"/>
          <w:b w:val="0"/>
          <w:i w:val="0"/>
          <w:color w:val="000000"/>
          <w:sz w:val="22"/>
        </w:rPr>
        <w:t xml:space="preserve"> 将其内部多个空格压缩为单个空格，然后追加到 </w:t>
      </w:r>
      <w:r>
        <w:rPr>
          <w:rFonts w:ascii="宋体" w:hAnsi="Courier New" w:eastAsia="宋体"/>
          <w:b w:val="0"/>
          <w:i w:val="0"/>
          <w:color w:val="000000"/>
          <w:sz w:val="22"/>
        </w:rPr>
        <w:t>normalized</w:t>
      </w:r>
      <w:r>
        <w:rPr>
          <w:rFonts w:ascii="宋体" w:hAnsi="Times New Roman" w:eastAsia="宋体"/>
          <w:b w:val="0"/>
          <w:i w:val="0"/>
          <w:color w:val="000000"/>
          <w:sz w:val="22"/>
        </w:rPr>
        <w:t xml:space="preserve"> 切片。</w:t>
      </w:r>
    </w:p>
    <w:bookmarkEnd w:id="155"/>
    <w:p>
      <w:pPr>
        <w:numPr>
          <w:ilvl w:val="1"/>
          <w:numId w:val="54"/>
        </w:numPr>
        <w:spacing w:beforeLines="100" w:after="50" w:line="360" w:lineRule="auto"/>
        <w:ind w:left="720"/>
        <w:jc w:val="left"/>
      </w:pPr>
      <w:bookmarkStart w:id="156" w:name="u2eec815b"/>
      <w:r>
        <w:rPr>
          <w:rFonts w:ascii="宋体" w:hAnsi="Times New Roman" w:eastAsia="宋体"/>
          <w:b w:val="0"/>
          <w:i w:val="0"/>
          <w:color w:val="000000"/>
          <w:sz w:val="22"/>
        </w:rPr>
        <w:t xml:space="preserve">返回 </w:t>
      </w:r>
      <w:r>
        <w:rPr>
          <w:rFonts w:ascii="宋体" w:hAnsi="Courier New" w:eastAsia="宋体"/>
          <w:b w:val="0"/>
          <w:i w:val="0"/>
          <w:color w:val="000000"/>
          <w:sz w:val="22"/>
        </w:rPr>
        <w:t>normalized</w:t>
      </w:r>
      <w:r>
        <w:rPr>
          <w:rFonts w:ascii="宋体" w:hAnsi="Times New Roman" w:eastAsia="宋体"/>
          <w:b w:val="0"/>
          <w:i w:val="0"/>
          <w:color w:val="000000"/>
          <w:sz w:val="22"/>
        </w:rPr>
        <w:t xml:space="preserve"> 切片。</w:t>
      </w:r>
    </w:p>
    <w:bookmarkEnd w:id="156"/>
    <w:p>
      <w:pPr>
        <w:spacing w:beforeLines="100" w:after="50" w:line="360" w:lineRule="auto"/>
        <w:ind w:left="0"/>
        <w:jc w:val="left"/>
      </w:pPr>
      <w:bookmarkStart w:id="157" w:name="uc049803a"/>
      <w:r>
        <w:rPr>
          <w:rFonts w:ascii="宋体" w:hAnsi="Times New Roman" w:eastAsia="宋体"/>
          <w:b w:val="0"/>
          <w:i w:val="0"/>
          <w:color w:val="000000"/>
          <w:sz w:val="22"/>
        </w:rPr>
        <w:t>这种基于文件输入和期望输出的测试方法，结合规范化处理，使得测试用例的编写和维护相对简单，并且能够有效地覆盖词法分析器的各种行为。</w:t>
      </w:r>
    </w:p>
    <w:bookmarkEnd w:id="157"/>
    <w:p>
      <w:pPr>
        <w:pStyle w:val="4"/>
        <w:spacing w:beforeLines="100" w:after="50" w:line="360" w:lineRule="auto"/>
        <w:ind w:left="0"/>
        <w:jc w:val="left"/>
      </w:pPr>
      <w:bookmarkStart w:id="158" w:name="98ccb01b"/>
      <w:r>
        <w:rPr>
          <w:rFonts w:ascii="宋体" w:hAnsi="Times New Roman" w:eastAsia="宋体"/>
        </w:rPr>
        <w:t>五、编写代码可能遇到的问题及解决方案</w:t>
      </w:r>
    </w:p>
    <w:bookmarkEnd w:id="158"/>
    <w:p>
      <w:pPr>
        <w:spacing w:beforeLines="100" w:after="50" w:line="360" w:lineRule="auto"/>
        <w:ind w:left="0"/>
        <w:jc w:val="left"/>
      </w:pPr>
      <w:bookmarkStart w:id="159" w:name="ucd3db1ce"/>
      <w:r>
        <w:rPr>
          <w:rFonts w:ascii="宋体" w:hAnsi="Times New Roman" w:eastAsia="宋体"/>
          <w:b w:val="0"/>
          <w:i w:val="0"/>
          <w:color w:val="000000"/>
          <w:sz w:val="22"/>
        </w:rPr>
        <w:t>在实现词法分析器的过程中，开发者通常会遇到一些典型的问题。以下是根据提供的代码和常见经验总结的一些问题及其在本 Go 实现中的解决策略：</w:t>
      </w:r>
    </w:p>
    <w:bookmarkEnd w:id="159"/>
    <w:p>
      <w:pPr>
        <w:numPr>
          <w:ilvl w:val="0"/>
          <w:numId w:val="55"/>
        </w:numPr>
        <w:spacing w:beforeLines="100" w:after="50" w:line="360" w:lineRule="auto"/>
        <w:ind w:left="360"/>
        <w:jc w:val="left"/>
      </w:pPr>
      <w:bookmarkStart w:id="160" w:name="ubf711ad8"/>
      <w:r>
        <w:rPr>
          <w:rFonts w:ascii="宋体" w:hAnsi="Times New Roman" w:eastAsia="宋体"/>
          <w:b/>
          <w:i w:val="0"/>
          <w:color w:val="000000"/>
          <w:sz w:val="22"/>
        </w:rPr>
        <w:t>区分标识符 (Identifier) 和关键字 (Keyword)：</w:t>
      </w:r>
    </w:p>
    <w:bookmarkEnd w:id="160"/>
    <w:p>
      <w:pPr>
        <w:numPr>
          <w:ilvl w:val="1"/>
          <w:numId w:val="56"/>
        </w:numPr>
        <w:spacing w:beforeLines="100" w:after="50" w:line="360" w:lineRule="auto"/>
        <w:ind w:left="720"/>
        <w:jc w:val="left"/>
      </w:pPr>
      <w:bookmarkStart w:id="161" w:name="ud8f58245"/>
      <w:r>
        <w:rPr>
          <w:rFonts w:ascii="宋体" w:hAnsi="Times New Roman" w:eastAsia="宋体"/>
          <w:b/>
          <w:i w:val="0"/>
          <w:color w:val="000000"/>
          <w:sz w:val="22"/>
        </w:rPr>
        <w:t>问题：</w:t>
      </w:r>
      <w:r>
        <w:rPr>
          <w:rFonts w:ascii="宋体" w:hAnsi="Times New Roman" w:eastAsia="宋体"/>
          <w:b w:val="0"/>
          <w:i w:val="0"/>
          <w:color w:val="000000"/>
          <w:sz w:val="22"/>
        </w:rPr>
        <w:t xml:space="preserve"> 像 "if", "while", "int" 这样的字符序列，其词法结构与普通标识符相同（字母开头，后跟字母或数字）。词法分析器需要区分它们。</w:t>
      </w:r>
    </w:p>
    <w:bookmarkEnd w:id="161"/>
    <w:p>
      <w:pPr>
        <w:numPr>
          <w:ilvl w:val="1"/>
          <w:numId w:val="56"/>
        </w:numPr>
        <w:spacing w:beforeLines="100" w:after="50" w:line="360" w:lineRule="auto"/>
        <w:ind w:left="720"/>
        <w:jc w:val="left"/>
      </w:pPr>
      <w:bookmarkStart w:id="162" w:name="ucb6c4c3b"/>
      <w:r>
        <w:rPr>
          <w:rFonts w:ascii="宋体" w:hAnsi="Times New Roman" w:eastAsia="宋体"/>
          <w:b/>
          <w:i w:val="0"/>
          <w:color w:val="000000"/>
          <w:sz w:val="22"/>
        </w:rPr>
        <w:t>解决方案 (</w:t>
      </w:r>
      <w:r>
        <w:rPr>
          <w:rFonts w:ascii="宋体" w:hAnsi="Courier New" w:eastAsia="宋体"/>
          <w:b/>
          <w:i w:val="0"/>
          <w:color w:val="000000"/>
          <w:sz w:val="22"/>
        </w:rPr>
        <w:t>readIdentifier</w:t>
      </w:r>
      <w:r>
        <w:rPr>
          <w:rFonts w:ascii="宋体" w:hAnsi="Times New Roman" w:eastAsia="宋体"/>
          <w:b/>
          <w:i w:val="0"/>
          <w:color w:val="000000"/>
          <w:sz w:val="22"/>
        </w:rPr>
        <w:t xml:space="preserve"> 和 </w:t>
      </w:r>
      <w:r>
        <w:rPr>
          <w:rFonts w:ascii="宋体" w:hAnsi="Courier New" w:eastAsia="宋体"/>
          <w:b/>
          <w:i w:val="0"/>
          <w:color w:val="000000"/>
          <w:sz w:val="22"/>
        </w:rPr>
        <w:t>reverseKeywords</w:t>
      </w:r>
      <w:r>
        <w:rPr>
          <w:rFonts w:ascii="宋体" w:hAnsi="Times New Roman" w:eastAsia="宋体"/>
          <w:b/>
          <w:i w:val="0"/>
          <w:color w:val="000000"/>
          <w:sz w:val="22"/>
        </w:rPr>
        <w:t>)：</w:t>
      </w:r>
    </w:p>
    <w:bookmarkEnd w:id="162"/>
    <w:p>
      <w:pPr>
        <w:numPr>
          <w:ilvl w:val="2"/>
          <w:numId w:val="57"/>
        </w:numPr>
        <w:spacing w:beforeLines="100" w:after="50" w:line="360" w:lineRule="auto"/>
        <w:ind w:left="1080"/>
        <w:jc w:val="left"/>
      </w:pPr>
      <w:bookmarkStart w:id="163" w:name="ub71a04c2"/>
      <w:r>
        <w:rPr>
          <w:rFonts w:ascii="宋体" w:hAnsi="Times New Roman" w:eastAsia="宋体"/>
          <w:b w:val="0"/>
          <w:i w:val="0"/>
          <w:color w:val="000000"/>
          <w:sz w:val="22"/>
        </w:rPr>
        <w:t>首先按照标识符的规则完整地读取一个字母数字序列（例如，</w:t>
      </w:r>
      <w:r>
        <w:rPr>
          <w:rFonts w:ascii="宋体" w:hAnsi="Courier New" w:eastAsia="宋体"/>
          <w:b w:val="0"/>
          <w:i w:val="0"/>
          <w:color w:val="000000"/>
          <w:sz w:val="22"/>
        </w:rPr>
        <w:t>value := l.input[startPos:l.pos]</w:t>
      </w:r>
      <w:r>
        <w:rPr>
          <w:rFonts w:ascii="宋体" w:hAnsi="Times New Roman" w:eastAsia="宋体"/>
          <w:b w:val="0"/>
          <w:i w:val="0"/>
          <w:color w:val="000000"/>
          <w:sz w:val="22"/>
        </w:rPr>
        <w:t>）。</w:t>
      </w:r>
    </w:p>
    <w:bookmarkEnd w:id="163"/>
    <w:p>
      <w:pPr>
        <w:numPr>
          <w:ilvl w:val="2"/>
          <w:numId w:val="57"/>
        </w:numPr>
        <w:spacing w:beforeLines="100" w:after="50" w:line="360" w:lineRule="auto"/>
        <w:ind w:left="1080"/>
        <w:jc w:val="left"/>
      </w:pPr>
      <w:bookmarkStart w:id="164" w:name="uff4170a9"/>
      <w:r>
        <w:rPr>
          <w:rFonts w:ascii="宋体" w:hAnsi="Times New Roman" w:eastAsia="宋体"/>
          <w:b w:val="0"/>
          <w:i w:val="0"/>
          <w:color w:val="000000"/>
          <w:sz w:val="22"/>
        </w:rPr>
        <w:t xml:space="preserve">然后，在一个预先定义好的关键字映射表 </w:t>
      </w:r>
      <w:r>
        <w:rPr>
          <w:rFonts w:ascii="宋体" w:hAnsi="Courier New" w:eastAsia="宋体"/>
          <w:b w:val="0"/>
          <w:i w:val="0"/>
          <w:color w:val="000000"/>
          <w:sz w:val="22"/>
        </w:rPr>
        <w:t>reverseKeywords</w:t>
      </w:r>
      <w:r>
        <w:rPr>
          <w:rFonts w:ascii="宋体" w:hAnsi="Times New Roman" w:eastAsia="宋体"/>
          <w:b w:val="0"/>
          <w:i w:val="0"/>
          <w:color w:val="000000"/>
          <w:sz w:val="22"/>
        </w:rPr>
        <w:t xml:space="preserve"> (类型为 </w:t>
      </w:r>
      <w:r>
        <w:rPr>
          <w:rFonts w:ascii="宋体" w:hAnsi="Courier New" w:eastAsia="宋体"/>
          <w:b w:val="0"/>
          <w:i w:val="0"/>
          <w:color w:val="000000"/>
          <w:sz w:val="22"/>
        </w:rPr>
        <w:t>map[string]TokenType</w:t>
      </w:r>
      <w:r>
        <w:rPr>
          <w:rFonts w:ascii="宋体" w:hAnsi="Times New Roman" w:eastAsia="宋体"/>
          <w:b w:val="0"/>
          <w:i w:val="0"/>
          <w:color w:val="000000"/>
          <w:sz w:val="22"/>
        </w:rPr>
        <w:t xml:space="preserve">) 中查找这个读取到的 </w:t>
      </w:r>
      <w:r>
        <w:rPr>
          <w:rFonts w:ascii="宋体" w:hAnsi="Courier New" w:eastAsia="宋体"/>
          <w:b w:val="0"/>
          <w:i w:val="0"/>
          <w:color w:val="000000"/>
          <w:sz w:val="22"/>
        </w:rPr>
        <w:t>value</w:t>
      </w:r>
      <w:r>
        <w:rPr>
          <w:rFonts w:ascii="宋体" w:hAnsi="Times New Roman" w:eastAsia="宋体"/>
          <w:b w:val="0"/>
          <w:i w:val="0"/>
          <w:color w:val="000000"/>
          <w:sz w:val="22"/>
        </w:rPr>
        <w:t>。</w:t>
      </w:r>
    </w:p>
    <w:bookmarkEnd w:id="164"/>
    <w:p>
      <w:pPr>
        <w:numPr>
          <w:ilvl w:val="2"/>
          <w:numId w:val="57"/>
        </w:numPr>
        <w:spacing w:beforeLines="100" w:after="50" w:line="360" w:lineRule="auto"/>
        <w:ind w:left="1080"/>
        <w:jc w:val="left"/>
      </w:pPr>
      <w:bookmarkStart w:id="165" w:name="u0e82ac10"/>
      <w:r>
        <w:rPr>
          <w:rFonts w:ascii="宋体" w:hAnsi="Times New Roman" w:eastAsia="宋体"/>
          <w:b w:val="0"/>
          <w:i w:val="0"/>
          <w:color w:val="000000"/>
          <w:sz w:val="22"/>
        </w:rPr>
        <w:t xml:space="preserve">如果找到了，则该序列是关键字，其类型为映射表中对应的 </w:t>
      </w:r>
      <w:r>
        <w:rPr>
          <w:rFonts w:ascii="宋体" w:hAnsi="Courier New" w:eastAsia="宋体"/>
          <w:b w:val="0"/>
          <w:i w:val="0"/>
          <w:color w:val="000000"/>
          <w:sz w:val="22"/>
        </w:rPr>
        <w:t>TokenType</w:t>
      </w:r>
      <w:r>
        <w:rPr>
          <w:rFonts w:ascii="宋体" w:hAnsi="Times New Roman" w:eastAsia="宋体"/>
          <w:b w:val="0"/>
          <w:i w:val="0"/>
          <w:color w:val="000000"/>
          <w:sz w:val="22"/>
        </w:rPr>
        <w:t>。</w:t>
      </w:r>
    </w:p>
    <w:bookmarkEnd w:id="165"/>
    <w:p>
      <w:pPr>
        <w:numPr>
          <w:ilvl w:val="2"/>
          <w:numId w:val="57"/>
        </w:numPr>
        <w:spacing w:beforeLines="100" w:after="50" w:line="360" w:lineRule="auto"/>
        <w:ind w:left="1080"/>
        <w:jc w:val="left"/>
      </w:pPr>
      <w:bookmarkStart w:id="166" w:name="u0212036a"/>
      <w:r>
        <w:rPr>
          <w:rFonts w:ascii="宋体" w:hAnsi="Times New Roman" w:eastAsia="宋体"/>
          <w:b w:val="0"/>
          <w:i w:val="0"/>
          <w:color w:val="000000"/>
          <w:sz w:val="22"/>
        </w:rPr>
        <w:t xml:space="preserve">如果未找到，则它是用户定义的普通标识符，类型为 </w:t>
      </w:r>
      <w:r>
        <w:rPr>
          <w:rFonts w:ascii="宋体" w:hAnsi="Courier New" w:eastAsia="宋体"/>
          <w:b w:val="0"/>
          <w:i w:val="0"/>
          <w:color w:val="000000"/>
          <w:sz w:val="22"/>
        </w:rPr>
        <w:t>IDENTIFIER</w:t>
      </w:r>
      <w:r>
        <w:rPr>
          <w:rFonts w:ascii="宋体" w:hAnsi="Times New Roman" w:eastAsia="宋体"/>
          <w:b w:val="0"/>
          <w:i w:val="0"/>
          <w:color w:val="000000"/>
          <w:sz w:val="22"/>
        </w:rPr>
        <w:t>。</w:t>
      </w:r>
    </w:p>
    <w:bookmarkEnd w:id="166"/>
    <w:p>
      <w:pPr>
        <w:numPr>
          <w:ilvl w:val="0"/>
          <w:numId w:val="58"/>
        </w:numPr>
        <w:spacing w:beforeLines="100" w:after="50" w:line="360" w:lineRule="auto"/>
        <w:ind w:left="360"/>
        <w:jc w:val="left"/>
      </w:pPr>
      <w:bookmarkStart w:id="167" w:name="u3505f8f5"/>
      <w:r>
        <w:rPr>
          <w:rFonts w:ascii="宋体" w:hAnsi="Times New Roman" w:eastAsia="宋体"/>
          <w:b/>
          <w:i w:val="0"/>
          <w:color w:val="000000"/>
          <w:sz w:val="22"/>
        </w:rPr>
        <w:t>处理多字符运算符（超前搜索，Lookahead）：</w:t>
      </w:r>
    </w:p>
    <w:bookmarkEnd w:id="167"/>
    <w:p>
      <w:pPr>
        <w:numPr>
          <w:ilvl w:val="1"/>
          <w:numId w:val="59"/>
        </w:numPr>
        <w:spacing w:beforeLines="100" w:after="50" w:line="360" w:lineRule="auto"/>
        <w:ind w:left="720"/>
        <w:jc w:val="left"/>
      </w:pPr>
      <w:bookmarkStart w:id="168" w:name="u58db0d01"/>
      <w:r>
        <w:rPr>
          <w:rFonts w:ascii="宋体" w:hAnsi="Times New Roman" w:eastAsia="宋体"/>
          <w:b/>
          <w:i w:val="0"/>
          <w:color w:val="000000"/>
          <w:sz w:val="22"/>
        </w:rPr>
        <w:t>问题：</w:t>
      </w:r>
      <w:r>
        <w:rPr>
          <w:rFonts w:ascii="宋体" w:hAnsi="Times New Roman" w:eastAsia="宋体"/>
          <w:b w:val="0"/>
          <w:i w:val="0"/>
          <w:color w:val="000000"/>
          <w:sz w:val="22"/>
        </w:rPr>
        <w:t xml:space="preserve"> 运算符如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&lt;=</w:t>
      </w:r>
      <w:r>
        <w:rPr>
          <w:rFonts w:ascii="宋体" w:hAnsi="Times New Roman" w:eastAsia="宋体"/>
          <w:b w:val="0"/>
          <w:i w:val="0"/>
          <w:color w:val="000000"/>
          <w:sz w:val="22"/>
        </w:rPr>
        <w:t xml:space="preserve">, </w:t>
      </w:r>
      <w:r>
        <w:rPr>
          <w:rFonts w:ascii="宋体" w:hAnsi="Courier New" w:eastAsia="宋体"/>
          <w:b w:val="0"/>
          <w:i w:val="0"/>
          <w:color w:val="000000"/>
          <w:sz w:val="22"/>
        </w:rPr>
        <w:t>&gt;=</w:t>
      </w:r>
      <w:r>
        <w:rPr>
          <w:rFonts w:ascii="宋体" w:hAnsi="Times New Roman" w:eastAsia="宋体"/>
          <w:b w:val="0"/>
          <w:i w:val="0"/>
          <w:color w:val="000000"/>
          <w:sz w:val="22"/>
        </w:rPr>
        <w:t xml:space="preserve">。当词法分析器读到第一个字符（如 </w:t>
      </w:r>
      <w:r>
        <w:rPr>
          <w:rFonts w:ascii="宋体" w:hAnsi="Courier New" w:eastAsia="宋体"/>
          <w:b w:val="0"/>
          <w:i w:val="0"/>
          <w:color w:val="000000"/>
          <w:sz w:val="22"/>
        </w:rPr>
        <w:t>=</w:t>
      </w:r>
      <w:r>
        <w:rPr>
          <w:rFonts w:ascii="宋体" w:hAnsi="Times New Roman" w:eastAsia="宋体"/>
          <w:b w:val="0"/>
          <w:i w:val="0"/>
          <w:color w:val="000000"/>
          <w:sz w:val="22"/>
        </w:rPr>
        <w:t xml:space="preserve">）时，它不能立即确定这是赋值运算符 </w:t>
      </w:r>
      <w:r>
        <w:rPr>
          <w:rFonts w:ascii="宋体" w:hAnsi="Courier New" w:eastAsia="宋体"/>
          <w:b w:val="0"/>
          <w:i w:val="0"/>
          <w:color w:val="000000"/>
          <w:sz w:val="22"/>
        </w:rPr>
        <w:t>=</w:t>
      </w:r>
      <w:r>
        <w:rPr>
          <w:rFonts w:ascii="宋体" w:hAnsi="Times New Roman" w:eastAsia="宋体"/>
          <w:b w:val="0"/>
          <w:i w:val="0"/>
          <w:color w:val="000000"/>
          <w:sz w:val="22"/>
        </w:rPr>
        <w:t xml:space="preserve"> 还是相等运算符 </w:t>
      </w:r>
      <w:r>
        <w:rPr>
          <w:rFonts w:ascii="宋体" w:hAnsi="Courier New" w:eastAsia="宋体"/>
          <w:b w:val="0"/>
          <w:i w:val="0"/>
          <w:color w:val="000000"/>
          <w:sz w:val="22"/>
        </w:rPr>
        <w:t>==</w:t>
      </w:r>
      <w:r>
        <w:rPr>
          <w:rFonts w:ascii="宋体" w:hAnsi="Times New Roman" w:eastAsia="宋体"/>
          <w:b w:val="0"/>
          <w:i w:val="0"/>
          <w:color w:val="000000"/>
          <w:sz w:val="22"/>
        </w:rPr>
        <w:t xml:space="preserve"> 的一部分。</w:t>
      </w:r>
    </w:p>
    <w:bookmarkEnd w:id="168"/>
    <w:p>
      <w:pPr>
        <w:numPr>
          <w:ilvl w:val="1"/>
          <w:numId w:val="59"/>
        </w:numPr>
        <w:spacing w:beforeLines="100" w:after="50" w:line="360" w:lineRule="auto"/>
        <w:ind w:left="720"/>
        <w:jc w:val="left"/>
      </w:pPr>
      <w:bookmarkStart w:id="169" w:name="uf489175e"/>
      <w:r>
        <w:rPr>
          <w:rFonts w:ascii="宋体" w:hAnsi="Times New Roman" w:eastAsia="宋体"/>
          <w:b/>
          <w:i w:val="0"/>
          <w:color w:val="000000"/>
          <w:sz w:val="22"/>
        </w:rPr>
        <w:t xml:space="preserve">解决方案 (在 </w:t>
      </w:r>
      <w:r>
        <w:rPr>
          <w:rFonts w:ascii="宋体" w:hAnsi="Courier New" w:eastAsia="宋体"/>
          <w:b/>
          <w:i w:val="0"/>
          <w:color w:val="000000"/>
          <w:sz w:val="22"/>
        </w:rPr>
        <w:t>NextToken</w:t>
      </w:r>
      <w:r>
        <w:rPr>
          <w:rFonts w:ascii="宋体" w:hAnsi="Times New Roman" w:eastAsia="宋体"/>
          <w:b/>
          <w:i w:val="0"/>
          <w:color w:val="000000"/>
          <w:sz w:val="22"/>
        </w:rPr>
        <w:t xml:space="preserve"> 的 </w:t>
      </w:r>
      <w:r>
        <w:rPr>
          <w:rFonts w:ascii="宋体" w:hAnsi="Courier New" w:eastAsia="宋体"/>
          <w:b/>
          <w:i w:val="0"/>
          <w:color w:val="000000"/>
          <w:sz w:val="22"/>
        </w:rPr>
        <w:t>switch</w:t>
      </w:r>
      <w:r>
        <w:rPr>
          <w:rFonts w:ascii="宋体" w:hAnsi="Times New Roman" w:eastAsia="宋体"/>
          <w:b/>
          <w:i w:val="0"/>
          <w:color w:val="000000"/>
          <w:sz w:val="22"/>
        </w:rPr>
        <w:t xml:space="preserve"> 语句中)：</w:t>
      </w:r>
      <w:r>
        <w:rPr>
          <w:rFonts w:ascii="宋体" w:hAnsi="Times New Roman" w:eastAsia="宋体"/>
          <w:b w:val="0"/>
          <w:i w:val="0"/>
          <w:color w:val="000000"/>
          <w:sz w:val="22"/>
        </w:rPr>
        <w:t xml:space="preserve"> 当遇到一个可能构成多字符运算符的第一个字符时（例如 </w:t>
      </w:r>
      <w:r>
        <w:rPr>
          <w:rFonts w:ascii="宋体" w:hAnsi="Courier New" w:eastAsia="宋体"/>
          <w:b w:val="0"/>
          <w:i w:val="0"/>
          <w:color w:val="000000"/>
          <w:sz w:val="22"/>
        </w:rPr>
        <w:t>currentChar</w:t>
      </w:r>
      <w:r>
        <w:rPr>
          <w:rFonts w:ascii="宋体" w:hAnsi="Times New Roman" w:eastAsia="宋体"/>
          <w:b w:val="0"/>
          <w:i w:val="0"/>
          <w:color w:val="000000"/>
          <w:sz w:val="22"/>
        </w:rPr>
        <w:t xml:space="preserve"> 是 </w:t>
      </w:r>
      <w:r>
        <w:rPr>
          <w:rFonts w:ascii="宋体" w:hAnsi="Courier New" w:eastAsia="宋体"/>
          <w:b w:val="0"/>
          <w:i w:val="0"/>
          <w:color w:val="000000"/>
          <w:sz w:val="22"/>
        </w:rPr>
        <w:t>=</w:t>
      </w:r>
      <w:r>
        <w:rPr>
          <w:rFonts w:ascii="宋体" w:hAnsi="Times New Roman" w:eastAsia="宋体"/>
          <w:b w:val="0"/>
          <w:i w:val="0"/>
          <w:color w:val="000000"/>
          <w:sz w:val="22"/>
        </w:rPr>
        <w:t>）：</w:t>
      </w:r>
    </w:p>
    <w:bookmarkEnd w:id="169"/>
    <w:p>
      <w:pPr>
        <w:numPr>
          <w:ilvl w:val="2"/>
          <w:numId w:val="60"/>
        </w:numPr>
        <w:spacing w:beforeLines="100" w:after="50" w:line="360" w:lineRule="auto"/>
        <w:ind w:left="1080"/>
        <w:jc w:val="left"/>
      </w:pPr>
      <w:bookmarkStart w:id="170" w:name="uaaeae5e1"/>
      <w:r>
        <w:rPr>
          <w:rFonts w:ascii="宋体" w:hAnsi="Times New Roman" w:eastAsia="宋体"/>
          <w:b w:val="0"/>
          <w:i w:val="0"/>
          <w:color w:val="000000"/>
          <w:sz w:val="22"/>
        </w:rPr>
        <w:t>词法分析器会“查看”紧随其后的字符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，因为在进入 </w:t>
      </w:r>
      <w:r>
        <w:rPr>
          <w:rFonts w:ascii="宋体" w:hAnsi="Courier New" w:eastAsia="宋体"/>
          <w:b w:val="0"/>
          <w:i w:val="0"/>
          <w:color w:val="000000"/>
          <w:sz w:val="22"/>
        </w:rPr>
        <w:t>switch</w:t>
      </w:r>
      <w:r>
        <w:rPr>
          <w:rFonts w:ascii="宋体" w:hAnsi="Times New Roman" w:eastAsia="宋体"/>
          <w:b w:val="0"/>
          <w:i w:val="0"/>
          <w:color w:val="000000"/>
          <w:sz w:val="22"/>
        </w:rPr>
        <w:t xml:space="preserve"> 前已经调用过一次 </w:t>
      </w:r>
      <w:r>
        <w:rPr>
          <w:rFonts w:ascii="宋体" w:hAnsi="Courier New" w:eastAsia="宋体"/>
          <w:b w:val="0"/>
          <w:i w:val="0"/>
          <w:color w:val="000000"/>
          <w:sz w:val="22"/>
        </w:rPr>
        <w:t>l.advance()</w:t>
      </w:r>
      <w:r>
        <w:rPr>
          <w:rFonts w:ascii="宋体" w:hAnsi="Times New Roman" w:eastAsia="宋体"/>
          <w:b w:val="0"/>
          <w:i w:val="0"/>
          <w:color w:val="000000"/>
          <w:sz w:val="22"/>
        </w:rPr>
        <w:t xml:space="preserve">，所以此时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是下一个字符）。</w:t>
      </w:r>
    </w:p>
    <w:bookmarkEnd w:id="170"/>
    <w:p>
      <w:pPr>
        <w:numPr>
          <w:ilvl w:val="2"/>
          <w:numId w:val="60"/>
        </w:numPr>
        <w:spacing w:beforeLines="100" w:after="50" w:line="360" w:lineRule="auto"/>
        <w:ind w:left="1080"/>
        <w:jc w:val="left"/>
      </w:pPr>
      <w:bookmarkStart w:id="171" w:name="uc946cacc"/>
      <w:r>
        <w:rPr>
          <w:rFonts w:ascii="宋体" w:hAnsi="Times New Roman" w:eastAsia="宋体"/>
          <w:b w:val="0"/>
          <w:i w:val="0"/>
          <w:color w:val="000000"/>
          <w:sz w:val="22"/>
        </w:rPr>
        <w:t>如果下一个字符能与当前字符组成一个有效的多字符运算符（例如，</w:t>
      </w:r>
      <w:r>
        <w:rPr>
          <w:rFonts w:ascii="宋体" w:hAnsi="Courier New" w:eastAsia="宋体"/>
          <w:b w:val="0"/>
          <w:i w:val="0"/>
          <w:color w:val="000000"/>
          <w:sz w:val="22"/>
        </w:rPr>
        <w:t>l.currentChar == '='</w:t>
      </w:r>
      <w:r>
        <w:rPr>
          <w:rFonts w:ascii="宋体" w:hAnsi="Times New Roman" w:eastAsia="宋体"/>
          <w:b w:val="0"/>
          <w:i w:val="0"/>
          <w:color w:val="000000"/>
          <w:sz w:val="22"/>
        </w:rPr>
        <w:t xml:space="preserve">），则消耗掉这个后续字符（再次调用 </w:t>
      </w:r>
      <w:r>
        <w:rPr>
          <w:rFonts w:ascii="宋体" w:hAnsi="Courier New" w:eastAsia="宋体"/>
          <w:b w:val="0"/>
          <w:i w:val="0"/>
          <w:color w:val="000000"/>
          <w:sz w:val="22"/>
        </w:rPr>
        <w:t>l.advance()</w:t>
      </w:r>
      <w:r>
        <w:rPr>
          <w:rFonts w:ascii="宋体" w:hAnsi="Times New Roman" w:eastAsia="宋体"/>
          <w:b w:val="0"/>
          <w:i w:val="0"/>
          <w:color w:val="000000"/>
          <w:sz w:val="22"/>
        </w:rPr>
        <w:t xml:space="preserve">），并返回代表多字符运算符的 </w:t>
      </w:r>
      <w:r>
        <w:rPr>
          <w:rFonts w:ascii="宋体" w:hAnsi="Courier New" w:eastAsia="宋体"/>
          <w:b w:val="0"/>
          <w:i w:val="0"/>
          <w:color w:val="000000"/>
          <w:sz w:val="22"/>
        </w:rPr>
        <w:t>Token</w:t>
      </w:r>
      <w:r>
        <w:rPr>
          <w:rFonts w:ascii="宋体" w:hAnsi="Times New Roman" w:eastAsia="宋体"/>
          <w:b w:val="0"/>
          <w:i w:val="0"/>
          <w:color w:val="000000"/>
          <w:sz w:val="22"/>
        </w:rPr>
        <w:t xml:space="preserve"> (例如 </w:t>
      </w:r>
      <w:r>
        <w:rPr>
          <w:rFonts w:ascii="宋体" w:hAnsi="Courier New" w:eastAsia="宋体"/>
          <w:b w:val="0"/>
          <w:i w:val="0"/>
          <w:color w:val="000000"/>
          <w:sz w:val="22"/>
        </w:rPr>
        <w:t>EQUAL</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w:t>
      </w:r>
    </w:p>
    <w:bookmarkEnd w:id="171"/>
    <w:p>
      <w:pPr>
        <w:numPr>
          <w:ilvl w:val="2"/>
          <w:numId w:val="60"/>
        </w:numPr>
        <w:spacing w:beforeLines="100" w:after="50" w:line="360" w:lineRule="auto"/>
        <w:ind w:left="1080"/>
        <w:jc w:val="left"/>
      </w:pPr>
      <w:bookmarkStart w:id="172" w:name="uc5dc651a"/>
      <w:r>
        <w:rPr>
          <w:rFonts w:ascii="宋体" w:hAnsi="Times New Roman" w:eastAsia="宋体"/>
          <w:b w:val="0"/>
          <w:i w:val="0"/>
          <w:color w:val="000000"/>
          <w:sz w:val="22"/>
        </w:rPr>
        <w:t xml:space="preserve">否则，不消耗后续字符（它将成为下一个词法单元的开始），只返回代表单字符运算符的 </w:t>
      </w:r>
      <w:r>
        <w:rPr>
          <w:rFonts w:ascii="宋体" w:hAnsi="Courier New" w:eastAsia="宋体"/>
          <w:b w:val="0"/>
          <w:i w:val="0"/>
          <w:color w:val="000000"/>
          <w:sz w:val="22"/>
        </w:rPr>
        <w:t>Token</w:t>
      </w:r>
      <w:r>
        <w:rPr>
          <w:rFonts w:ascii="宋体" w:hAnsi="Times New Roman" w:eastAsia="宋体"/>
          <w:b w:val="0"/>
          <w:i w:val="0"/>
          <w:color w:val="000000"/>
          <w:sz w:val="22"/>
        </w:rPr>
        <w:t xml:space="preserve"> (例如 </w:t>
      </w:r>
      <w:r>
        <w:rPr>
          <w:rFonts w:ascii="宋体" w:hAnsi="Courier New" w:eastAsia="宋体"/>
          <w:b w:val="0"/>
          <w:i w:val="0"/>
          <w:color w:val="000000"/>
          <w:sz w:val="22"/>
        </w:rPr>
        <w:t>ASSIGN</w:t>
      </w:r>
      <w:r>
        <w:rPr>
          <w:rFonts w:ascii="宋体" w:hAnsi="Times New Roman" w:eastAsia="宋体"/>
          <w:b w:val="0"/>
          <w:i w:val="0"/>
          <w:color w:val="000000"/>
          <w:sz w:val="22"/>
        </w:rPr>
        <w:t xml:space="preserve">, </w:t>
      </w:r>
      <w:r>
        <w:rPr>
          <w:rFonts w:ascii="宋体" w:hAnsi="Courier New" w:eastAsia="宋体"/>
          <w:b w:val="0"/>
          <w:i w:val="0"/>
          <w:color w:val="000000"/>
          <w:sz w:val="22"/>
        </w:rPr>
        <w:t>NOT</w:t>
      </w:r>
      <w:r>
        <w:rPr>
          <w:rFonts w:ascii="宋体" w:hAnsi="Times New Roman" w:eastAsia="宋体"/>
          <w:b w:val="0"/>
          <w:i w:val="0"/>
          <w:color w:val="000000"/>
          <w:sz w:val="22"/>
        </w:rPr>
        <w:t>)。</w:t>
      </w:r>
    </w:p>
    <w:bookmarkEnd w:id="172"/>
    <w:p>
      <w:pPr>
        <w:numPr>
          <w:ilvl w:val="0"/>
          <w:numId w:val="61"/>
        </w:numPr>
        <w:spacing w:beforeLines="100" w:after="50" w:line="360" w:lineRule="auto"/>
        <w:ind w:left="360"/>
        <w:jc w:val="left"/>
      </w:pPr>
      <w:bookmarkStart w:id="173" w:name="u4377dca4"/>
      <w:r>
        <w:rPr>
          <w:rFonts w:ascii="宋体" w:hAnsi="Times New Roman" w:eastAsia="宋体"/>
          <w:b/>
          <w:i w:val="0"/>
          <w:color w:val="000000"/>
          <w:sz w:val="22"/>
        </w:rPr>
        <w:t>字符串和字符字面量的正确解析（引号和转义序列）：</w:t>
      </w:r>
    </w:p>
    <w:bookmarkEnd w:id="173"/>
    <w:p>
      <w:pPr>
        <w:numPr>
          <w:ilvl w:val="1"/>
          <w:numId w:val="62"/>
        </w:numPr>
        <w:spacing w:beforeLines="100" w:after="50" w:line="360" w:lineRule="auto"/>
        <w:ind w:left="720"/>
        <w:jc w:val="left"/>
      </w:pPr>
      <w:bookmarkStart w:id="174" w:name="u04e44d38"/>
      <w:r>
        <w:rPr>
          <w:rFonts w:ascii="宋体" w:hAnsi="Times New Roman" w:eastAsia="宋体"/>
          <w:b/>
          <w:i w:val="0"/>
          <w:color w:val="000000"/>
          <w:sz w:val="22"/>
        </w:rPr>
        <w:t>问题：</w:t>
      </w:r>
    </w:p>
    <w:bookmarkEnd w:id="174"/>
    <w:p>
      <w:pPr>
        <w:numPr>
          <w:ilvl w:val="2"/>
          <w:numId w:val="63"/>
        </w:numPr>
        <w:spacing w:beforeLines="100" w:after="50" w:line="360" w:lineRule="auto"/>
        <w:ind w:left="1080"/>
        <w:jc w:val="left"/>
      </w:pPr>
      <w:bookmarkStart w:id="175" w:name="u5250dcc1"/>
      <w:r>
        <w:rPr>
          <w:rFonts w:ascii="宋体" w:hAnsi="Times New Roman" w:eastAsia="宋体"/>
          <w:b w:val="0"/>
          <w:i w:val="0"/>
          <w:color w:val="000000"/>
          <w:sz w:val="22"/>
        </w:rPr>
        <w:t>字符串 (</w:t>
      </w:r>
      <w:r>
        <w:rPr>
          <w:rFonts w:ascii="宋体" w:hAnsi="Courier New" w:eastAsia="宋体"/>
          <w:b w:val="0"/>
          <w:i w:val="0"/>
          <w:color w:val="000000"/>
          <w:sz w:val="22"/>
        </w:rPr>
        <w:t>"..."</w:t>
      </w:r>
      <w:r>
        <w:rPr>
          <w:rFonts w:ascii="宋体" w:hAnsi="Times New Roman" w:eastAsia="宋体"/>
          <w:b w:val="0"/>
          <w:i w:val="0"/>
          <w:color w:val="000000"/>
          <w:sz w:val="22"/>
        </w:rPr>
        <w:t>) 和字符 (</w:t>
      </w:r>
      <w:r>
        <w:rPr>
          <w:rFonts w:ascii="宋体" w:hAnsi="Courier New" w:eastAsia="宋体"/>
          <w:b w:val="0"/>
          <w:i w:val="0"/>
          <w:color w:val="000000"/>
          <w:sz w:val="22"/>
        </w:rPr>
        <w:t>'...'</w:t>
      </w:r>
      <w:r>
        <w:rPr>
          <w:rFonts w:ascii="宋体" w:hAnsi="Times New Roman" w:eastAsia="宋体"/>
          <w:b w:val="0"/>
          <w:i w:val="0"/>
          <w:color w:val="000000"/>
          <w:sz w:val="22"/>
        </w:rPr>
        <w:t>) 字面量需要正确匹配开闭引号。</w:t>
      </w:r>
    </w:p>
    <w:bookmarkEnd w:id="175"/>
    <w:p>
      <w:pPr>
        <w:numPr>
          <w:ilvl w:val="2"/>
          <w:numId w:val="63"/>
        </w:numPr>
        <w:spacing w:beforeLines="100" w:after="50" w:line="360" w:lineRule="auto"/>
        <w:ind w:left="1080"/>
        <w:jc w:val="left"/>
      </w:pPr>
      <w:bookmarkStart w:id="176" w:name="u9eb7c7e8"/>
      <w:r>
        <w:rPr>
          <w:rFonts w:ascii="宋体" w:hAnsi="Times New Roman" w:eastAsia="宋体"/>
          <w:b w:val="0"/>
          <w:i w:val="0"/>
          <w:color w:val="000000"/>
          <w:sz w:val="22"/>
        </w:rPr>
        <w:t xml:space="preserve">需要正确处理内部的转义序列，如 </w:t>
      </w:r>
      <w:r>
        <w:rPr>
          <w:rFonts w:ascii="宋体" w:hAnsi="Courier New" w:eastAsia="宋体"/>
          <w:b w:val="0"/>
          <w:i w:val="0"/>
          <w:color w:val="000000"/>
          <w:sz w:val="22"/>
        </w:rPr>
        <w:t>\n</w:t>
      </w:r>
      <w:r>
        <w:rPr>
          <w:rFonts w:ascii="宋体" w:hAnsi="Times New Roman" w:eastAsia="宋体"/>
          <w:b w:val="0"/>
          <w:i w:val="0"/>
          <w:color w:val="000000"/>
          <w:sz w:val="22"/>
        </w:rPr>
        <w:t xml:space="preserve"> (换行), </w:t>
      </w:r>
      <w:r>
        <w:rPr>
          <w:rFonts w:ascii="宋体" w:hAnsi="Courier New" w:eastAsia="宋体"/>
          <w:b w:val="0"/>
          <w:i w:val="0"/>
          <w:color w:val="000000"/>
          <w:sz w:val="22"/>
        </w:rPr>
        <w:t>\t</w:t>
      </w:r>
      <w:r>
        <w:rPr>
          <w:rFonts w:ascii="宋体" w:hAnsi="Times New Roman" w:eastAsia="宋体"/>
          <w:b w:val="0"/>
          <w:i w:val="0"/>
          <w:color w:val="000000"/>
          <w:sz w:val="22"/>
        </w:rPr>
        <w:t xml:space="preserve"> (制表符), </w:t>
      </w:r>
      <w:r>
        <w:rPr>
          <w:rFonts w:ascii="宋体" w:hAnsi="Courier New" w:eastAsia="宋体"/>
          <w:b w:val="0"/>
          <w:i w:val="0"/>
          <w:color w:val="000000"/>
          <w:sz w:val="22"/>
        </w:rPr>
        <w:t>\\</w:t>
      </w:r>
      <w:r>
        <w:rPr>
          <w:rFonts w:ascii="宋体" w:hAnsi="Times New Roman" w:eastAsia="宋体"/>
          <w:b w:val="0"/>
          <w:i w:val="0"/>
          <w:color w:val="000000"/>
          <w:sz w:val="22"/>
        </w:rPr>
        <w:t xml:space="preserve"> (反斜杠本身), </w:t>
      </w:r>
      <w:r>
        <w:rPr>
          <w:rFonts w:ascii="宋体" w:hAnsi="Courier New" w:eastAsia="宋体"/>
          <w:b w:val="0"/>
          <w:i w:val="0"/>
          <w:color w:val="000000"/>
          <w:sz w:val="22"/>
        </w:rPr>
        <w:t>\"</w:t>
      </w:r>
      <w:r>
        <w:rPr>
          <w:rFonts w:ascii="宋体" w:hAnsi="Times New Roman" w:eastAsia="宋体"/>
          <w:b w:val="0"/>
          <w:i w:val="0"/>
          <w:color w:val="000000"/>
          <w:sz w:val="22"/>
        </w:rPr>
        <w:t xml:space="preserve"> (双引号在字符串内), </w:t>
      </w:r>
      <w:r>
        <w:rPr>
          <w:rFonts w:ascii="宋体" w:hAnsi="Courier New" w:eastAsia="宋体"/>
          <w:b w:val="0"/>
          <w:i w:val="0"/>
          <w:color w:val="000000"/>
          <w:sz w:val="22"/>
        </w:rPr>
        <w:t>\'</w:t>
      </w:r>
      <w:r>
        <w:rPr>
          <w:rFonts w:ascii="宋体" w:hAnsi="Times New Roman" w:eastAsia="宋体"/>
          <w:b w:val="0"/>
          <w:i w:val="0"/>
          <w:color w:val="000000"/>
          <w:sz w:val="22"/>
        </w:rPr>
        <w:t xml:space="preserve"> (单引号在字符内)。</w:t>
      </w:r>
    </w:p>
    <w:bookmarkEnd w:id="176"/>
    <w:p>
      <w:pPr>
        <w:numPr>
          <w:ilvl w:val="1"/>
          <w:numId w:val="64"/>
        </w:numPr>
        <w:spacing w:beforeLines="100" w:after="50" w:line="360" w:lineRule="auto"/>
        <w:ind w:left="720"/>
        <w:jc w:val="left"/>
      </w:pPr>
      <w:bookmarkStart w:id="177" w:name="uad3910f7"/>
      <w:r>
        <w:rPr>
          <w:rFonts w:ascii="宋体" w:hAnsi="Times New Roman" w:eastAsia="宋体"/>
          <w:b/>
          <w:i w:val="0"/>
          <w:color w:val="000000"/>
          <w:sz w:val="22"/>
        </w:rPr>
        <w:t>解决方案 (</w:t>
      </w:r>
      <w:r>
        <w:rPr>
          <w:rFonts w:ascii="宋体" w:hAnsi="Courier New" w:eastAsia="宋体"/>
          <w:b/>
          <w:i w:val="0"/>
          <w:color w:val="000000"/>
          <w:sz w:val="22"/>
        </w:rPr>
        <w:t>readString</w:t>
      </w:r>
      <w:r>
        <w:rPr>
          <w:rFonts w:ascii="宋体" w:hAnsi="Times New Roman" w:eastAsia="宋体"/>
          <w:b/>
          <w:i w:val="0"/>
          <w:color w:val="000000"/>
          <w:sz w:val="22"/>
        </w:rPr>
        <w:t xml:space="preserve"> 和 </w:t>
      </w:r>
      <w:r>
        <w:rPr>
          <w:rFonts w:ascii="宋体" w:hAnsi="Courier New" w:eastAsia="宋体"/>
          <w:b/>
          <w:i w:val="0"/>
          <w:color w:val="000000"/>
          <w:sz w:val="22"/>
        </w:rPr>
        <w:t>readChar</w:t>
      </w:r>
      <w:r>
        <w:rPr>
          <w:rFonts w:ascii="宋体" w:hAnsi="Times New Roman" w:eastAsia="宋体"/>
          <w:b/>
          <w:i w:val="0"/>
          <w:color w:val="000000"/>
          <w:sz w:val="22"/>
        </w:rPr>
        <w:t xml:space="preserve"> 方法)：</w:t>
      </w:r>
    </w:p>
    <w:bookmarkEnd w:id="177"/>
    <w:p>
      <w:pPr>
        <w:numPr>
          <w:ilvl w:val="2"/>
          <w:numId w:val="65"/>
        </w:numPr>
        <w:spacing w:beforeLines="100" w:after="50" w:line="360" w:lineRule="auto"/>
        <w:ind w:left="1080"/>
        <w:jc w:val="left"/>
      </w:pPr>
      <w:bookmarkStart w:id="178" w:name="u52372109"/>
      <w:r>
        <w:rPr>
          <w:rFonts w:ascii="宋体" w:hAnsi="Times New Roman" w:eastAsia="宋体"/>
          <w:b/>
          <w:i w:val="0"/>
          <w:color w:val="000000"/>
          <w:sz w:val="22"/>
        </w:rPr>
        <w:t>引号匹配：</w:t>
      </w:r>
      <w:r>
        <w:rPr>
          <w:rFonts w:ascii="宋体" w:hAnsi="Times New Roman" w:eastAsia="宋体"/>
          <w:b w:val="0"/>
          <w:i w:val="0"/>
          <w:color w:val="000000"/>
          <w:sz w:val="22"/>
        </w:rPr>
        <w:t xml:space="preserve"> 这两个方法都会在读取完字面量内容后，严格检查是否存在相应的闭合引号。如果未找到（例如，字符串一直到文件末尾都没有 </w:t>
      </w:r>
      <w:r>
        <w:rPr>
          <w:rFonts w:ascii="宋体" w:hAnsi="Courier New" w:eastAsia="宋体"/>
          <w:b w:val="0"/>
          <w:i w:val="0"/>
          <w:color w:val="000000"/>
          <w:sz w:val="22"/>
        </w:rPr>
        <w:t>"</w:t>
      </w:r>
      <w:r>
        <w:rPr>
          <w:rFonts w:ascii="宋体" w:hAnsi="Times New Roman" w:eastAsia="宋体"/>
          <w:b w:val="0"/>
          <w:i w:val="0"/>
          <w:color w:val="000000"/>
          <w:sz w:val="22"/>
        </w:rPr>
        <w:t xml:space="preserve">），则会 </w:t>
      </w:r>
      <w:r>
        <w:rPr>
          <w:rFonts w:ascii="宋体" w:hAnsi="Courier New" w:eastAsia="宋体"/>
          <w:b w:val="0"/>
          <w:i w:val="0"/>
          <w:color w:val="000000"/>
          <w:sz w:val="22"/>
        </w:rPr>
        <w:t>panic</w:t>
      </w:r>
      <w:r>
        <w:rPr>
          <w:rFonts w:ascii="宋体" w:hAnsi="Times New Roman" w:eastAsia="宋体"/>
          <w:b w:val="0"/>
          <w:i w:val="0"/>
          <w:color w:val="000000"/>
          <w:sz w:val="22"/>
        </w:rPr>
        <w:t xml:space="preserve"> 并报告错误（如 "Unclosed string"）。</w:t>
      </w:r>
    </w:p>
    <w:bookmarkEnd w:id="178"/>
    <w:p>
      <w:pPr>
        <w:numPr>
          <w:ilvl w:val="2"/>
          <w:numId w:val="65"/>
        </w:numPr>
        <w:spacing w:beforeLines="100" w:after="50" w:line="360" w:lineRule="auto"/>
        <w:ind w:left="1080"/>
        <w:jc w:val="left"/>
      </w:pPr>
      <w:bookmarkStart w:id="179" w:name="u9deddb90"/>
      <w:r>
        <w:rPr>
          <w:rFonts w:ascii="宋体" w:hAnsi="Times New Roman" w:eastAsia="宋体"/>
          <w:b/>
          <w:i w:val="0"/>
          <w:color w:val="000000"/>
          <w:sz w:val="22"/>
        </w:rPr>
        <w:t>转义序列处理：</w:t>
      </w:r>
      <w:r>
        <w:rPr>
          <w:rFonts w:ascii="宋体" w:hAnsi="Times New Roman" w:eastAsia="宋体"/>
          <w:b w:val="0"/>
          <w:i w:val="0"/>
          <w:color w:val="000000"/>
          <w:sz w:val="22"/>
        </w:rPr>
        <w:t xml:space="preserve"> 当在字面量内部遇到反斜杠 </w:t>
      </w:r>
      <w:r>
        <w:rPr>
          <w:rFonts w:ascii="宋体" w:hAnsi="Courier New" w:eastAsia="宋体"/>
          <w:b w:val="0"/>
          <w:i w:val="0"/>
          <w:color w:val="000000"/>
          <w:sz w:val="22"/>
        </w:rPr>
        <w:t>\</w:t>
      </w:r>
      <w:r>
        <w:rPr>
          <w:rFonts w:ascii="宋体" w:hAnsi="Times New Roman" w:eastAsia="宋体"/>
          <w:b w:val="0"/>
          <w:i w:val="0"/>
          <w:color w:val="000000"/>
          <w:sz w:val="22"/>
        </w:rPr>
        <w:t xml:space="preserve"> 时：</w:t>
      </w:r>
    </w:p>
    <w:bookmarkEnd w:id="179"/>
    <w:p>
      <w:pPr>
        <w:numPr>
          <w:ilvl w:val="3"/>
          <w:numId w:val="66"/>
        </w:numPr>
        <w:spacing w:beforeLines="100" w:after="50" w:line="360" w:lineRule="auto"/>
        <w:ind w:left="1440"/>
        <w:jc w:val="left"/>
      </w:pPr>
      <w:bookmarkStart w:id="180" w:name="u9d3075c8"/>
      <w:r>
        <w:rPr>
          <w:rFonts w:ascii="宋体" w:hAnsi="Times New Roman" w:eastAsia="宋体"/>
          <w:b w:val="0"/>
          <w:i w:val="0"/>
          <w:color w:val="000000"/>
          <w:sz w:val="22"/>
        </w:rPr>
        <w:t>会消耗反斜杠，并检查紧随其后的字符。</w:t>
      </w:r>
    </w:p>
    <w:bookmarkEnd w:id="180"/>
    <w:p>
      <w:pPr>
        <w:numPr>
          <w:ilvl w:val="3"/>
          <w:numId w:val="66"/>
        </w:numPr>
        <w:spacing w:beforeLines="100" w:after="50" w:line="360" w:lineRule="auto"/>
        <w:ind w:left="1440"/>
        <w:jc w:val="left"/>
      </w:pPr>
      <w:bookmarkStart w:id="181" w:name="u53bdb538"/>
      <w:r>
        <w:rPr>
          <w:rFonts w:ascii="宋体" w:hAnsi="Times New Roman" w:eastAsia="宋体"/>
          <w:b w:val="0"/>
          <w:i w:val="0"/>
          <w:color w:val="000000"/>
          <w:sz w:val="22"/>
        </w:rPr>
        <w:t>根据这个后续字符，将其转换为实际的字符值（例如，</w:t>
      </w:r>
      <w:r>
        <w:rPr>
          <w:rFonts w:ascii="宋体" w:hAnsi="Courier New" w:eastAsia="宋体"/>
          <w:b w:val="0"/>
          <w:i w:val="0"/>
          <w:color w:val="000000"/>
          <w:sz w:val="22"/>
        </w:rPr>
        <w:t>'n'</w:t>
      </w:r>
      <w:r>
        <w:rPr>
          <w:rFonts w:ascii="宋体" w:hAnsi="Times New Roman" w:eastAsia="宋体"/>
          <w:b w:val="0"/>
          <w:i w:val="0"/>
          <w:color w:val="000000"/>
          <w:sz w:val="22"/>
        </w:rPr>
        <w:t xml:space="preserve"> 转换为换行符）。</w:t>
      </w:r>
    </w:p>
    <w:bookmarkEnd w:id="181"/>
    <w:p>
      <w:pPr>
        <w:numPr>
          <w:ilvl w:val="3"/>
          <w:numId w:val="66"/>
        </w:numPr>
        <w:spacing w:beforeLines="100" w:after="50" w:line="360" w:lineRule="auto"/>
        <w:ind w:left="1440"/>
        <w:jc w:val="left"/>
      </w:pPr>
      <w:bookmarkStart w:id="182" w:name="ubfae6c68"/>
      <w:r>
        <w:rPr>
          <w:rFonts w:ascii="宋体" w:hAnsi="Times New Roman" w:eastAsia="宋体"/>
          <w:b w:val="0"/>
          <w:i w:val="0"/>
          <w:color w:val="000000"/>
          <w:sz w:val="22"/>
        </w:rPr>
        <w:t xml:space="preserve">如果反斜杠后面跟着一个无效的转义字符组合，则 </w:t>
      </w:r>
      <w:r>
        <w:rPr>
          <w:rFonts w:ascii="宋体" w:hAnsi="Courier New" w:eastAsia="宋体"/>
          <w:b w:val="0"/>
          <w:i w:val="0"/>
          <w:color w:val="000000"/>
          <w:sz w:val="22"/>
        </w:rPr>
        <w:t>panic</w:t>
      </w:r>
      <w:r>
        <w:rPr>
          <w:rFonts w:ascii="宋体" w:hAnsi="Times New Roman" w:eastAsia="宋体"/>
          <w:b w:val="0"/>
          <w:i w:val="0"/>
          <w:color w:val="000000"/>
          <w:sz w:val="22"/>
        </w:rPr>
        <w:t xml:space="preserve"> (例如 "Invalid escape sequence")。</w:t>
      </w:r>
    </w:p>
    <w:bookmarkEnd w:id="182"/>
    <w:p>
      <w:pPr>
        <w:numPr>
          <w:ilvl w:val="0"/>
          <w:numId w:val="67"/>
        </w:numPr>
        <w:spacing w:beforeLines="100" w:after="50" w:line="360" w:lineRule="auto"/>
        <w:ind w:left="360"/>
        <w:jc w:val="left"/>
      </w:pPr>
      <w:bookmarkStart w:id="183" w:name="ud0ce45a6"/>
      <w:r>
        <w:rPr>
          <w:rFonts w:ascii="宋体" w:hAnsi="Times New Roman" w:eastAsia="宋体"/>
          <w:b/>
          <w:i w:val="0"/>
          <w:color w:val="000000"/>
          <w:sz w:val="22"/>
        </w:rPr>
        <w:t>错误处理和报告：</w:t>
      </w:r>
    </w:p>
    <w:bookmarkEnd w:id="183"/>
    <w:p>
      <w:pPr>
        <w:numPr>
          <w:ilvl w:val="1"/>
          <w:numId w:val="68"/>
        </w:numPr>
        <w:spacing w:beforeLines="100" w:after="50" w:line="360" w:lineRule="auto"/>
        <w:ind w:left="720"/>
        <w:jc w:val="left"/>
      </w:pPr>
      <w:bookmarkStart w:id="184" w:name="u588efefd"/>
      <w:r>
        <w:rPr>
          <w:rFonts w:ascii="宋体" w:hAnsi="Times New Roman" w:eastAsia="宋体"/>
          <w:b/>
          <w:i w:val="0"/>
          <w:color w:val="000000"/>
          <w:sz w:val="22"/>
        </w:rPr>
        <w:t>问题：</w:t>
      </w:r>
      <w:r>
        <w:rPr>
          <w:rFonts w:ascii="宋体" w:hAnsi="Times New Roman" w:eastAsia="宋体"/>
          <w:b w:val="0"/>
          <w:i w:val="0"/>
          <w:color w:val="000000"/>
          <w:sz w:val="22"/>
        </w:rPr>
        <w:t xml:space="preserve"> 源代码中可能包含不符合任何已知词法规则的字符或序列（例如，一个单独的 </w:t>
      </w:r>
      <w:r>
        <w:rPr>
          <w:rFonts w:ascii="宋体" w:hAnsi="Courier New" w:eastAsia="宋体"/>
          <w:b w:val="0"/>
          <w:i w:val="0"/>
          <w:color w:val="000000"/>
          <w:sz w:val="22"/>
        </w:rPr>
        <w:t>@</w:t>
      </w:r>
      <w:r>
        <w:rPr>
          <w:rFonts w:ascii="宋体" w:hAnsi="Times New Roman" w:eastAsia="宋体"/>
          <w:b w:val="0"/>
          <w:i w:val="0"/>
          <w:color w:val="000000"/>
          <w:sz w:val="22"/>
        </w:rPr>
        <w:t xml:space="preserve"> 符号，如果语言没定义它）。</w:t>
      </w:r>
    </w:p>
    <w:bookmarkEnd w:id="184"/>
    <w:p>
      <w:pPr>
        <w:numPr>
          <w:ilvl w:val="1"/>
          <w:numId w:val="68"/>
        </w:numPr>
        <w:spacing w:beforeLines="100" w:after="50" w:line="360" w:lineRule="auto"/>
        <w:ind w:left="720"/>
        <w:jc w:val="left"/>
      </w:pPr>
      <w:bookmarkStart w:id="185" w:name="u310a5eb1"/>
      <w:r>
        <w:rPr>
          <w:rFonts w:ascii="宋体" w:hAnsi="Times New Roman" w:eastAsia="宋体"/>
          <w:b/>
          <w:i w:val="0"/>
          <w:color w:val="000000"/>
          <w:sz w:val="22"/>
        </w:rPr>
        <w:t xml:space="preserve">解决方案 (主要通过 </w:t>
      </w:r>
      <w:r>
        <w:rPr>
          <w:rFonts w:ascii="宋体" w:hAnsi="Courier New" w:eastAsia="宋体"/>
          <w:b/>
          <w:i w:val="0"/>
          <w:color w:val="000000"/>
          <w:sz w:val="22"/>
        </w:rPr>
        <w:t>panic</w:t>
      </w:r>
      <w:r>
        <w:rPr>
          <w:rFonts w:ascii="宋体" w:hAnsi="Times New Roman" w:eastAsia="宋体"/>
          <w:b/>
          <w:i w:val="0"/>
          <w:color w:val="000000"/>
          <w:sz w:val="22"/>
        </w:rPr>
        <w:t>)：</w:t>
      </w:r>
    </w:p>
    <w:bookmarkEnd w:id="185"/>
    <w:p>
      <w:pPr>
        <w:numPr>
          <w:ilvl w:val="2"/>
          <w:numId w:val="69"/>
        </w:numPr>
        <w:spacing w:beforeLines="100" w:after="50" w:line="360" w:lineRule="auto"/>
        <w:ind w:left="1080"/>
        <w:jc w:val="left"/>
      </w:pPr>
      <w:bookmarkStart w:id="186" w:name="u035c6ca6"/>
      <w:r>
        <w:rPr>
          <w:rFonts w:ascii="宋体" w:hAnsi="Times New Roman" w:eastAsia="宋体"/>
          <w:b w:val="0"/>
          <w:i w:val="0"/>
          <w:color w:val="000000"/>
          <w:sz w:val="22"/>
        </w:rPr>
        <w:t>在本 Go 实现中，当遇到无法识别的字符（</w:t>
      </w:r>
      <w:r>
        <w:rPr>
          <w:rFonts w:ascii="宋体" w:hAnsi="Courier New" w:eastAsia="宋体"/>
          <w:b w:val="0"/>
          <w:i w:val="0"/>
          <w:color w:val="000000"/>
          <w:sz w:val="22"/>
        </w:rPr>
        <w:t>NextToken</w:t>
      </w:r>
      <w:r>
        <w:rPr>
          <w:rFonts w:ascii="宋体" w:hAnsi="Times New Roman" w:eastAsia="宋体"/>
          <w:b w:val="0"/>
          <w:i w:val="0"/>
          <w:color w:val="000000"/>
          <w:sz w:val="22"/>
        </w:rPr>
        <w:t xml:space="preserve"> 中 </w:t>
      </w:r>
      <w:r>
        <w:rPr>
          <w:rFonts w:ascii="宋体" w:hAnsi="Courier New" w:eastAsia="宋体"/>
          <w:b w:val="0"/>
          <w:i w:val="0"/>
          <w:color w:val="000000"/>
          <w:sz w:val="22"/>
        </w:rPr>
        <w:t>switch</w:t>
      </w:r>
      <w:r>
        <w:rPr>
          <w:rFonts w:ascii="宋体" w:hAnsi="Times New Roman" w:eastAsia="宋体"/>
          <w:b w:val="0"/>
          <w:i w:val="0"/>
          <w:color w:val="000000"/>
          <w:sz w:val="22"/>
        </w:rPr>
        <w:t xml:space="preserve"> 的 </w:t>
      </w:r>
      <w:r>
        <w:rPr>
          <w:rFonts w:ascii="宋体" w:hAnsi="Courier New" w:eastAsia="宋体"/>
          <w:b w:val="0"/>
          <w:i w:val="0"/>
          <w:color w:val="000000"/>
          <w:sz w:val="22"/>
        </w:rPr>
        <w:t>default</w:t>
      </w:r>
      <w:r>
        <w:rPr>
          <w:rFonts w:ascii="宋体" w:hAnsi="Times New Roman" w:eastAsia="宋体"/>
          <w:b w:val="0"/>
          <w:i w:val="0"/>
          <w:color w:val="000000"/>
          <w:sz w:val="22"/>
        </w:rPr>
        <w:t xml:space="preserve"> 分支）、未闭合的字符串/字符字面量、或无效的转义序列时，程序会调用 </w:t>
      </w:r>
      <w:r>
        <w:rPr>
          <w:rFonts w:ascii="宋体" w:hAnsi="Courier New" w:eastAsia="宋体"/>
          <w:b w:val="0"/>
          <w:i w:val="0"/>
          <w:color w:val="000000"/>
          <w:sz w:val="22"/>
        </w:rPr>
        <w:t>panic</w:t>
      </w:r>
      <w:r>
        <w:rPr>
          <w:rFonts w:ascii="宋体" w:hAnsi="Times New Roman" w:eastAsia="宋体"/>
          <w:b w:val="0"/>
          <w:i w:val="0"/>
          <w:color w:val="000000"/>
          <w:sz w:val="22"/>
        </w:rPr>
        <w:t xml:space="preserve"> 并附带描述性错误信息，包括出错的字符和其位置（行号、列号）。</w:t>
      </w:r>
    </w:p>
    <w:bookmarkEnd w:id="186"/>
    <w:p>
      <w:pPr>
        <w:numPr>
          <w:ilvl w:val="2"/>
          <w:numId w:val="69"/>
        </w:numPr>
        <w:spacing w:beforeLines="100" w:after="50" w:line="360" w:lineRule="auto"/>
        <w:ind w:left="1080"/>
        <w:jc w:val="left"/>
      </w:pPr>
      <w:bookmarkStart w:id="187" w:name="udd03932b"/>
      <w:r>
        <w:rPr>
          <w:rFonts w:ascii="宋体" w:hAnsi="Times New Roman" w:eastAsia="宋体"/>
          <w:b w:val="0"/>
          <w:i w:val="0"/>
          <w:color w:val="000000"/>
          <w:sz w:val="22"/>
        </w:rPr>
        <w:t xml:space="preserve">这是一种使程序立即停止并报告严重错误的策略。对于编译器前端的开发阶段，这有助于快速发现和定位词法规则定义或实现上的问题。更成熟的编译器可能会采用错误恢复机制，尝试跳过错误部分继续分析，但这会显著增加词法分析器的复杂度。实验报告参考中提到“遇到错误时可显示‘Error’，然后跳过错误部分继续显示”，本实现通过 </w:t>
      </w:r>
      <w:r>
        <w:rPr>
          <w:rFonts w:ascii="宋体" w:hAnsi="Courier New" w:eastAsia="宋体"/>
          <w:b w:val="0"/>
          <w:i w:val="0"/>
          <w:color w:val="000000"/>
          <w:sz w:val="22"/>
        </w:rPr>
        <w:t>panic</w:t>
      </w:r>
      <w:r>
        <w:rPr>
          <w:rFonts w:ascii="宋体" w:hAnsi="Times New Roman" w:eastAsia="宋体"/>
          <w:b w:val="0"/>
          <w:i w:val="0"/>
          <w:color w:val="000000"/>
          <w:sz w:val="22"/>
        </w:rPr>
        <w:t xml:space="preserve"> 满足了“显示Error”的部分，但选择了终止而非跳过。</w:t>
      </w:r>
    </w:p>
    <w:bookmarkEnd w:id="187"/>
    <w:p>
      <w:pPr>
        <w:numPr>
          <w:ilvl w:val="0"/>
          <w:numId w:val="70"/>
        </w:numPr>
        <w:spacing w:beforeLines="100" w:after="50" w:line="360" w:lineRule="auto"/>
        <w:ind w:left="360"/>
        <w:jc w:val="left"/>
      </w:pPr>
      <w:bookmarkStart w:id="188" w:name="u1ddbb580"/>
      <w:r>
        <w:rPr>
          <w:rFonts w:ascii="宋体" w:hAnsi="Times New Roman" w:eastAsia="宋体"/>
          <w:b/>
          <w:i w:val="0"/>
          <w:color w:val="000000"/>
          <w:sz w:val="22"/>
        </w:rPr>
        <w:t>行号和列号的精确跟踪：</w:t>
      </w:r>
    </w:p>
    <w:bookmarkEnd w:id="188"/>
    <w:p>
      <w:pPr>
        <w:numPr>
          <w:ilvl w:val="1"/>
          <w:numId w:val="71"/>
        </w:numPr>
        <w:spacing w:beforeLines="100" w:after="50" w:line="360" w:lineRule="auto"/>
        <w:ind w:left="720"/>
        <w:jc w:val="left"/>
      </w:pPr>
      <w:bookmarkStart w:id="189" w:name="u374a286b"/>
      <w:r>
        <w:rPr>
          <w:rFonts w:ascii="宋体" w:hAnsi="Times New Roman" w:eastAsia="宋体"/>
          <w:b/>
          <w:i w:val="0"/>
          <w:color w:val="000000"/>
          <w:sz w:val="22"/>
        </w:rPr>
        <w:t>问题：</w:t>
      </w:r>
      <w:r>
        <w:rPr>
          <w:rFonts w:ascii="宋体" w:hAnsi="Times New Roman" w:eastAsia="宋体"/>
          <w:b w:val="0"/>
          <w:i w:val="0"/>
          <w:color w:val="000000"/>
          <w:sz w:val="22"/>
        </w:rPr>
        <w:t xml:space="preserve"> 为了准确地报告错误位置，或供后续的语法分析器、代码高亮等功能使用，必须为每个生成的词法单元精确记录其在源代码中的起始行号和列号。</w:t>
      </w:r>
    </w:p>
    <w:bookmarkEnd w:id="189"/>
    <w:p>
      <w:pPr>
        <w:numPr>
          <w:ilvl w:val="1"/>
          <w:numId w:val="71"/>
        </w:numPr>
        <w:spacing w:beforeLines="100" w:after="50" w:line="360" w:lineRule="auto"/>
        <w:ind w:left="720"/>
        <w:jc w:val="left"/>
      </w:pPr>
      <w:bookmarkStart w:id="190" w:name="ub8b50785"/>
      <w:r>
        <w:rPr>
          <w:rFonts w:ascii="宋体" w:hAnsi="Times New Roman" w:eastAsia="宋体"/>
          <w:b/>
          <w:i w:val="0"/>
          <w:color w:val="000000"/>
          <w:sz w:val="22"/>
        </w:rPr>
        <w:t>解决方案 (</w:t>
      </w:r>
      <w:r>
        <w:rPr>
          <w:rFonts w:ascii="宋体" w:hAnsi="Courier New" w:eastAsia="宋体"/>
          <w:b/>
          <w:i w:val="0"/>
          <w:color w:val="000000"/>
          <w:sz w:val="22"/>
        </w:rPr>
        <w:t>Lexer</w:t>
      </w:r>
      <w:r>
        <w:rPr>
          <w:rFonts w:ascii="宋体" w:hAnsi="Times New Roman" w:eastAsia="宋体"/>
          <w:b/>
          <w:i w:val="0"/>
          <w:color w:val="000000"/>
          <w:sz w:val="22"/>
        </w:rPr>
        <w:t xml:space="preserve"> 结构体字段和 </w:t>
      </w:r>
      <w:r>
        <w:rPr>
          <w:rFonts w:ascii="宋体" w:hAnsi="Courier New" w:eastAsia="宋体"/>
          <w:b/>
          <w:i w:val="0"/>
          <w:color w:val="000000"/>
          <w:sz w:val="22"/>
        </w:rPr>
        <w:t>advance</w:t>
      </w:r>
      <w:r>
        <w:rPr>
          <w:rFonts w:ascii="宋体" w:hAnsi="Times New Roman" w:eastAsia="宋体"/>
          <w:b/>
          <w:i w:val="0"/>
          <w:color w:val="000000"/>
          <w:sz w:val="22"/>
        </w:rPr>
        <w:t xml:space="preserve"> 方法)：</w:t>
      </w:r>
    </w:p>
    <w:bookmarkEnd w:id="190"/>
    <w:p>
      <w:pPr>
        <w:numPr>
          <w:ilvl w:val="2"/>
          <w:numId w:val="72"/>
        </w:numPr>
        <w:spacing w:beforeLines="100" w:after="50" w:line="360" w:lineRule="auto"/>
        <w:ind w:left="1080"/>
        <w:jc w:val="left"/>
      </w:pPr>
      <w:bookmarkStart w:id="191" w:name="uc539e439"/>
      <w:r>
        <w:rPr>
          <w:rFonts w:ascii="宋体" w:hAnsi="Courier New" w:eastAsia="宋体"/>
          <w:b w:val="0"/>
          <w:i w:val="0"/>
          <w:color w:val="000000"/>
          <w:sz w:val="22"/>
        </w:rPr>
        <w:t>Lexer</w:t>
      </w:r>
      <w:r>
        <w:rPr>
          <w:rFonts w:ascii="宋体" w:hAnsi="Times New Roman" w:eastAsia="宋体"/>
          <w:b w:val="0"/>
          <w:i w:val="0"/>
          <w:color w:val="000000"/>
          <w:sz w:val="22"/>
        </w:rPr>
        <w:t xml:space="preserve"> 结构体中的 </w:t>
      </w:r>
      <w:r>
        <w:rPr>
          <w:rFonts w:ascii="宋体" w:hAnsi="Courier New" w:eastAsia="宋体"/>
          <w:b w:val="0"/>
          <w:i w:val="0"/>
          <w:color w:val="000000"/>
          <w:sz w:val="22"/>
        </w:rPr>
        <w:t>line</w:t>
      </w:r>
      <w:r>
        <w:rPr>
          <w:rFonts w:ascii="宋体" w:hAnsi="Times New Roman" w:eastAsia="宋体"/>
          <w:b w:val="0"/>
          <w:i w:val="0"/>
          <w:color w:val="000000"/>
          <w:sz w:val="22"/>
        </w:rPr>
        <w:t xml:space="preserve"> 和 </w:t>
      </w:r>
      <w:r>
        <w:rPr>
          <w:rFonts w:ascii="宋体" w:hAnsi="Courier New" w:eastAsia="宋体"/>
          <w:b w:val="0"/>
          <w:i w:val="0"/>
          <w:color w:val="000000"/>
          <w:sz w:val="22"/>
        </w:rPr>
        <w:t>column</w:t>
      </w:r>
      <w:r>
        <w:rPr>
          <w:rFonts w:ascii="宋体" w:hAnsi="Times New Roman" w:eastAsia="宋体"/>
          <w:b w:val="0"/>
          <w:i w:val="0"/>
          <w:color w:val="000000"/>
          <w:sz w:val="22"/>
        </w:rPr>
        <w:t xml:space="preserve"> 字段持续追踪当前位置。</w:t>
      </w:r>
    </w:p>
    <w:bookmarkEnd w:id="191"/>
    <w:p>
      <w:pPr>
        <w:numPr>
          <w:ilvl w:val="2"/>
          <w:numId w:val="72"/>
        </w:numPr>
        <w:spacing w:beforeLines="100" w:after="50" w:line="360" w:lineRule="auto"/>
        <w:ind w:left="1080"/>
        <w:jc w:val="left"/>
      </w:pPr>
      <w:bookmarkStart w:id="192" w:name="u927b4d55"/>
      <w:r>
        <w:rPr>
          <w:rFonts w:ascii="宋体" w:hAnsi="Courier New" w:eastAsia="宋体"/>
          <w:b w:val="0"/>
          <w:i w:val="0"/>
          <w:color w:val="000000"/>
          <w:sz w:val="22"/>
        </w:rPr>
        <w:t>advance()</w:t>
      </w:r>
      <w:r>
        <w:rPr>
          <w:rFonts w:ascii="宋体" w:hAnsi="Times New Roman" w:eastAsia="宋体"/>
          <w:b w:val="0"/>
          <w:i w:val="0"/>
          <w:color w:val="000000"/>
          <w:sz w:val="22"/>
        </w:rPr>
        <w:t xml:space="preserve"> 方法是关键：每当消耗一个字符时，它会相应地更新 </w:t>
      </w:r>
      <w:r>
        <w:rPr>
          <w:rFonts w:ascii="宋体" w:hAnsi="Courier New" w:eastAsia="宋体"/>
          <w:b w:val="0"/>
          <w:i w:val="0"/>
          <w:color w:val="000000"/>
          <w:sz w:val="22"/>
        </w:rPr>
        <w:t>column</w:t>
      </w:r>
      <w:r>
        <w:rPr>
          <w:rFonts w:ascii="宋体" w:hAnsi="Times New Roman" w:eastAsia="宋体"/>
          <w:b w:val="0"/>
          <w:i w:val="0"/>
          <w:color w:val="000000"/>
          <w:sz w:val="22"/>
        </w:rPr>
        <w:t>。特别地，当消耗的字符是换行符 (</w:t>
      </w:r>
      <w:r>
        <w:rPr>
          <w:rFonts w:ascii="宋体" w:hAnsi="Courier New" w:eastAsia="宋体"/>
          <w:b w:val="0"/>
          <w:i w:val="0"/>
          <w:color w:val="000000"/>
          <w:sz w:val="22"/>
        </w:rPr>
        <w:t>\n</w:t>
      </w:r>
      <w:r>
        <w:rPr>
          <w:rFonts w:ascii="宋体" w:hAnsi="Times New Roman" w:eastAsia="宋体"/>
          <w:b w:val="0"/>
          <w:i w:val="0"/>
          <w:color w:val="000000"/>
          <w:sz w:val="22"/>
        </w:rPr>
        <w:t xml:space="preserve">) 时，它会增加 </w:t>
      </w:r>
      <w:r>
        <w:rPr>
          <w:rFonts w:ascii="宋体" w:hAnsi="Courier New" w:eastAsia="宋体"/>
          <w:b w:val="0"/>
          <w:i w:val="0"/>
          <w:color w:val="000000"/>
          <w:sz w:val="22"/>
        </w:rPr>
        <w:t>line</w:t>
      </w:r>
      <w:r>
        <w:rPr>
          <w:rFonts w:ascii="宋体" w:hAnsi="Times New Roman" w:eastAsia="宋体"/>
          <w:b w:val="0"/>
          <w:i w:val="0"/>
          <w:color w:val="000000"/>
          <w:sz w:val="22"/>
        </w:rPr>
        <w:t xml:space="preserve"> 并将 </w:t>
      </w:r>
      <w:r>
        <w:rPr>
          <w:rFonts w:ascii="宋体" w:hAnsi="Courier New" w:eastAsia="宋体"/>
          <w:b w:val="0"/>
          <w:i w:val="0"/>
          <w:color w:val="000000"/>
          <w:sz w:val="22"/>
        </w:rPr>
        <w:t>column</w:t>
      </w:r>
      <w:r>
        <w:rPr>
          <w:rFonts w:ascii="宋体" w:hAnsi="Times New Roman" w:eastAsia="宋体"/>
          <w:b w:val="0"/>
          <w:i w:val="0"/>
          <w:color w:val="000000"/>
          <w:sz w:val="22"/>
        </w:rPr>
        <w:t xml:space="preserve"> 重置（通常为0，然后因为消耗下一个字符而变为1）。</w:t>
      </w:r>
    </w:p>
    <w:bookmarkEnd w:id="192"/>
    <w:p>
      <w:pPr>
        <w:numPr>
          <w:ilvl w:val="2"/>
          <w:numId w:val="72"/>
        </w:numPr>
        <w:spacing w:beforeLines="100" w:after="50" w:line="360" w:lineRule="auto"/>
        <w:ind w:left="1080"/>
        <w:jc w:val="left"/>
      </w:pPr>
      <w:bookmarkStart w:id="193" w:name="u14cc14e0"/>
      <w:r>
        <w:rPr>
          <w:rFonts w:ascii="宋体" w:hAnsi="Times New Roman" w:eastAsia="宋体"/>
          <w:b w:val="0"/>
          <w:i w:val="0"/>
          <w:color w:val="000000"/>
          <w:sz w:val="22"/>
        </w:rPr>
        <w:t xml:space="preserve">在创建每个 </w:t>
      </w:r>
      <w:r>
        <w:rPr>
          <w:rFonts w:ascii="宋体" w:hAnsi="Courier New" w:eastAsia="宋体"/>
          <w:b w:val="0"/>
          <w:i w:val="0"/>
          <w:color w:val="000000"/>
          <w:sz w:val="22"/>
        </w:rPr>
        <w:t>Token</w:t>
      </w:r>
      <w:r>
        <w:rPr>
          <w:rFonts w:ascii="宋体" w:hAnsi="Times New Roman" w:eastAsia="宋体"/>
          <w:b w:val="0"/>
          <w:i w:val="0"/>
          <w:color w:val="000000"/>
          <w:sz w:val="22"/>
        </w:rPr>
        <w:t xml:space="preserve"> 对象时，会将当时的 </w:t>
      </w:r>
      <w:r>
        <w:rPr>
          <w:rFonts w:ascii="宋体" w:hAnsi="Courier New" w:eastAsia="宋体"/>
          <w:b w:val="0"/>
          <w:i w:val="0"/>
          <w:color w:val="000000"/>
          <w:sz w:val="22"/>
        </w:rPr>
        <w:t>currentLine</w:t>
      </w:r>
      <w:r>
        <w:rPr>
          <w:rFonts w:ascii="宋体" w:hAnsi="Times New Roman" w:eastAsia="宋体"/>
          <w:b w:val="0"/>
          <w:i w:val="0"/>
          <w:color w:val="000000"/>
          <w:sz w:val="22"/>
        </w:rPr>
        <w:t xml:space="preserve"> 和 </w:t>
      </w:r>
      <w:r>
        <w:rPr>
          <w:rFonts w:ascii="宋体" w:hAnsi="Courier New" w:eastAsia="宋体"/>
          <w:b w:val="0"/>
          <w:i w:val="0"/>
          <w:color w:val="000000"/>
          <w:sz w:val="22"/>
        </w:rPr>
        <w:t>currentCol</w:t>
      </w:r>
      <w:r>
        <w:rPr>
          <w:rFonts w:ascii="宋体" w:hAnsi="Times New Roman" w:eastAsia="宋体"/>
          <w:b w:val="0"/>
          <w:i w:val="0"/>
          <w:color w:val="000000"/>
          <w:sz w:val="22"/>
        </w:rPr>
        <w:t xml:space="preserve">（即词法单元开始时的行列号）存入 </w:t>
      </w:r>
      <w:r>
        <w:rPr>
          <w:rFonts w:ascii="宋体" w:hAnsi="Courier New" w:eastAsia="宋体"/>
          <w:b w:val="0"/>
          <w:i w:val="0"/>
          <w:color w:val="000000"/>
          <w:sz w:val="22"/>
        </w:rPr>
        <w:t>Token</w:t>
      </w:r>
      <w:r>
        <w:rPr>
          <w:rFonts w:ascii="宋体" w:hAnsi="Times New Roman" w:eastAsia="宋体"/>
          <w:b w:val="0"/>
          <w:i w:val="0"/>
          <w:color w:val="000000"/>
          <w:sz w:val="22"/>
        </w:rPr>
        <w:t xml:space="preserve"> 中。</w:t>
      </w:r>
    </w:p>
    <w:bookmarkEnd w:id="193"/>
    <w:p>
      <w:pPr>
        <w:numPr>
          <w:ilvl w:val="0"/>
          <w:numId w:val="73"/>
        </w:numPr>
        <w:spacing w:beforeLines="100" w:after="50" w:line="360" w:lineRule="auto"/>
        <w:ind w:left="360"/>
        <w:jc w:val="left"/>
      </w:pPr>
      <w:bookmarkStart w:id="194" w:name="ub37dada0"/>
      <w:r>
        <w:rPr>
          <w:rFonts w:ascii="宋体" w:hAnsi="Times New Roman" w:eastAsia="宋体"/>
          <w:b/>
          <w:i w:val="0"/>
          <w:color w:val="000000"/>
          <w:sz w:val="22"/>
        </w:rPr>
        <w:t>空白字符 (Whitespace) 的处理：</w:t>
      </w:r>
    </w:p>
    <w:bookmarkEnd w:id="194"/>
    <w:p>
      <w:pPr>
        <w:numPr>
          <w:ilvl w:val="1"/>
          <w:numId w:val="74"/>
        </w:numPr>
        <w:spacing w:beforeLines="100" w:after="50" w:line="360" w:lineRule="auto"/>
        <w:ind w:left="720"/>
        <w:jc w:val="left"/>
      </w:pPr>
      <w:bookmarkStart w:id="195" w:name="u49358fab"/>
      <w:r>
        <w:rPr>
          <w:rFonts w:ascii="宋体" w:hAnsi="Times New Roman" w:eastAsia="宋体"/>
          <w:b/>
          <w:i w:val="0"/>
          <w:color w:val="000000"/>
          <w:sz w:val="22"/>
        </w:rPr>
        <w:t>问题：</w:t>
      </w:r>
      <w:r>
        <w:rPr>
          <w:rFonts w:ascii="宋体" w:hAnsi="Times New Roman" w:eastAsia="宋体"/>
          <w:b w:val="0"/>
          <w:i w:val="0"/>
          <w:color w:val="000000"/>
          <w:sz w:val="22"/>
        </w:rPr>
        <w:t xml:space="preserve"> 空格、制表符、换行符等通常用于分隔词法单元，它们本身一般不构成独立的词法单元（除非在字符串或字符字面量内部）。</w:t>
      </w:r>
    </w:p>
    <w:bookmarkEnd w:id="195"/>
    <w:p>
      <w:pPr>
        <w:numPr>
          <w:ilvl w:val="1"/>
          <w:numId w:val="74"/>
        </w:numPr>
        <w:spacing w:beforeLines="100" w:after="50" w:line="360" w:lineRule="auto"/>
        <w:ind w:left="720"/>
        <w:jc w:val="left"/>
      </w:pPr>
      <w:bookmarkStart w:id="196" w:name="uba062324"/>
      <w:r>
        <w:rPr>
          <w:rFonts w:ascii="宋体" w:hAnsi="Times New Roman" w:eastAsia="宋体"/>
          <w:b/>
          <w:i w:val="0"/>
          <w:color w:val="000000"/>
          <w:sz w:val="22"/>
        </w:rPr>
        <w:t>解决方案 (</w:t>
      </w:r>
      <w:r>
        <w:rPr>
          <w:rFonts w:ascii="宋体" w:hAnsi="Courier New" w:eastAsia="宋体"/>
          <w:b/>
          <w:i w:val="0"/>
          <w:color w:val="000000"/>
          <w:sz w:val="22"/>
        </w:rPr>
        <w:t>skipWhitespace</w:t>
      </w:r>
      <w:r>
        <w:rPr>
          <w:rFonts w:ascii="宋体" w:hAnsi="Times New Roman" w:eastAsia="宋体"/>
          <w:b/>
          <w:i w:val="0"/>
          <w:color w:val="000000"/>
          <w:sz w:val="22"/>
        </w:rPr>
        <w:t xml:space="preserve"> 和 </w:t>
      </w:r>
      <w:r>
        <w:rPr>
          <w:rFonts w:ascii="宋体" w:hAnsi="Courier New" w:eastAsia="宋体"/>
          <w:b/>
          <w:i w:val="0"/>
          <w:color w:val="000000"/>
          <w:sz w:val="22"/>
        </w:rPr>
        <w:t>NextToken</w:t>
      </w:r>
      <w:r>
        <w:rPr>
          <w:rFonts w:ascii="宋体" w:hAnsi="Times New Roman" w:eastAsia="宋体"/>
          <w:b/>
          <w:i w:val="0"/>
          <w:color w:val="000000"/>
          <w:sz w:val="22"/>
        </w:rPr>
        <w:t xml:space="preserve"> 的逻辑)：</w:t>
      </w:r>
      <w:r>
        <w:rPr>
          <w:rFonts w:ascii="宋体" w:hAnsi="Courier New" w:eastAsia="宋体"/>
          <w:b w:val="0"/>
          <w:i w:val="0"/>
          <w:color w:val="000000"/>
          <w:sz w:val="22"/>
        </w:rPr>
        <w:t>NextToken()</w:t>
      </w:r>
      <w:r>
        <w:rPr>
          <w:rFonts w:ascii="宋体" w:hAnsi="Times New Roman" w:eastAsia="宋体"/>
          <w:b w:val="0"/>
          <w:i w:val="0"/>
          <w:color w:val="000000"/>
          <w:sz w:val="22"/>
        </w:rPr>
        <w:t xml:space="preserve"> 方法在开始识别任何有意义的词法单元之前，会首先调用 </w:t>
      </w:r>
      <w:r>
        <w:rPr>
          <w:rFonts w:ascii="宋体" w:hAnsi="Courier New" w:eastAsia="宋体"/>
          <w:b w:val="0"/>
          <w:i w:val="0"/>
          <w:color w:val="000000"/>
          <w:sz w:val="22"/>
        </w:rPr>
        <w:t>skipWhitespace()</w:t>
      </w:r>
      <w:r>
        <w:rPr>
          <w:rFonts w:ascii="宋体" w:hAnsi="Times New Roman" w:eastAsia="宋体"/>
          <w:b w:val="0"/>
          <w:i w:val="0"/>
          <w:color w:val="000000"/>
          <w:sz w:val="22"/>
        </w:rPr>
        <w:t xml:space="preserve">。此辅助函数会循环调用 </w:t>
      </w:r>
      <w:r>
        <w:rPr>
          <w:rFonts w:ascii="宋体" w:hAnsi="Courier New" w:eastAsia="宋体"/>
          <w:b w:val="0"/>
          <w:i w:val="0"/>
          <w:color w:val="000000"/>
          <w:sz w:val="22"/>
        </w:rPr>
        <w:t>advance()</w:t>
      </w:r>
      <w:r>
        <w:rPr>
          <w:rFonts w:ascii="宋体" w:hAnsi="Times New Roman" w:eastAsia="宋体"/>
          <w:b w:val="0"/>
          <w:i w:val="0"/>
          <w:color w:val="000000"/>
          <w:sz w:val="22"/>
        </w:rPr>
        <w:t xml:space="preserve"> 来消耗掉所有连续的空白字符，直到遇到一个非空白字符或到达输入末尾。这样确保了主识别逻辑只处理非空白内容。</w:t>
      </w:r>
    </w:p>
    <w:bookmarkEnd w:id="196"/>
    <w:p>
      <w:pPr>
        <w:numPr>
          <w:ilvl w:val="0"/>
          <w:numId w:val="75"/>
        </w:numPr>
        <w:spacing w:beforeLines="100" w:after="50" w:line="360" w:lineRule="auto"/>
        <w:ind w:left="360"/>
        <w:jc w:val="left"/>
      </w:pPr>
      <w:bookmarkStart w:id="197" w:name="u30554dd4"/>
      <w:r>
        <w:rPr>
          <w:rFonts w:ascii="宋体" w:hAnsi="Times New Roman" w:eastAsia="宋体"/>
          <w:b/>
          <w:i w:val="0"/>
          <w:color w:val="000000"/>
          <w:sz w:val="22"/>
        </w:rPr>
        <w:t>文件结束 (End Of File, EOF) 的明确表示：</w:t>
      </w:r>
    </w:p>
    <w:bookmarkEnd w:id="197"/>
    <w:p>
      <w:pPr>
        <w:numPr>
          <w:ilvl w:val="1"/>
          <w:numId w:val="76"/>
        </w:numPr>
        <w:spacing w:beforeLines="100" w:after="50" w:line="360" w:lineRule="auto"/>
        <w:ind w:left="720"/>
        <w:jc w:val="left"/>
      </w:pPr>
      <w:bookmarkStart w:id="198" w:name="u33f171d2"/>
      <w:r>
        <w:rPr>
          <w:rFonts w:ascii="宋体" w:hAnsi="Times New Roman" w:eastAsia="宋体"/>
          <w:b/>
          <w:i w:val="0"/>
          <w:color w:val="000000"/>
          <w:sz w:val="22"/>
        </w:rPr>
        <w:t>问题：</w:t>
      </w:r>
      <w:r>
        <w:rPr>
          <w:rFonts w:ascii="宋体" w:hAnsi="Times New Roman" w:eastAsia="宋体"/>
          <w:b w:val="0"/>
          <w:i w:val="0"/>
          <w:color w:val="000000"/>
          <w:sz w:val="22"/>
        </w:rPr>
        <w:t xml:space="preserve"> 词法分析器需要一种方式来通知其调用者（通常是语法分析器）输入流已经处理完毕。</w:t>
      </w:r>
    </w:p>
    <w:bookmarkEnd w:id="198"/>
    <w:p>
      <w:pPr>
        <w:numPr>
          <w:ilvl w:val="1"/>
          <w:numId w:val="76"/>
        </w:numPr>
        <w:spacing w:beforeLines="100" w:after="50" w:line="360" w:lineRule="auto"/>
        <w:ind w:left="720"/>
        <w:jc w:val="left"/>
      </w:pPr>
      <w:bookmarkStart w:id="199" w:name="u4dd6ad9a"/>
      <w:r>
        <w:rPr>
          <w:rFonts w:ascii="宋体" w:hAnsi="Times New Roman" w:eastAsia="宋体"/>
          <w:b/>
          <w:i w:val="0"/>
          <w:color w:val="000000"/>
          <w:sz w:val="22"/>
        </w:rPr>
        <w:t>解决方案 (</w:t>
      </w:r>
      <w:r>
        <w:rPr>
          <w:rFonts w:ascii="宋体" w:hAnsi="Courier New" w:eastAsia="宋体"/>
          <w:b/>
          <w:i w:val="0"/>
          <w:color w:val="000000"/>
          <w:sz w:val="22"/>
        </w:rPr>
        <w:t>currentChar = 0</w:t>
      </w:r>
      <w:r>
        <w:rPr>
          <w:rFonts w:ascii="宋体" w:hAnsi="Times New Roman" w:eastAsia="宋体"/>
          <w:b/>
          <w:i w:val="0"/>
          <w:color w:val="000000"/>
          <w:sz w:val="22"/>
        </w:rPr>
        <w:t xml:space="preserve"> 和 </w:t>
      </w:r>
      <w:r>
        <w:rPr>
          <w:rFonts w:ascii="宋体" w:hAnsi="Courier New" w:eastAsia="宋体"/>
          <w:b/>
          <w:i w:val="0"/>
          <w:color w:val="000000"/>
          <w:sz w:val="22"/>
        </w:rPr>
        <w:t>EOF</w:t>
      </w:r>
      <w:r>
        <w:rPr>
          <w:rFonts w:ascii="宋体" w:hAnsi="Times New Roman" w:eastAsia="宋体"/>
          <w:b/>
          <w:i w:val="0"/>
          <w:color w:val="000000"/>
          <w:sz w:val="22"/>
        </w:rPr>
        <w:t xml:space="preserve"> Token)：</w:t>
      </w:r>
    </w:p>
    <w:bookmarkEnd w:id="199"/>
    <w:p>
      <w:pPr>
        <w:numPr>
          <w:ilvl w:val="2"/>
          <w:numId w:val="77"/>
        </w:numPr>
        <w:spacing w:beforeLines="100" w:after="50" w:line="360" w:lineRule="auto"/>
        <w:ind w:left="1080"/>
        <w:jc w:val="left"/>
      </w:pPr>
      <w:bookmarkStart w:id="200" w:name="u865bd37a"/>
      <w:r>
        <w:rPr>
          <w:rFonts w:ascii="宋体" w:hAnsi="Times New Roman" w:eastAsia="宋体"/>
          <w:b w:val="0"/>
          <w:i w:val="0"/>
          <w:color w:val="000000"/>
          <w:sz w:val="22"/>
        </w:rPr>
        <w:t xml:space="preserve">当 </w:t>
      </w:r>
      <w:r>
        <w:rPr>
          <w:rFonts w:ascii="宋体" w:hAnsi="Courier New" w:eastAsia="宋体"/>
          <w:b w:val="0"/>
          <w:i w:val="0"/>
          <w:color w:val="000000"/>
          <w:sz w:val="22"/>
        </w:rPr>
        <w:t>advance()</w:t>
      </w:r>
      <w:r>
        <w:rPr>
          <w:rFonts w:ascii="宋体" w:hAnsi="Times New Roman" w:eastAsia="宋体"/>
          <w:b w:val="0"/>
          <w:i w:val="0"/>
          <w:color w:val="000000"/>
          <w:sz w:val="22"/>
        </w:rPr>
        <w:t xml:space="preserve"> 方法检测到已到达输入字符串的末尾 (</w:t>
      </w:r>
      <w:r>
        <w:rPr>
          <w:rFonts w:ascii="宋体" w:hAnsi="Courier New" w:eastAsia="宋体"/>
          <w:b w:val="0"/>
          <w:i w:val="0"/>
          <w:color w:val="000000"/>
          <w:sz w:val="22"/>
        </w:rPr>
        <w:t>l.pos &gt;= len(l.input)</w:t>
      </w:r>
      <w:r>
        <w:rPr>
          <w:rFonts w:ascii="宋体" w:hAnsi="Times New Roman" w:eastAsia="宋体"/>
          <w:b w:val="0"/>
          <w:i w:val="0"/>
          <w:color w:val="000000"/>
          <w:sz w:val="22"/>
        </w:rPr>
        <w:t xml:space="preserve">) 时，它会将 </w:t>
      </w:r>
      <w:r>
        <w:rPr>
          <w:rFonts w:ascii="宋体" w:hAnsi="Courier New" w:eastAsia="宋体"/>
          <w:b w:val="0"/>
          <w:i w:val="0"/>
          <w:color w:val="000000"/>
          <w:sz w:val="22"/>
        </w:rPr>
        <w:t>l.currentChar</w:t>
      </w:r>
      <w:r>
        <w:rPr>
          <w:rFonts w:ascii="宋体" w:hAnsi="Times New Roman" w:eastAsia="宋体"/>
          <w:b w:val="0"/>
          <w:i w:val="0"/>
          <w:color w:val="000000"/>
          <w:sz w:val="22"/>
        </w:rPr>
        <w:t xml:space="preserve"> 设置为 </w:t>
      </w:r>
      <w:r>
        <w:rPr>
          <w:rFonts w:ascii="宋体" w:hAnsi="Courier New" w:eastAsia="宋体"/>
          <w:b w:val="0"/>
          <w:i w:val="0"/>
          <w:color w:val="000000"/>
          <w:sz w:val="22"/>
        </w:rPr>
        <w:t>0</w:t>
      </w:r>
      <w:r>
        <w:rPr>
          <w:rFonts w:ascii="宋体" w:hAnsi="Times New Roman" w:eastAsia="宋体"/>
          <w:b w:val="0"/>
          <w:i w:val="0"/>
          <w:color w:val="000000"/>
          <w:sz w:val="22"/>
        </w:rPr>
        <w:t>。</w:t>
      </w:r>
    </w:p>
    <w:bookmarkEnd w:id="200"/>
    <w:p>
      <w:pPr>
        <w:numPr>
          <w:ilvl w:val="2"/>
          <w:numId w:val="77"/>
        </w:numPr>
        <w:spacing w:beforeLines="100" w:after="50" w:line="360" w:lineRule="auto"/>
        <w:ind w:left="1080"/>
        <w:jc w:val="left"/>
      </w:pPr>
      <w:bookmarkStart w:id="201" w:name="ub950671d"/>
      <w:r>
        <w:rPr>
          <w:rFonts w:ascii="宋体" w:hAnsi="Courier New" w:eastAsia="宋体"/>
          <w:b w:val="0"/>
          <w:i w:val="0"/>
          <w:color w:val="000000"/>
          <w:sz w:val="22"/>
        </w:rPr>
        <w:t>NextToken()</w:t>
      </w:r>
      <w:r>
        <w:rPr>
          <w:rFonts w:ascii="宋体" w:hAnsi="Times New Roman" w:eastAsia="宋体"/>
          <w:b w:val="0"/>
          <w:i w:val="0"/>
          <w:color w:val="000000"/>
          <w:sz w:val="22"/>
        </w:rPr>
        <w:t xml:space="preserve"> 的主循环条件是 </w:t>
      </w:r>
      <w:r>
        <w:rPr>
          <w:rFonts w:ascii="宋体" w:hAnsi="Courier New" w:eastAsia="宋体"/>
          <w:b w:val="0"/>
          <w:i w:val="0"/>
          <w:color w:val="000000"/>
          <w:sz w:val="22"/>
        </w:rPr>
        <w:t>l.currentChar != 0</w:t>
      </w:r>
      <w:r>
        <w:rPr>
          <w:rFonts w:ascii="宋体" w:hAnsi="Times New Roman" w:eastAsia="宋体"/>
          <w:b w:val="0"/>
          <w:i w:val="0"/>
          <w:color w:val="000000"/>
          <w:sz w:val="22"/>
        </w:rPr>
        <w:t xml:space="preserve">。因此，当 </w:t>
      </w:r>
      <w:r>
        <w:rPr>
          <w:rFonts w:ascii="宋体" w:hAnsi="Courier New" w:eastAsia="宋体"/>
          <w:b w:val="0"/>
          <w:i w:val="0"/>
          <w:color w:val="000000"/>
          <w:sz w:val="22"/>
        </w:rPr>
        <w:t>currentChar</w:t>
      </w:r>
      <w:r>
        <w:rPr>
          <w:rFonts w:ascii="宋体" w:hAnsi="Times New Roman" w:eastAsia="宋体"/>
          <w:b w:val="0"/>
          <w:i w:val="0"/>
          <w:color w:val="000000"/>
          <w:sz w:val="22"/>
        </w:rPr>
        <w:t xml:space="preserve"> 变为 </w:t>
      </w:r>
      <w:r>
        <w:rPr>
          <w:rFonts w:ascii="宋体" w:hAnsi="Courier New" w:eastAsia="宋体"/>
          <w:b w:val="0"/>
          <w:i w:val="0"/>
          <w:color w:val="000000"/>
          <w:sz w:val="22"/>
        </w:rPr>
        <w:t>0</w:t>
      </w:r>
      <w:r>
        <w:rPr>
          <w:rFonts w:ascii="宋体" w:hAnsi="Times New Roman" w:eastAsia="宋体"/>
          <w:b w:val="0"/>
          <w:i w:val="0"/>
          <w:color w:val="000000"/>
          <w:sz w:val="22"/>
        </w:rPr>
        <w:t xml:space="preserve"> 时，循环终止。</w:t>
      </w:r>
    </w:p>
    <w:bookmarkEnd w:id="201"/>
    <w:p>
      <w:pPr>
        <w:numPr>
          <w:ilvl w:val="2"/>
          <w:numId w:val="77"/>
        </w:numPr>
        <w:spacing w:beforeLines="100" w:after="50" w:line="360" w:lineRule="auto"/>
        <w:ind w:left="1080"/>
        <w:jc w:val="left"/>
      </w:pPr>
      <w:bookmarkStart w:id="202" w:name="udbdafedf"/>
      <w:r>
        <w:rPr>
          <w:rFonts w:ascii="宋体" w:hAnsi="Times New Roman" w:eastAsia="宋体"/>
          <w:b w:val="0"/>
          <w:i w:val="0"/>
          <w:color w:val="000000"/>
          <w:sz w:val="22"/>
        </w:rPr>
        <w:t>循环终止后，</w:t>
      </w:r>
      <w:r>
        <w:rPr>
          <w:rFonts w:ascii="宋体" w:hAnsi="Courier New" w:eastAsia="宋体"/>
          <w:b w:val="0"/>
          <w:i w:val="0"/>
          <w:color w:val="000000"/>
          <w:sz w:val="22"/>
        </w:rPr>
        <w:t>NextToken()</w:t>
      </w:r>
      <w:r>
        <w:rPr>
          <w:rFonts w:ascii="宋体" w:hAnsi="Times New Roman" w:eastAsia="宋体"/>
          <w:b w:val="0"/>
          <w:i w:val="0"/>
          <w:color w:val="000000"/>
          <w:sz w:val="22"/>
        </w:rPr>
        <w:t xml:space="preserve"> 会返回一个特殊类型为 </w:t>
      </w:r>
      <w:r>
        <w:rPr>
          <w:rFonts w:ascii="宋体" w:hAnsi="Courier New" w:eastAsia="宋体"/>
          <w:b w:val="0"/>
          <w:i w:val="0"/>
          <w:color w:val="000000"/>
          <w:sz w:val="22"/>
        </w:rPr>
        <w:t>EOF</w:t>
      </w:r>
      <w:r>
        <w:rPr>
          <w:rFonts w:ascii="宋体" w:hAnsi="Times New Roman" w:eastAsia="宋体"/>
          <w:b w:val="0"/>
          <w:i w:val="0"/>
          <w:color w:val="000000"/>
          <w:sz w:val="22"/>
        </w:rPr>
        <w:t xml:space="preserve"> 的 </w:t>
      </w:r>
      <w:r>
        <w:rPr>
          <w:rFonts w:ascii="宋体" w:hAnsi="Courier New" w:eastAsia="宋体"/>
          <w:b w:val="0"/>
          <w:i w:val="0"/>
          <w:color w:val="000000"/>
          <w:sz w:val="22"/>
        </w:rPr>
        <w:t>Token</w:t>
      </w:r>
      <w:r>
        <w:rPr>
          <w:rFonts w:ascii="宋体" w:hAnsi="Times New Roman" w:eastAsia="宋体"/>
          <w:b w:val="0"/>
          <w:i w:val="0"/>
          <w:color w:val="000000"/>
          <w:sz w:val="22"/>
        </w:rPr>
        <w:t>，明确指示输入结束。</w:t>
      </w:r>
    </w:p>
    <w:bookmarkEnd w:id="202"/>
    <w:p>
      <w:pPr>
        <w:spacing w:beforeLines="100" w:after="50" w:line="360" w:lineRule="auto"/>
        <w:ind w:left="0"/>
        <w:jc w:val="left"/>
        <w:rPr>
          <w:rFonts w:ascii="宋体" w:hAnsi="Times New Roman" w:eastAsia="宋体"/>
          <w:b w:val="0"/>
          <w:i w:val="0"/>
          <w:color w:val="000000"/>
          <w:sz w:val="22"/>
        </w:rPr>
      </w:pPr>
      <w:bookmarkStart w:id="203" w:name="u61c05ebb"/>
      <w:r>
        <w:rPr>
          <w:rFonts w:ascii="宋体" w:hAnsi="Times New Roman" w:eastAsia="宋体"/>
          <w:b w:val="0"/>
          <w:i w:val="0"/>
          <w:color w:val="000000"/>
          <w:sz w:val="22"/>
        </w:rPr>
        <w:t>通过细致地设计和实现对这些常见问题的处理逻辑，可以构建出一个功能正确且相对健壮的词法分析器。</w:t>
      </w:r>
    </w:p>
    <w:p>
      <w:pPr>
        <w:numPr>
          <w:ilvl w:val="0"/>
          <w:numId w:val="78"/>
        </w:numPr>
        <w:spacing w:beforeLines="100" w:after="50" w:line="360" w:lineRule="auto"/>
        <w:ind w:left="0"/>
        <w:jc w:val="left"/>
        <w:rPr>
          <w:rFonts w:hint="eastAsia" w:ascii="宋体" w:hAnsi="Times New Roman" w:eastAsia="宋体" w:cstheme="minorBidi"/>
          <w:b/>
          <w:bCs/>
          <w:color w:val="000000"/>
          <w:sz w:val="34"/>
          <w:szCs w:val="22"/>
          <w:lang w:val="en-US" w:eastAsia="zh-CN" w:bidi="ar-SA"/>
        </w:rPr>
      </w:pPr>
      <w:r>
        <w:rPr>
          <w:rFonts w:hint="eastAsia" w:ascii="宋体" w:hAnsi="Times New Roman" w:eastAsia="宋体" w:cstheme="minorBidi"/>
          <w:b/>
          <w:bCs/>
          <w:color w:val="000000"/>
          <w:sz w:val="34"/>
          <w:szCs w:val="22"/>
          <w:lang w:val="en-US" w:eastAsia="zh-CN" w:bidi="ar-SA"/>
        </w:rPr>
        <w:t>结果展示</w:t>
      </w:r>
    </w:p>
    <w:p>
      <w:pPr>
        <w:numPr>
          <w:numId w:val="0"/>
        </w:numPr>
        <w:spacing w:beforeLines="100" w:after="50" w:line="360" w:lineRule="auto"/>
        <w:jc w:val="left"/>
      </w:pPr>
      <w:r>
        <w:drawing>
          <wp:inline distT="0" distB="0" distL="114300" distR="114300">
            <wp:extent cx="5720715" cy="3039110"/>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20715" cy="3039110"/>
                    </a:xfrm>
                    <a:prstGeom prst="rect">
                      <a:avLst/>
                    </a:prstGeom>
                    <a:noFill/>
                    <a:ln>
                      <a:noFill/>
                    </a:ln>
                  </pic:spPr>
                </pic:pic>
              </a:graphicData>
            </a:graphic>
          </wp:inline>
        </w:drawing>
      </w:r>
    </w:p>
    <w:p>
      <w:pPr>
        <w:numPr>
          <w:numId w:val="0"/>
        </w:numPr>
        <w:spacing w:beforeLines="100" w:after="50" w:line="360" w:lineRule="auto"/>
        <w:jc w:val="left"/>
      </w:pPr>
      <w:r>
        <w:drawing>
          <wp:inline distT="0" distB="0" distL="114300" distR="114300">
            <wp:extent cx="5722620" cy="3251835"/>
            <wp:effectExtent l="0" t="0" r="762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722620" cy="3251835"/>
                    </a:xfrm>
                    <a:prstGeom prst="rect">
                      <a:avLst/>
                    </a:prstGeom>
                    <a:noFill/>
                    <a:ln>
                      <a:noFill/>
                    </a:ln>
                  </pic:spPr>
                </pic:pic>
              </a:graphicData>
            </a:graphic>
          </wp:inline>
        </w:drawing>
      </w:r>
    </w:p>
    <w:p>
      <w:pPr>
        <w:numPr>
          <w:numId w:val="0"/>
        </w:numPr>
        <w:spacing w:beforeLines="100" w:after="50" w:line="360" w:lineRule="auto"/>
        <w:jc w:val="left"/>
      </w:pPr>
      <w:r>
        <w:drawing>
          <wp:inline distT="0" distB="0" distL="114300" distR="114300">
            <wp:extent cx="5728335" cy="2886710"/>
            <wp:effectExtent l="0" t="0" r="190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728335" cy="2886710"/>
                    </a:xfrm>
                    <a:prstGeom prst="rect">
                      <a:avLst/>
                    </a:prstGeom>
                    <a:noFill/>
                    <a:ln>
                      <a:noFill/>
                    </a:ln>
                  </pic:spPr>
                </pic:pic>
              </a:graphicData>
            </a:graphic>
          </wp:inline>
        </w:drawing>
      </w:r>
    </w:p>
    <w:p>
      <w:pPr>
        <w:numPr>
          <w:numId w:val="0"/>
        </w:numPr>
        <w:spacing w:beforeLines="100" w:after="50" w:line="360" w:lineRule="auto"/>
        <w:jc w:val="left"/>
        <w:rPr>
          <w:rFonts w:hint="default"/>
          <w:lang w:val="en-US" w:eastAsia="zh-CN"/>
        </w:rPr>
      </w:pPr>
      <w:r>
        <w:drawing>
          <wp:inline distT="0" distB="0" distL="114300" distR="114300">
            <wp:extent cx="5724525" cy="3241675"/>
            <wp:effectExtent l="0" t="0" r="57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724525" cy="3241675"/>
                    </a:xfrm>
                    <a:prstGeom prst="rect">
                      <a:avLst/>
                    </a:prstGeom>
                    <a:noFill/>
                    <a:ln>
                      <a:noFill/>
                    </a:ln>
                  </pic:spPr>
                </pic:pic>
              </a:graphicData>
            </a:graphic>
          </wp:inline>
        </w:drawing>
      </w:r>
    </w:p>
    <w:bookmarkEnd w:id="203"/>
    <w:p>
      <w:pPr>
        <w:pStyle w:val="4"/>
        <w:spacing w:beforeLines="100" w:after="50" w:line="360" w:lineRule="auto"/>
        <w:ind w:left="0"/>
        <w:jc w:val="left"/>
      </w:pPr>
      <w:bookmarkStart w:id="204" w:name="623fa725"/>
      <w:r>
        <w:rPr>
          <w:rFonts w:hint="eastAsia" w:hAnsi="Times New Roman"/>
          <w:lang w:val="en-US" w:eastAsia="zh-CN"/>
        </w:rPr>
        <w:t>七</w:t>
      </w:r>
      <w:r>
        <w:rPr>
          <w:rFonts w:ascii="宋体" w:hAnsi="Times New Roman" w:eastAsia="宋体"/>
        </w:rPr>
        <w:t>、实验总结与心得</w:t>
      </w:r>
      <w:bookmarkStart w:id="231" w:name="_GoBack"/>
      <w:bookmarkEnd w:id="231"/>
    </w:p>
    <w:bookmarkEnd w:id="204"/>
    <w:p>
      <w:pPr>
        <w:spacing w:beforeLines="100" w:after="50" w:line="360" w:lineRule="auto"/>
        <w:ind w:left="0"/>
        <w:jc w:val="left"/>
      </w:pPr>
      <w:bookmarkStart w:id="205" w:name="u7a7c4734"/>
      <w:r>
        <w:rPr>
          <w:rFonts w:ascii="宋体" w:hAnsi="Times New Roman" w:eastAsia="宋体"/>
          <w:b w:val="0"/>
          <w:i w:val="0"/>
          <w:color w:val="000000"/>
          <w:sz w:val="22"/>
        </w:rPr>
        <w:t>本次通过 Go 语言实现词法分析器的实验，是一次将理论知识应用于实践的宝贵经历。我对词法分析的原理、过程以及挑战有了更深刻和具体的理解。</w:t>
      </w:r>
    </w:p>
    <w:bookmarkEnd w:id="205"/>
    <w:p>
      <w:pPr>
        <w:spacing w:beforeLines="100" w:after="50" w:line="360" w:lineRule="auto"/>
        <w:ind w:left="0"/>
        <w:jc w:val="left"/>
      </w:pPr>
      <w:bookmarkStart w:id="206" w:name="uf78230a3"/>
      <w:r>
        <w:rPr>
          <w:rFonts w:ascii="宋体" w:hAnsi="Times New Roman" w:eastAsia="宋体"/>
          <w:b/>
          <w:i w:val="0"/>
          <w:color w:val="000000"/>
          <w:sz w:val="22"/>
        </w:rPr>
        <w:t>主要收获与心得：</w:t>
      </w:r>
    </w:p>
    <w:bookmarkEnd w:id="206"/>
    <w:p>
      <w:pPr>
        <w:numPr>
          <w:ilvl w:val="0"/>
          <w:numId w:val="79"/>
        </w:numPr>
        <w:spacing w:beforeLines="100" w:after="50" w:line="360" w:lineRule="auto"/>
        <w:ind w:left="360"/>
        <w:jc w:val="left"/>
      </w:pPr>
      <w:bookmarkStart w:id="207" w:name="uf9dd945a"/>
      <w:r>
        <w:rPr>
          <w:rFonts w:ascii="宋体" w:hAnsi="Times New Roman" w:eastAsia="宋体"/>
          <w:b/>
          <w:i w:val="0"/>
          <w:color w:val="000000"/>
          <w:sz w:val="22"/>
        </w:rPr>
        <w:t>理论与实践的结合：</w:t>
      </w:r>
      <w:r>
        <w:rPr>
          <w:rFonts w:ascii="宋体" w:hAnsi="Times New Roman" w:eastAsia="宋体"/>
          <w:b w:val="0"/>
          <w:i w:val="0"/>
          <w:color w:val="000000"/>
          <w:sz w:val="22"/>
        </w:rPr>
        <w:t xml:space="preserve"> 之前学习的有限状态自动机、正则表达式等理论知识，在设计词法分析器时得到了具体的体现。例如，识别标识符、数字的过程，本质上就是在模拟一个状态机的运行。</w:t>
      </w:r>
    </w:p>
    <w:bookmarkEnd w:id="207"/>
    <w:p>
      <w:pPr>
        <w:numPr>
          <w:ilvl w:val="0"/>
          <w:numId w:val="79"/>
        </w:numPr>
        <w:spacing w:beforeLines="100" w:after="50" w:line="360" w:lineRule="auto"/>
        <w:ind w:left="360"/>
        <w:jc w:val="left"/>
      </w:pPr>
      <w:bookmarkStart w:id="208" w:name="ub5e421a1"/>
      <w:r>
        <w:rPr>
          <w:rFonts w:ascii="宋体" w:hAnsi="Times New Roman" w:eastAsia="宋体"/>
          <w:b/>
          <w:i w:val="0"/>
          <w:color w:val="000000"/>
          <w:sz w:val="22"/>
        </w:rPr>
        <w:t>字符级别操作的重要性：</w:t>
      </w:r>
      <w:r>
        <w:rPr>
          <w:rFonts w:ascii="宋体" w:hAnsi="Times New Roman" w:eastAsia="宋体"/>
          <w:b w:val="0"/>
          <w:i w:val="0"/>
          <w:color w:val="000000"/>
          <w:sz w:val="22"/>
        </w:rPr>
        <w:t xml:space="preserve"> 词法分析是编译器前端与源代码最直接的接触点，需要精确处理每一个字符。对 </w:t>
      </w:r>
      <w:r>
        <w:rPr>
          <w:rFonts w:ascii="宋体" w:hAnsi="Courier New" w:eastAsia="宋体"/>
          <w:b w:val="0"/>
          <w:i w:val="0"/>
          <w:color w:val="000000"/>
          <w:sz w:val="22"/>
        </w:rPr>
        <w:t>unicode</w:t>
      </w:r>
      <w:r>
        <w:rPr>
          <w:rFonts w:ascii="宋体" w:hAnsi="Times New Roman" w:eastAsia="宋体"/>
          <w:b w:val="0"/>
          <w:i w:val="0"/>
          <w:color w:val="000000"/>
          <w:sz w:val="22"/>
        </w:rPr>
        <w:t xml:space="preserve"> 包中如 </w:t>
      </w:r>
      <w:r>
        <w:rPr>
          <w:rFonts w:ascii="宋体" w:hAnsi="Courier New" w:eastAsia="宋体"/>
          <w:b w:val="0"/>
          <w:i w:val="0"/>
          <w:color w:val="000000"/>
          <w:sz w:val="22"/>
        </w:rPr>
        <w:t>IsSpace</w:t>
      </w:r>
      <w:r>
        <w:rPr>
          <w:rFonts w:ascii="宋体" w:hAnsi="Times New Roman" w:eastAsia="宋体"/>
          <w:b w:val="0"/>
          <w:i w:val="0"/>
          <w:color w:val="000000"/>
          <w:sz w:val="22"/>
        </w:rPr>
        <w:t xml:space="preserve">, </w:t>
      </w:r>
      <w:r>
        <w:rPr>
          <w:rFonts w:ascii="宋体" w:hAnsi="Courier New" w:eastAsia="宋体"/>
          <w:b w:val="0"/>
          <w:i w:val="0"/>
          <w:color w:val="000000"/>
          <w:sz w:val="22"/>
        </w:rPr>
        <w:t>IsLetter</w:t>
      </w:r>
      <w:r>
        <w:rPr>
          <w:rFonts w:ascii="宋体" w:hAnsi="Times New Roman" w:eastAsia="宋体"/>
          <w:b w:val="0"/>
          <w:i w:val="0"/>
          <w:color w:val="000000"/>
          <w:sz w:val="22"/>
        </w:rPr>
        <w:t xml:space="preserve">, </w:t>
      </w:r>
      <w:r>
        <w:rPr>
          <w:rFonts w:ascii="宋体" w:hAnsi="Courier New" w:eastAsia="宋体"/>
          <w:b w:val="0"/>
          <w:i w:val="0"/>
          <w:color w:val="000000"/>
          <w:sz w:val="22"/>
        </w:rPr>
        <w:t>IsDigit</w:t>
      </w:r>
      <w:r>
        <w:rPr>
          <w:rFonts w:ascii="宋体" w:hAnsi="Times New Roman" w:eastAsia="宋体"/>
          <w:b w:val="0"/>
          <w:i w:val="0"/>
          <w:color w:val="000000"/>
          <w:sz w:val="22"/>
        </w:rPr>
        <w:t xml:space="preserve"> 等函数的运用，以及对 </w:t>
      </w:r>
      <w:r>
        <w:rPr>
          <w:rFonts w:ascii="宋体" w:hAnsi="Courier New" w:eastAsia="宋体"/>
          <w:b w:val="0"/>
          <w:i w:val="0"/>
          <w:color w:val="000000"/>
          <w:sz w:val="22"/>
        </w:rPr>
        <w:t>rune</w:t>
      </w:r>
      <w:r>
        <w:rPr>
          <w:rFonts w:ascii="宋体" w:hAnsi="Times New Roman" w:eastAsia="宋体"/>
          <w:b w:val="0"/>
          <w:i w:val="0"/>
          <w:color w:val="000000"/>
          <w:sz w:val="22"/>
        </w:rPr>
        <w:t xml:space="preserve"> 类型的理解，都非常关键。</w:t>
      </w:r>
    </w:p>
    <w:bookmarkEnd w:id="208"/>
    <w:p>
      <w:pPr>
        <w:numPr>
          <w:ilvl w:val="0"/>
          <w:numId w:val="79"/>
        </w:numPr>
        <w:spacing w:beforeLines="100" w:after="50" w:line="360" w:lineRule="auto"/>
        <w:ind w:left="360"/>
        <w:jc w:val="left"/>
      </w:pPr>
      <w:bookmarkStart w:id="209" w:name="u0e21cd51"/>
      <w:r>
        <w:rPr>
          <w:rFonts w:ascii="宋体" w:hAnsi="Times New Roman" w:eastAsia="宋体"/>
          <w:b/>
          <w:i w:val="0"/>
          <w:color w:val="000000"/>
          <w:sz w:val="22"/>
        </w:rPr>
        <w:t>“超前搜索”的必要性：</w:t>
      </w:r>
      <w:r>
        <w:rPr>
          <w:rFonts w:ascii="宋体" w:hAnsi="Times New Roman" w:eastAsia="宋体"/>
          <w:b w:val="0"/>
          <w:i w:val="0"/>
          <w:color w:val="000000"/>
          <w:sz w:val="22"/>
        </w:rPr>
        <w:t xml:space="preserve"> 深刻体会到在某些情况下，仅凭当前字符无法做出决策，必须预读后续字符。这在处理复合运算符（如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&gt;=</w:t>
      </w:r>
      <w:r>
        <w:rPr>
          <w:rFonts w:ascii="宋体" w:hAnsi="Times New Roman" w:eastAsia="宋体"/>
          <w:b w:val="0"/>
          <w:i w:val="0"/>
          <w:color w:val="000000"/>
          <w:sz w:val="22"/>
        </w:rPr>
        <w:t>）时尤为明显。</w:t>
      </w:r>
    </w:p>
    <w:bookmarkEnd w:id="209"/>
    <w:p>
      <w:pPr>
        <w:numPr>
          <w:ilvl w:val="0"/>
          <w:numId w:val="79"/>
        </w:numPr>
        <w:spacing w:beforeLines="100" w:after="50" w:line="360" w:lineRule="auto"/>
        <w:ind w:left="360"/>
        <w:jc w:val="left"/>
      </w:pPr>
      <w:bookmarkStart w:id="210" w:name="ubcff1f27"/>
      <w:r>
        <w:rPr>
          <w:rFonts w:ascii="宋体" w:hAnsi="Times New Roman" w:eastAsia="宋体"/>
          <w:b/>
          <w:i w:val="0"/>
          <w:color w:val="000000"/>
          <w:sz w:val="22"/>
        </w:rPr>
        <w:t>数据结构设计的核心作用：</w:t>
      </w:r>
    </w:p>
    <w:bookmarkEnd w:id="210"/>
    <w:p>
      <w:pPr>
        <w:numPr>
          <w:ilvl w:val="1"/>
          <w:numId w:val="80"/>
        </w:numPr>
        <w:spacing w:beforeLines="100" w:after="50" w:line="360" w:lineRule="auto"/>
        <w:ind w:left="720"/>
        <w:jc w:val="left"/>
      </w:pPr>
      <w:bookmarkStart w:id="211" w:name="u765933ee"/>
      <w:r>
        <w:rPr>
          <w:rFonts w:ascii="宋体" w:hAnsi="Courier New" w:eastAsia="宋体"/>
          <w:b w:val="0"/>
          <w:i w:val="0"/>
          <w:color w:val="000000"/>
          <w:sz w:val="22"/>
        </w:rPr>
        <w:t>Token</w:t>
      </w:r>
      <w:r>
        <w:rPr>
          <w:rFonts w:ascii="宋体" w:hAnsi="Times New Roman" w:eastAsia="宋体"/>
          <w:b w:val="0"/>
          <w:i w:val="0"/>
          <w:color w:val="000000"/>
          <w:sz w:val="22"/>
        </w:rPr>
        <w:t xml:space="preserve"> 结构体的设计（包含类型、值、行号、列号）是词法分析器输出的基石，它承载了所有必要的信息。</w:t>
      </w:r>
    </w:p>
    <w:bookmarkEnd w:id="211"/>
    <w:p>
      <w:pPr>
        <w:numPr>
          <w:ilvl w:val="1"/>
          <w:numId w:val="80"/>
        </w:numPr>
        <w:spacing w:beforeLines="100" w:after="50" w:line="360" w:lineRule="auto"/>
        <w:ind w:left="720"/>
        <w:jc w:val="left"/>
      </w:pPr>
      <w:bookmarkStart w:id="212" w:name="u264ab768"/>
      <w:r>
        <w:rPr>
          <w:rFonts w:ascii="宋体" w:hAnsi="Times New Roman" w:eastAsia="宋体"/>
          <w:b w:val="0"/>
          <w:i w:val="0"/>
          <w:color w:val="000000"/>
          <w:sz w:val="22"/>
        </w:rPr>
        <w:t xml:space="preserve">使用 </w:t>
      </w:r>
      <w:r>
        <w:rPr>
          <w:rFonts w:ascii="宋体" w:hAnsi="Courier New" w:eastAsia="宋体"/>
          <w:b w:val="0"/>
          <w:i w:val="0"/>
          <w:color w:val="000000"/>
          <w:sz w:val="22"/>
        </w:rPr>
        <w:t>map</w:t>
      </w:r>
      <w:r>
        <w:rPr>
          <w:rFonts w:ascii="宋体" w:hAnsi="Times New Roman" w:eastAsia="宋体"/>
          <w:b w:val="0"/>
          <w:i w:val="0"/>
          <w:color w:val="000000"/>
          <w:sz w:val="22"/>
        </w:rPr>
        <w:t xml:space="preserve"> (如 </w:t>
      </w:r>
      <w:r>
        <w:rPr>
          <w:rFonts w:ascii="宋体" w:hAnsi="Courier New" w:eastAsia="宋体"/>
          <w:b w:val="0"/>
          <w:i w:val="0"/>
          <w:color w:val="000000"/>
          <w:sz w:val="22"/>
        </w:rPr>
        <w:t>tokenTypeCodes</w:t>
      </w:r>
      <w:r>
        <w:rPr>
          <w:rFonts w:ascii="宋体" w:hAnsi="Times New Roman" w:eastAsia="宋体"/>
          <w:b w:val="0"/>
          <w:i w:val="0"/>
          <w:color w:val="000000"/>
          <w:sz w:val="22"/>
        </w:rPr>
        <w:t xml:space="preserve"> 和 </w:t>
      </w:r>
      <w:r>
        <w:rPr>
          <w:rFonts w:ascii="宋体" w:hAnsi="Courier New" w:eastAsia="宋体"/>
          <w:b w:val="0"/>
          <w:i w:val="0"/>
          <w:color w:val="000000"/>
          <w:sz w:val="22"/>
        </w:rPr>
        <w:t>reverseKeywords</w:t>
      </w:r>
      <w:r>
        <w:rPr>
          <w:rFonts w:ascii="宋体" w:hAnsi="Times New Roman" w:eastAsia="宋体"/>
          <w:b w:val="0"/>
          <w:i w:val="0"/>
          <w:color w:val="000000"/>
          <w:sz w:val="22"/>
        </w:rPr>
        <w:t>) 来管理人名和关键字，使得代码更清晰，查找效率也高。</w:t>
      </w:r>
    </w:p>
    <w:bookmarkEnd w:id="212"/>
    <w:p>
      <w:pPr>
        <w:numPr>
          <w:ilvl w:val="0"/>
          <w:numId w:val="81"/>
        </w:numPr>
        <w:spacing w:beforeLines="100" w:after="50" w:line="360" w:lineRule="auto"/>
        <w:ind w:left="360"/>
        <w:jc w:val="left"/>
      </w:pPr>
      <w:bookmarkStart w:id="213" w:name="uc1435f0a"/>
      <w:r>
        <w:rPr>
          <w:rFonts w:ascii="宋体" w:hAnsi="Times New Roman" w:eastAsia="宋体"/>
          <w:b/>
          <w:i w:val="0"/>
          <w:color w:val="000000"/>
          <w:sz w:val="22"/>
        </w:rPr>
        <w:t>模块化和代码组织：</w:t>
      </w:r>
      <w:r>
        <w:rPr>
          <w:rFonts w:ascii="宋体" w:hAnsi="Times New Roman" w:eastAsia="宋体"/>
          <w:b w:val="0"/>
          <w:i w:val="0"/>
          <w:color w:val="000000"/>
          <w:sz w:val="22"/>
        </w:rPr>
        <w:t xml:space="preserve"> 将不同的识别逻辑（如 </w:t>
      </w:r>
      <w:r>
        <w:rPr>
          <w:rFonts w:ascii="宋体" w:hAnsi="Courier New" w:eastAsia="宋体"/>
          <w:b w:val="0"/>
          <w:i w:val="0"/>
          <w:color w:val="000000"/>
          <w:sz w:val="22"/>
        </w:rPr>
        <w:t>readIdentifier</w:t>
      </w:r>
      <w:r>
        <w:rPr>
          <w:rFonts w:ascii="宋体" w:hAnsi="Times New Roman" w:eastAsia="宋体"/>
          <w:b w:val="0"/>
          <w:i w:val="0"/>
          <w:color w:val="000000"/>
          <w:sz w:val="22"/>
        </w:rPr>
        <w:t xml:space="preserve">, </w:t>
      </w:r>
      <w:r>
        <w:rPr>
          <w:rFonts w:ascii="宋体" w:hAnsi="Courier New" w:eastAsia="宋体"/>
          <w:b w:val="0"/>
          <w:i w:val="0"/>
          <w:color w:val="000000"/>
          <w:sz w:val="22"/>
        </w:rPr>
        <w:t>readNumber</w:t>
      </w:r>
      <w:r>
        <w:rPr>
          <w:rFonts w:ascii="宋体" w:hAnsi="Times New Roman" w:eastAsia="宋体"/>
          <w:b w:val="0"/>
          <w:i w:val="0"/>
          <w:color w:val="000000"/>
          <w:sz w:val="22"/>
        </w:rPr>
        <w:t xml:space="preserve">, </w:t>
      </w:r>
      <w:r>
        <w:rPr>
          <w:rFonts w:ascii="宋体" w:hAnsi="Courier New" w:eastAsia="宋体"/>
          <w:b w:val="0"/>
          <w:i w:val="0"/>
          <w:color w:val="000000"/>
          <w:sz w:val="22"/>
        </w:rPr>
        <w:t>readString</w:t>
      </w:r>
      <w:r>
        <w:rPr>
          <w:rFonts w:ascii="宋体" w:hAnsi="Times New Roman" w:eastAsia="宋体"/>
          <w:b w:val="0"/>
          <w:i w:val="0"/>
          <w:color w:val="000000"/>
          <w:sz w:val="22"/>
        </w:rPr>
        <w:t xml:space="preserve">, </w:t>
      </w:r>
      <w:r>
        <w:rPr>
          <w:rFonts w:ascii="宋体" w:hAnsi="Courier New" w:eastAsia="宋体"/>
          <w:b w:val="0"/>
          <w:i w:val="0"/>
          <w:color w:val="000000"/>
          <w:sz w:val="22"/>
        </w:rPr>
        <w:t>readChar</w:t>
      </w:r>
      <w:r>
        <w:rPr>
          <w:rFonts w:ascii="宋体" w:hAnsi="Times New Roman" w:eastAsia="宋体"/>
          <w:b w:val="0"/>
          <w:i w:val="0"/>
          <w:color w:val="000000"/>
          <w:sz w:val="22"/>
        </w:rPr>
        <w:t xml:space="preserve">）拆分成独立的辅助方法，使得 </w:t>
      </w:r>
      <w:r>
        <w:rPr>
          <w:rFonts w:ascii="宋体" w:hAnsi="Courier New" w:eastAsia="宋体"/>
          <w:b w:val="0"/>
          <w:i w:val="0"/>
          <w:color w:val="000000"/>
          <w:sz w:val="22"/>
        </w:rPr>
        <w:t>NextToken</w:t>
      </w:r>
      <w:r>
        <w:rPr>
          <w:rFonts w:ascii="宋体" w:hAnsi="Times New Roman" w:eastAsia="宋体"/>
          <w:b w:val="0"/>
          <w:i w:val="0"/>
          <w:color w:val="000000"/>
          <w:sz w:val="22"/>
        </w:rPr>
        <w:t xml:space="preserve"> 主函数逻辑更清晰，也方便了对各个部分的单独测试和修改。</w:t>
      </w:r>
    </w:p>
    <w:bookmarkEnd w:id="213"/>
    <w:p>
      <w:pPr>
        <w:numPr>
          <w:ilvl w:val="0"/>
          <w:numId w:val="81"/>
        </w:numPr>
        <w:spacing w:beforeLines="100" w:after="50" w:line="360" w:lineRule="auto"/>
        <w:ind w:left="360"/>
        <w:jc w:val="left"/>
      </w:pPr>
      <w:bookmarkStart w:id="214" w:name="ucf411569"/>
      <w:r>
        <w:rPr>
          <w:rFonts w:ascii="宋体" w:hAnsi="Times New Roman" w:eastAsia="宋体"/>
          <w:b/>
          <w:i w:val="0"/>
          <w:color w:val="000000"/>
          <w:sz w:val="22"/>
        </w:rPr>
        <w:t>测试的极端重要性：</w:t>
      </w:r>
      <w:r>
        <w:rPr>
          <w:rFonts w:ascii="宋体" w:hAnsi="Times New Roman" w:eastAsia="宋体"/>
          <w:b w:val="0"/>
          <w:i w:val="0"/>
          <w:color w:val="000000"/>
          <w:sz w:val="22"/>
        </w:rPr>
        <w:t xml:space="preserve"> 编写 </w:t>
      </w:r>
      <w:r>
        <w:rPr>
          <w:rFonts w:ascii="宋体" w:hAnsi="Courier New" w:eastAsia="宋体"/>
          <w:b w:val="0"/>
          <w:i w:val="0"/>
          <w:color w:val="000000"/>
          <w:sz w:val="22"/>
        </w:rPr>
        <w:t>lexer_test.go</w:t>
      </w:r>
      <w:r>
        <w:rPr>
          <w:rFonts w:ascii="宋体" w:hAnsi="Times New Roman" w:eastAsia="宋体"/>
          <w:b w:val="0"/>
          <w:i w:val="0"/>
          <w:color w:val="000000"/>
          <w:sz w:val="22"/>
        </w:rPr>
        <w:t xml:space="preserve"> 并设计多样化的测试用例，是确保词法分析器正确性的不二法门。测试不仅验证了基本功能，更重要的是覆盖了各种边界条件（如空输入、只有空白的输入、未闭合的字符串、各种转义字符、文件末尾的各种情况等）。</w:t>
      </w:r>
      <w:r>
        <w:rPr>
          <w:rFonts w:ascii="宋体" w:hAnsi="Courier New" w:eastAsia="宋体"/>
          <w:b w:val="0"/>
          <w:i w:val="0"/>
          <w:color w:val="000000"/>
          <w:sz w:val="22"/>
        </w:rPr>
        <w:t>testify/assert</w:t>
      </w:r>
      <w:r>
        <w:rPr>
          <w:rFonts w:ascii="宋体" w:hAnsi="Times New Roman" w:eastAsia="宋体"/>
          <w:b w:val="0"/>
          <w:i w:val="0"/>
          <w:color w:val="000000"/>
          <w:sz w:val="22"/>
        </w:rPr>
        <w:t xml:space="preserve"> 库让断言编写更便捷。</w:t>
      </w:r>
    </w:p>
    <w:bookmarkEnd w:id="214"/>
    <w:p>
      <w:pPr>
        <w:numPr>
          <w:ilvl w:val="0"/>
          <w:numId w:val="81"/>
        </w:numPr>
        <w:spacing w:beforeLines="100" w:after="50" w:line="360" w:lineRule="auto"/>
        <w:ind w:left="360"/>
        <w:jc w:val="left"/>
      </w:pPr>
      <w:bookmarkStart w:id="215" w:name="u3859f60f"/>
      <w:r>
        <w:rPr>
          <w:rFonts w:ascii="宋体" w:hAnsi="Times New Roman" w:eastAsia="宋体"/>
          <w:b/>
          <w:i w:val="0"/>
          <w:color w:val="000000"/>
          <w:sz w:val="22"/>
        </w:rPr>
        <w:t>错误处理策略的选择：</w:t>
      </w:r>
      <w:r>
        <w:rPr>
          <w:rFonts w:ascii="宋体" w:hAnsi="Times New Roman" w:eastAsia="宋体"/>
          <w:b w:val="0"/>
          <w:i w:val="0"/>
          <w:color w:val="000000"/>
          <w:sz w:val="22"/>
        </w:rPr>
        <w:t xml:space="preserve"> 本次实验中，对于词法错误采用了 </w:t>
      </w:r>
      <w:r>
        <w:rPr>
          <w:rFonts w:ascii="宋体" w:hAnsi="Courier New" w:eastAsia="宋体"/>
          <w:b w:val="0"/>
          <w:i w:val="0"/>
          <w:color w:val="000000"/>
          <w:sz w:val="22"/>
        </w:rPr>
        <w:t>panic</w:t>
      </w:r>
      <w:r>
        <w:rPr>
          <w:rFonts w:ascii="宋体" w:hAnsi="Times New Roman" w:eastAsia="宋体"/>
          <w:b w:val="0"/>
          <w:i w:val="0"/>
          <w:color w:val="000000"/>
          <w:sz w:val="22"/>
        </w:rPr>
        <w:t xml:space="preserve"> 的方式。这在开发阶段有助于快速暴露问题。但在生产级编译器中，通常需要更复杂的错误恢复机制，以便能一次性报告多个错误并尝试继续分析。</w:t>
      </w:r>
    </w:p>
    <w:bookmarkEnd w:id="215"/>
    <w:p>
      <w:pPr>
        <w:spacing w:beforeLines="100" w:after="50" w:line="360" w:lineRule="auto"/>
        <w:ind w:left="0"/>
        <w:jc w:val="left"/>
      </w:pPr>
      <w:bookmarkStart w:id="216" w:name="ufab47749"/>
      <w:r>
        <w:rPr>
          <w:rFonts w:ascii="宋体" w:hAnsi="Times New Roman" w:eastAsia="宋体"/>
          <w:b/>
          <w:i w:val="0"/>
          <w:color w:val="000000"/>
          <w:sz w:val="22"/>
        </w:rPr>
        <w:t>编程过程中的时间分配与遇到的难题：</w:t>
      </w:r>
    </w:p>
    <w:bookmarkEnd w:id="216"/>
    <w:p>
      <w:pPr>
        <w:numPr>
          <w:ilvl w:val="0"/>
          <w:numId w:val="82"/>
        </w:numPr>
        <w:spacing w:beforeLines="100" w:after="50" w:line="360" w:lineRule="auto"/>
        <w:ind w:left="360"/>
        <w:jc w:val="left"/>
      </w:pPr>
      <w:bookmarkStart w:id="217" w:name="ufb9e09ba"/>
      <w:r>
        <w:rPr>
          <w:rFonts w:ascii="宋体" w:hAnsi="Times New Roman" w:eastAsia="宋体"/>
          <w:b/>
          <w:i w:val="0"/>
          <w:color w:val="000000"/>
          <w:sz w:val="22"/>
        </w:rPr>
        <w:t>设计阶段：</w:t>
      </w:r>
      <w:r>
        <w:rPr>
          <w:rFonts w:ascii="宋体" w:hAnsi="Times New Roman" w:eastAsia="宋体"/>
          <w:b w:val="0"/>
          <w:i w:val="0"/>
          <w:color w:val="000000"/>
          <w:sz w:val="22"/>
        </w:rPr>
        <w:t xml:space="preserve"> 较多时间用于思考 </w:t>
      </w:r>
      <w:r>
        <w:rPr>
          <w:rFonts w:ascii="宋体" w:hAnsi="Courier New" w:eastAsia="宋体"/>
          <w:b w:val="0"/>
          <w:i w:val="0"/>
          <w:color w:val="000000"/>
          <w:sz w:val="22"/>
        </w:rPr>
        <w:t>Lexer</w:t>
      </w:r>
      <w:r>
        <w:rPr>
          <w:rFonts w:ascii="宋体" w:hAnsi="Times New Roman" w:eastAsia="宋体"/>
          <w:b w:val="0"/>
          <w:i w:val="0"/>
          <w:color w:val="000000"/>
          <w:sz w:val="22"/>
        </w:rPr>
        <w:t xml:space="preserve"> 结构体的字段、</w:t>
      </w:r>
      <w:r>
        <w:rPr>
          <w:rFonts w:ascii="宋体" w:hAnsi="Courier New" w:eastAsia="宋体"/>
          <w:b w:val="0"/>
          <w:i w:val="0"/>
          <w:color w:val="000000"/>
          <w:sz w:val="22"/>
        </w:rPr>
        <w:t>NextToken</w:t>
      </w:r>
      <w:r>
        <w:rPr>
          <w:rFonts w:ascii="宋体" w:hAnsi="Times New Roman" w:eastAsia="宋体"/>
          <w:b w:val="0"/>
          <w:i w:val="0"/>
          <w:color w:val="000000"/>
          <w:sz w:val="22"/>
        </w:rPr>
        <w:t xml:space="preserve"> 的整体流程、如何优雅地处理不同类型的词法单元，特别是超前搜索和转义字符的逻辑。参考 </w:t>
      </w:r>
      <w:r>
        <w:rPr>
          <w:rFonts w:ascii="宋体" w:hAnsi="Courier New" w:eastAsia="宋体"/>
          <w:b w:val="0"/>
          <w:i w:val="0"/>
          <w:color w:val="000000"/>
          <w:sz w:val="22"/>
        </w:rPr>
        <w:t>实验一实验报告参考.docx</w:t>
      </w:r>
      <w:r>
        <w:rPr>
          <w:rFonts w:ascii="宋体" w:hAnsi="Times New Roman" w:eastAsia="宋体"/>
          <w:b w:val="0"/>
          <w:i w:val="0"/>
          <w:color w:val="000000"/>
          <w:sz w:val="22"/>
        </w:rPr>
        <w:t xml:space="preserve"> 明确了基本要求，但将其转化为具体的 Go 代码实现仍需仔细规划。</w:t>
      </w:r>
    </w:p>
    <w:bookmarkEnd w:id="217"/>
    <w:p>
      <w:pPr>
        <w:numPr>
          <w:ilvl w:val="0"/>
          <w:numId w:val="82"/>
        </w:numPr>
        <w:spacing w:beforeLines="100" w:after="50" w:line="360" w:lineRule="auto"/>
        <w:ind w:left="360"/>
        <w:jc w:val="left"/>
      </w:pPr>
      <w:bookmarkStart w:id="218" w:name="u85e89438"/>
      <w:r>
        <w:rPr>
          <w:rFonts w:ascii="宋体" w:hAnsi="Times New Roman" w:eastAsia="宋体"/>
          <w:b/>
          <w:i w:val="0"/>
          <w:color w:val="000000"/>
          <w:sz w:val="22"/>
        </w:rPr>
        <w:t>编码与调试：</w:t>
      </w:r>
    </w:p>
    <w:bookmarkEnd w:id="218"/>
    <w:p>
      <w:pPr>
        <w:numPr>
          <w:ilvl w:val="1"/>
          <w:numId w:val="83"/>
        </w:numPr>
        <w:spacing w:beforeLines="100" w:after="50" w:line="360" w:lineRule="auto"/>
        <w:ind w:left="720"/>
        <w:jc w:val="left"/>
      </w:pPr>
      <w:bookmarkStart w:id="219" w:name="ud325979d"/>
      <w:r>
        <w:rPr>
          <w:rFonts w:ascii="宋体" w:hAnsi="Times New Roman" w:eastAsia="宋体"/>
          <w:b w:val="0"/>
          <w:i w:val="0"/>
          <w:color w:val="000000"/>
          <w:sz w:val="22"/>
        </w:rPr>
        <w:t xml:space="preserve">实现各个 </w:t>
      </w:r>
      <w:r>
        <w:rPr>
          <w:rFonts w:ascii="宋体" w:hAnsi="Courier New" w:eastAsia="宋体"/>
          <w:b w:val="0"/>
          <w:i w:val="0"/>
          <w:color w:val="000000"/>
          <w:sz w:val="22"/>
        </w:rPr>
        <w:t>readXXX</w:t>
      </w:r>
      <w:r>
        <w:rPr>
          <w:rFonts w:ascii="宋体" w:hAnsi="Times New Roman" w:eastAsia="宋体"/>
          <w:b w:val="0"/>
          <w:i w:val="0"/>
          <w:color w:val="000000"/>
          <w:sz w:val="22"/>
        </w:rPr>
        <w:t xml:space="preserve"> 辅助函数是编码的重点。</w:t>
      </w:r>
    </w:p>
    <w:bookmarkEnd w:id="219"/>
    <w:p>
      <w:pPr>
        <w:numPr>
          <w:ilvl w:val="1"/>
          <w:numId w:val="83"/>
        </w:numPr>
        <w:spacing w:beforeLines="100" w:after="50" w:line="360" w:lineRule="auto"/>
        <w:ind w:left="720"/>
        <w:jc w:val="left"/>
      </w:pPr>
      <w:bookmarkStart w:id="220" w:name="u49e019f3"/>
      <w:r>
        <w:rPr>
          <w:rFonts w:ascii="宋体" w:hAnsi="Times New Roman" w:eastAsia="宋体"/>
          <w:b w:val="0"/>
          <w:i w:val="0"/>
          <w:color w:val="000000"/>
          <w:sz w:val="22"/>
        </w:rPr>
        <w:t>调试的难点主要集中在：</w:t>
      </w:r>
    </w:p>
    <w:bookmarkEnd w:id="220"/>
    <w:p>
      <w:pPr>
        <w:numPr>
          <w:ilvl w:val="2"/>
          <w:numId w:val="84"/>
        </w:numPr>
        <w:spacing w:beforeLines="100" w:after="50" w:line="360" w:lineRule="auto"/>
        <w:ind w:left="1080"/>
        <w:jc w:val="left"/>
      </w:pPr>
      <w:bookmarkStart w:id="221" w:name="u52394af1"/>
      <w:r>
        <w:rPr>
          <w:rFonts w:ascii="宋体" w:hAnsi="Times New Roman" w:eastAsia="宋体"/>
          <w:b/>
          <w:i w:val="0"/>
          <w:color w:val="000000"/>
          <w:sz w:val="22"/>
        </w:rPr>
        <w:t>行号和列号的精确更新：</w:t>
      </w:r>
      <w:r>
        <w:rPr>
          <w:rFonts w:ascii="宋体" w:hAnsi="Times New Roman" w:eastAsia="宋体"/>
          <w:b w:val="0"/>
          <w:i w:val="0"/>
          <w:color w:val="000000"/>
          <w:sz w:val="22"/>
        </w:rPr>
        <w:t xml:space="preserve"> 尤其是在处理换行符和多字节 </w:t>
      </w:r>
      <w:r>
        <w:rPr>
          <w:rFonts w:ascii="宋体" w:hAnsi="Courier New" w:eastAsia="宋体"/>
          <w:b w:val="0"/>
          <w:i w:val="0"/>
          <w:color w:val="000000"/>
          <w:sz w:val="22"/>
        </w:rPr>
        <w:t>rune</w:t>
      </w:r>
      <w:r>
        <w:rPr>
          <w:rFonts w:ascii="宋体" w:hAnsi="Times New Roman" w:eastAsia="宋体"/>
          <w:b w:val="0"/>
          <w:i w:val="0"/>
          <w:color w:val="000000"/>
          <w:sz w:val="22"/>
        </w:rPr>
        <w:t xml:space="preserve"> (尽管本例中主要处理 ASCII 范围的字符，但 Go 的 </w:t>
      </w:r>
      <w:r>
        <w:rPr>
          <w:rFonts w:ascii="宋体" w:hAnsi="Courier New" w:eastAsia="宋体"/>
          <w:b w:val="0"/>
          <w:i w:val="0"/>
          <w:color w:val="000000"/>
          <w:sz w:val="22"/>
        </w:rPr>
        <w:t>rune</w:t>
      </w:r>
      <w:r>
        <w:rPr>
          <w:rFonts w:ascii="宋体" w:hAnsi="Times New Roman" w:eastAsia="宋体"/>
          <w:b w:val="0"/>
          <w:i w:val="0"/>
          <w:color w:val="000000"/>
          <w:sz w:val="22"/>
        </w:rPr>
        <w:t xml:space="preserve"> 设计考虑了 Unicode) 时，确保 </w:t>
      </w:r>
      <w:r>
        <w:rPr>
          <w:rFonts w:ascii="宋体" w:hAnsi="Courier New" w:eastAsia="宋体"/>
          <w:b w:val="0"/>
          <w:i w:val="0"/>
          <w:color w:val="000000"/>
          <w:sz w:val="22"/>
        </w:rPr>
        <w:t>advance()</w:t>
      </w:r>
      <w:r>
        <w:rPr>
          <w:rFonts w:ascii="宋体" w:hAnsi="Times New Roman" w:eastAsia="宋体"/>
          <w:b w:val="0"/>
          <w:i w:val="0"/>
          <w:color w:val="000000"/>
          <w:sz w:val="22"/>
        </w:rPr>
        <w:t xml:space="preserve"> 方法正确更新 </w:t>
      </w:r>
      <w:r>
        <w:rPr>
          <w:rFonts w:ascii="宋体" w:hAnsi="Courier New" w:eastAsia="宋体"/>
          <w:b w:val="0"/>
          <w:i w:val="0"/>
          <w:color w:val="000000"/>
          <w:sz w:val="22"/>
        </w:rPr>
        <w:t>line</w:t>
      </w:r>
      <w:r>
        <w:rPr>
          <w:rFonts w:ascii="宋体" w:hAnsi="Times New Roman" w:eastAsia="宋体"/>
          <w:b w:val="0"/>
          <w:i w:val="0"/>
          <w:color w:val="000000"/>
          <w:sz w:val="22"/>
        </w:rPr>
        <w:t xml:space="preserve"> 和 </w:t>
      </w:r>
      <w:r>
        <w:rPr>
          <w:rFonts w:ascii="宋体" w:hAnsi="Courier New" w:eastAsia="宋体"/>
          <w:b w:val="0"/>
          <w:i w:val="0"/>
          <w:color w:val="000000"/>
          <w:sz w:val="22"/>
        </w:rPr>
        <w:t>column</w:t>
      </w:r>
      <w:r>
        <w:rPr>
          <w:rFonts w:ascii="宋体" w:hAnsi="Times New Roman" w:eastAsia="宋体"/>
          <w:b w:val="0"/>
          <w:i w:val="0"/>
          <w:color w:val="000000"/>
          <w:sz w:val="22"/>
        </w:rPr>
        <w:t xml:space="preserve"> 非常重要。</w:t>
      </w:r>
    </w:p>
    <w:bookmarkEnd w:id="221"/>
    <w:p>
      <w:pPr>
        <w:numPr>
          <w:ilvl w:val="2"/>
          <w:numId w:val="84"/>
        </w:numPr>
        <w:spacing w:beforeLines="100" w:after="50" w:line="360" w:lineRule="auto"/>
        <w:ind w:left="1080"/>
        <w:jc w:val="left"/>
      </w:pPr>
      <w:bookmarkStart w:id="222" w:name="u247683fc"/>
      <w:r>
        <w:rPr>
          <w:rFonts w:ascii="宋体" w:hAnsi="Times New Roman" w:eastAsia="宋体"/>
          <w:b/>
          <w:i w:val="0"/>
          <w:color w:val="000000"/>
          <w:sz w:val="22"/>
        </w:rPr>
        <w:t>转义字符的完整处理：</w:t>
      </w:r>
      <w:r>
        <w:rPr>
          <w:rFonts w:ascii="宋体" w:hAnsi="Times New Roman" w:eastAsia="宋体"/>
          <w:b w:val="0"/>
          <w:i w:val="0"/>
          <w:color w:val="000000"/>
          <w:sz w:val="22"/>
        </w:rPr>
        <w:t xml:space="preserve"> 确保 </w:t>
      </w:r>
      <w:r>
        <w:rPr>
          <w:rFonts w:ascii="宋体" w:hAnsi="Courier New" w:eastAsia="宋体"/>
          <w:b w:val="0"/>
          <w:i w:val="0"/>
          <w:color w:val="000000"/>
          <w:sz w:val="22"/>
        </w:rPr>
        <w:t>readString</w:t>
      </w:r>
      <w:r>
        <w:rPr>
          <w:rFonts w:ascii="宋体" w:hAnsi="Times New Roman" w:eastAsia="宋体"/>
          <w:b w:val="0"/>
          <w:i w:val="0"/>
          <w:color w:val="000000"/>
          <w:sz w:val="22"/>
        </w:rPr>
        <w:t xml:space="preserve"> 和 </w:t>
      </w:r>
      <w:r>
        <w:rPr>
          <w:rFonts w:ascii="宋体" w:hAnsi="Courier New" w:eastAsia="宋体"/>
          <w:b w:val="0"/>
          <w:i w:val="0"/>
          <w:color w:val="000000"/>
          <w:sz w:val="22"/>
        </w:rPr>
        <w:t>readChar</w:t>
      </w:r>
      <w:r>
        <w:rPr>
          <w:rFonts w:ascii="宋体" w:hAnsi="Times New Roman" w:eastAsia="宋体"/>
          <w:b w:val="0"/>
          <w:i w:val="0"/>
          <w:color w:val="000000"/>
          <w:sz w:val="22"/>
        </w:rPr>
        <w:t xml:space="preserve"> 能正确识别所有要求的转义序列，并且对无效转义能正确报错。</w:t>
      </w:r>
    </w:p>
    <w:bookmarkEnd w:id="222"/>
    <w:p>
      <w:pPr>
        <w:numPr>
          <w:ilvl w:val="2"/>
          <w:numId w:val="84"/>
        </w:numPr>
        <w:spacing w:beforeLines="100" w:after="50" w:line="360" w:lineRule="auto"/>
        <w:ind w:left="1080"/>
        <w:jc w:val="left"/>
      </w:pPr>
      <w:bookmarkStart w:id="223" w:name="ubc77c2eb"/>
      <w:r>
        <w:rPr>
          <w:rFonts w:ascii="宋体" w:hAnsi="Times New Roman" w:eastAsia="宋体"/>
          <w:b/>
          <w:i w:val="0"/>
          <w:color w:val="000000"/>
          <w:sz w:val="22"/>
        </w:rPr>
        <w:t>边界条件：</w:t>
      </w:r>
      <w:r>
        <w:rPr>
          <w:rFonts w:ascii="宋体" w:hAnsi="Times New Roman" w:eastAsia="宋体"/>
          <w:b w:val="0"/>
          <w:i w:val="0"/>
          <w:color w:val="000000"/>
          <w:sz w:val="22"/>
        </w:rPr>
        <w:t xml:space="preserve"> 例如，输入字符串末尾恰好是一个未完成的词法单元（如只有一个单引号），或者输入完全为空。测试用例对发现这些问题帮助巨大。</w:t>
      </w:r>
    </w:p>
    <w:bookmarkEnd w:id="223"/>
    <w:p>
      <w:pPr>
        <w:spacing w:beforeLines="100" w:after="50" w:line="360" w:lineRule="auto"/>
        <w:ind w:left="0"/>
        <w:jc w:val="left"/>
      </w:pPr>
      <w:bookmarkStart w:id="224" w:name="udd52d80f"/>
      <w:r>
        <w:rPr>
          <w:rFonts w:ascii="宋体" w:hAnsi="Times New Roman" w:eastAsia="宋体"/>
          <w:b/>
          <w:i w:val="0"/>
          <w:color w:val="000000"/>
          <w:sz w:val="22"/>
        </w:rPr>
        <w:t>对程序的评价：</w:t>
      </w:r>
      <w:r>
        <w:rPr>
          <w:rFonts w:ascii="宋体" w:hAnsi="Times New Roman" w:eastAsia="宋体"/>
          <w:b w:val="0"/>
          <w:i w:val="0"/>
          <w:color w:val="000000"/>
          <w:sz w:val="22"/>
        </w:rPr>
        <w:t xml:space="preserve"> 当前实现的 Go 词法分析器能够根据 </w:t>
      </w:r>
      <w:r>
        <w:rPr>
          <w:rFonts w:ascii="宋体" w:hAnsi="Courier New" w:eastAsia="宋体"/>
          <w:b w:val="0"/>
          <w:i w:val="0"/>
          <w:color w:val="000000"/>
          <w:sz w:val="22"/>
        </w:rPr>
        <w:t>tokentype.go</w:t>
      </w:r>
      <w:r>
        <w:rPr>
          <w:rFonts w:ascii="宋体" w:hAnsi="Times New Roman" w:eastAsia="宋体"/>
          <w:b w:val="0"/>
          <w:i w:val="0"/>
          <w:color w:val="000000"/>
          <w:sz w:val="22"/>
        </w:rPr>
        <w:t xml:space="preserve"> 中定义的规则，正确识别关键字、标识符、数字、字符串字面量、字符字面量、各类运算符和分隔符。它能够正确处理空白字符的跳过，精确跟踪并记录每个词法单元的行列位置，并且能够通过 </w:t>
      </w:r>
      <w:r>
        <w:rPr>
          <w:rFonts w:ascii="宋体" w:hAnsi="Courier New" w:eastAsia="宋体"/>
          <w:b w:val="0"/>
          <w:i w:val="0"/>
          <w:color w:val="000000"/>
          <w:sz w:val="22"/>
        </w:rPr>
        <w:t>panic</w:t>
      </w:r>
      <w:r>
        <w:rPr>
          <w:rFonts w:ascii="宋体" w:hAnsi="Times New Roman" w:eastAsia="宋体"/>
          <w:b w:val="0"/>
          <w:i w:val="0"/>
          <w:color w:val="000000"/>
          <w:sz w:val="22"/>
        </w:rPr>
        <w:t xml:space="preserve"> 报告词法错误。测试覆盖了多种有效和无效的输入情况。</w:t>
      </w:r>
    </w:p>
    <w:bookmarkEnd w:id="224"/>
    <w:p>
      <w:pPr>
        <w:spacing w:beforeLines="100" w:after="50" w:line="360" w:lineRule="auto"/>
        <w:ind w:left="0"/>
        <w:jc w:val="left"/>
      </w:pPr>
      <w:bookmarkStart w:id="225" w:name="u783b71c2"/>
      <w:r>
        <w:rPr>
          <w:rFonts w:ascii="宋体" w:hAnsi="Times New Roman" w:eastAsia="宋体"/>
          <w:b/>
          <w:i w:val="0"/>
          <w:color w:val="000000"/>
          <w:sz w:val="22"/>
        </w:rPr>
        <w:t>可以改进的方向：</w:t>
      </w:r>
    </w:p>
    <w:bookmarkEnd w:id="225"/>
    <w:p>
      <w:pPr>
        <w:numPr>
          <w:ilvl w:val="0"/>
          <w:numId w:val="85"/>
        </w:numPr>
        <w:spacing w:beforeLines="100" w:after="50" w:line="360" w:lineRule="auto"/>
        <w:ind w:left="360"/>
        <w:jc w:val="left"/>
      </w:pPr>
      <w:bookmarkStart w:id="226" w:name="uc0b7dd99"/>
      <w:r>
        <w:rPr>
          <w:rFonts w:ascii="宋体" w:hAnsi="Times New Roman" w:eastAsia="宋体"/>
          <w:b/>
          <w:i w:val="0"/>
          <w:color w:val="000000"/>
          <w:sz w:val="22"/>
        </w:rPr>
        <w:t>错误恢复：</w:t>
      </w:r>
      <w:r>
        <w:rPr>
          <w:rFonts w:ascii="宋体" w:hAnsi="Times New Roman" w:eastAsia="宋体"/>
          <w:b w:val="0"/>
          <w:i w:val="0"/>
          <w:color w:val="000000"/>
          <w:sz w:val="22"/>
        </w:rPr>
        <w:t xml:space="preserve"> 引入更复杂的错误恢复机制，而不是直接 </w:t>
      </w:r>
      <w:r>
        <w:rPr>
          <w:rFonts w:ascii="宋体" w:hAnsi="Courier New" w:eastAsia="宋体"/>
          <w:b w:val="0"/>
          <w:i w:val="0"/>
          <w:color w:val="000000"/>
          <w:sz w:val="22"/>
        </w:rPr>
        <w:t>panic</w:t>
      </w:r>
      <w:r>
        <w:rPr>
          <w:rFonts w:ascii="宋体" w:hAnsi="Times New Roman" w:eastAsia="宋体"/>
          <w:b w:val="0"/>
          <w:i w:val="0"/>
          <w:color w:val="000000"/>
          <w:sz w:val="22"/>
        </w:rPr>
        <w:t>。</w:t>
      </w:r>
    </w:p>
    <w:bookmarkEnd w:id="226"/>
    <w:p>
      <w:pPr>
        <w:numPr>
          <w:ilvl w:val="0"/>
          <w:numId w:val="85"/>
        </w:numPr>
        <w:spacing w:beforeLines="100" w:after="50" w:line="360" w:lineRule="auto"/>
        <w:ind w:left="360"/>
        <w:jc w:val="left"/>
      </w:pPr>
      <w:bookmarkStart w:id="227" w:name="u658d8db3"/>
      <w:r>
        <w:rPr>
          <w:rFonts w:ascii="宋体" w:hAnsi="Times New Roman" w:eastAsia="宋体"/>
          <w:b/>
          <w:i w:val="0"/>
          <w:color w:val="000000"/>
          <w:sz w:val="22"/>
        </w:rPr>
        <w:t>注释处理：</w:t>
      </w:r>
      <w:r>
        <w:rPr>
          <w:rFonts w:ascii="宋体" w:hAnsi="Times New Roman" w:eastAsia="宋体"/>
          <w:b w:val="0"/>
          <w:i w:val="0"/>
          <w:color w:val="000000"/>
          <w:sz w:val="22"/>
        </w:rPr>
        <w:t xml:space="preserve"> 当前实现未处理注释（如 </w:t>
      </w:r>
      <w:r>
        <w:rPr>
          <w:rFonts w:ascii="宋体" w:hAnsi="Courier New" w:eastAsia="宋体"/>
          <w:b w:val="0"/>
          <w:i w:val="0"/>
          <w:color w:val="000000"/>
          <w:sz w:val="22"/>
        </w:rPr>
        <w:t>// ...</w:t>
      </w:r>
      <w:r>
        <w:rPr>
          <w:rFonts w:ascii="宋体" w:hAnsi="Times New Roman" w:eastAsia="宋体"/>
          <w:b w:val="0"/>
          <w:i w:val="0"/>
          <w:color w:val="000000"/>
          <w:sz w:val="22"/>
        </w:rPr>
        <w:t xml:space="preserve"> 或 </w:t>
      </w:r>
      <w:r>
        <w:rPr>
          <w:rFonts w:ascii="宋体" w:hAnsi="Courier New" w:eastAsia="宋体"/>
          <w:b w:val="0"/>
          <w:i w:val="0"/>
          <w:color w:val="000000"/>
          <w:sz w:val="22"/>
        </w:rPr>
        <w:t>/* ... */</w:t>
      </w:r>
      <w:r>
        <w:rPr>
          <w:rFonts w:ascii="宋体" w:hAnsi="Times New Roman" w:eastAsia="宋体"/>
          <w:b w:val="0"/>
          <w:i w:val="0"/>
          <w:color w:val="000000"/>
          <w:sz w:val="22"/>
        </w:rPr>
        <w:t>）。可以增加逻辑来识别并跳过注释。</w:t>
      </w:r>
    </w:p>
    <w:bookmarkEnd w:id="227"/>
    <w:p>
      <w:pPr>
        <w:numPr>
          <w:ilvl w:val="0"/>
          <w:numId w:val="85"/>
        </w:numPr>
        <w:spacing w:beforeLines="100" w:after="50" w:line="360" w:lineRule="auto"/>
        <w:ind w:left="360"/>
        <w:jc w:val="left"/>
      </w:pPr>
      <w:bookmarkStart w:id="228" w:name="uad58543e"/>
      <w:r>
        <w:rPr>
          <w:rFonts w:ascii="宋体" w:hAnsi="Times New Roman" w:eastAsia="宋体"/>
          <w:b/>
          <w:i w:val="0"/>
          <w:color w:val="000000"/>
          <w:sz w:val="22"/>
        </w:rPr>
        <w:t>浮点数和更多数字类型：</w:t>
      </w:r>
      <w:r>
        <w:rPr>
          <w:rFonts w:ascii="宋体" w:hAnsi="Times New Roman" w:eastAsia="宋体"/>
          <w:b w:val="0"/>
          <w:i w:val="0"/>
          <w:color w:val="000000"/>
          <w:sz w:val="22"/>
        </w:rPr>
        <w:t xml:space="preserve"> 当前 </w:t>
      </w:r>
      <w:r>
        <w:rPr>
          <w:rFonts w:ascii="宋体" w:hAnsi="Courier New" w:eastAsia="宋体"/>
          <w:b w:val="0"/>
          <w:i w:val="0"/>
          <w:color w:val="000000"/>
          <w:sz w:val="22"/>
        </w:rPr>
        <w:t>readNumber</w:t>
      </w:r>
      <w:r>
        <w:rPr>
          <w:rFonts w:ascii="宋体" w:hAnsi="Times New Roman" w:eastAsia="宋体"/>
          <w:b w:val="0"/>
          <w:i w:val="0"/>
          <w:color w:val="000000"/>
          <w:sz w:val="22"/>
        </w:rPr>
        <w:t xml:space="preserve"> 只支持整数，可以扩展以支持浮点数、十六进制数等。</w:t>
      </w:r>
    </w:p>
    <w:bookmarkEnd w:id="228"/>
    <w:p>
      <w:pPr>
        <w:numPr>
          <w:ilvl w:val="0"/>
          <w:numId w:val="85"/>
        </w:numPr>
        <w:spacing w:beforeLines="100" w:after="50" w:line="360" w:lineRule="auto"/>
        <w:ind w:left="360"/>
        <w:jc w:val="left"/>
      </w:pPr>
      <w:bookmarkStart w:id="229" w:name="u5232062d"/>
      <w:r>
        <w:rPr>
          <w:rFonts w:ascii="宋体" w:hAnsi="Times New Roman" w:eastAsia="宋体"/>
          <w:b/>
          <w:i w:val="0"/>
          <w:color w:val="000000"/>
          <w:sz w:val="22"/>
        </w:rPr>
        <w:t>性能优化：</w:t>
      </w:r>
      <w:r>
        <w:rPr>
          <w:rFonts w:ascii="宋体" w:hAnsi="Times New Roman" w:eastAsia="宋体"/>
          <w:b w:val="0"/>
          <w:i w:val="0"/>
          <w:color w:val="000000"/>
          <w:sz w:val="22"/>
        </w:rPr>
        <w:t xml:space="preserve"> 对于非常大的源文件，可以考虑一些性能优化技巧，但对于本实验规模而言，当前实现已足够。</w:t>
      </w:r>
    </w:p>
    <w:bookmarkEnd w:id="229"/>
    <w:p>
      <w:pPr>
        <w:spacing w:beforeLines="100" w:after="50" w:line="360" w:lineRule="auto"/>
        <w:ind w:left="0"/>
        <w:jc w:val="left"/>
      </w:pPr>
      <w:bookmarkStart w:id="230" w:name="u8e734c21"/>
      <w:r>
        <w:rPr>
          <w:rFonts w:ascii="宋体" w:hAnsi="Times New Roman" w:eastAsia="宋体"/>
          <w:b w:val="0"/>
          <w:i w:val="0"/>
          <w:color w:val="000000"/>
          <w:sz w:val="22"/>
        </w:rPr>
        <w:t>通过这次实验，我对编译器前端的工作有了更具体、更深入的理解，这为后续学习语法分析、语义分析等编译原理的核心概念打下了坚实的基础。处理实际代码并让其正确工作的过程，远比单纯阅读理论更有挑战性，也更有成就感。</w:t>
      </w:r>
    </w:p>
    <w:bookmarkEnd w:id="230"/>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
    <w:nsid w:val="845B5372"/>
    <w:multiLevelType w:val="multilevel"/>
    <w:tmpl w:val="845B5372"/>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
    <w:nsid w:val="8461FADE"/>
    <w:multiLevelType w:val="multilevel"/>
    <w:tmpl w:val="8461FADE"/>
    <w:lvl w:ilvl="0" w:tentative="0">
      <w:start w:val="0"/>
      <w:numFmt w:val="decimal"/>
      <w:lvlText w:val=""/>
      <w:lvlJc w:val="left"/>
    </w:lvl>
    <w:lvl w:ilvl="1" w:tentative="0">
      <w:start w:val="1"/>
      <w:numFmt w:val="lowerLetter"/>
      <w:lvlText w:val="%2."/>
      <w:lvlJc w:val="left"/>
      <w:pPr>
        <w:ind w:left="1560" w:hanging="360"/>
      </w:pPr>
    </w:lvl>
  </w:abstractNum>
  <w:abstractNum w:abstractNumId="3">
    <w:nsid w:val="8CAEB125"/>
    <w:multiLevelType w:val="singleLevel"/>
    <w:tmpl w:val="8CAEB125"/>
    <w:lvl w:ilvl="0" w:tentative="0">
      <w:start w:val="1"/>
      <w:numFmt w:val="bullet"/>
      <w:lvlText w:val=""/>
      <w:lvlJc w:val="left"/>
      <w:pPr>
        <w:ind w:left="960" w:hanging="360"/>
      </w:pPr>
      <w:rPr>
        <w:rFonts w:hint="default" w:ascii="Symbol" w:hAnsi="Symbol"/>
      </w:rPr>
    </w:lvl>
  </w:abstractNum>
  <w:abstractNum w:abstractNumId="4">
    <w:nsid w:val="91995D4F"/>
    <w:multiLevelType w:val="singleLevel"/>
    <w:tmpl w:val="91995D4F"/>
    <w:lvl w:ilvl="0" w:tentative="0">
      <w:start w:val="3"/>
      <w:numFmt w:val="decimal"/>
      <w:lvlText w:val="%1."/>
      <w:lvlJc w:val="left"/>
      <w:pPr>
        <w:ind w:left="960" w:hanging="360"/>
      </w:pPr>
    </w:lvl>
  </w:abstractNum>
  <w:abstractNum w:abstractNumId="5">
    <w:nsid w:val="9239341B"/>
    <w:multiLevelType w:val="singleLevel"/>
    <w:tmpl w:val="9239341B"/>
    <w:lvl w:ilvl="0" w:tentative="0">
      <w:start w:val="3"/>
      <w:numFmt w:val="decimal"/>
      <w:lvlText w:val="%1."/>
      <w:lvlJc w:val="left"/>
      <w:pPr>
        <w:ind w:left="960" w:hanging="360"/>
      </w:pPr>
    </w:lvl>
  </w:abstractNum>
  <w:abstractNum w:abstractNumId="6">
    <w:nsid w:val="9288B902"/>
    <w:multiLevelType w:val="multilevel"/>
    <w:tmpl w:val="9288B902"/>
    <w:lvl w:ilvl="0" w:tentative="0">
      <w:start w:val="0"/>
      <w:numFmt w:val="decimal"/>
      <w:lvlText w:val=""/>
      <w:lvlJc w:val="left"/>
    </w:lvl>
    <w:lvl w:ilvl="1" w:tentative="0">
      <w:start w:val="4"/>
      <w:numFmt w:val="lowerLetter"/>
      <w:lvlText w:val="%2."/>
      <w:lvlJc w:val="left"/>
      <w:pPr>
        <w:ind w:left="1560" w:hanging="360"/>
      </w:pPr>
    </w:lvl>
  </w:abstractNum>
  <w:abstractNum w:abstractNumId="7">
    <w:nsid w:val="9ACF65A0"/>
    <w:multiLevelType w:val="multilevel"/>
    <w:tmpl w:val="9ACF65A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
    <w:nsid w:val="9C8AC8EF"/>
    <w:multiLevelType w:val="multilevel"/>
    <w:tmpl w:val="9C8AC8EF"/>
    <w:lvl w:ilvl="0" w:tentative="0">
      <w:start w:val="0"/>
      <w:numFmt w:val="decimal"/>
      <w:lvlText w:val=""/>
      <w:lvlJc w:val="left"/>
    </w:lvl>
    <w:lvl w:ilvl="1" w:tentative="0">
      <w:start w:val="1"/>
      <w:numFmt w:val="lowerLetter"/>
      <w:lvlText w:val="%2."/>
      <w:lvlJc w:val="left"/>
      <w:pPr>
        <w:ind w:left="1560" w:hanging="360"/>
      </w:pPr>
    </w:lvl>
  </w:abstractNum>
  <w:abstractNum w:abstractNumId="9">
    <w:nsid w:val="A0C93552"/>
    <w:multiLevelType w:val="multilevel"/>
    <w:tmpl w:val="A0C93552"/>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0">
    <w:nsid w:val="A0F05207"/>
    <w:multiLevelType w:val="multilevel"/>
    <w:tmpl w:val="A0F0520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1">
    <w:nsid w:val="B0F1ACD9"/>
    <w:multiLevelType w:val="multilevel"/>
    <w:tmpl w:val="B0F1ACD9"/>
    <w:lvl w:ilvl="0" w:tentative="0">
      <w:start w:val="0"/>
      <w:numFmt w:val="decimal"/>
      <w:lvlText w:val=""/>
      <w:lvlJc w:val="left"/>
    </w:lvl>
    <w:lvl w:ilvl="1" w:tentative="0">
      <w:start w:val="1"/>
      <w:numFmt w:val="lowerLetter"/>
      <w:lvlText w:val="%2."/>
      <w:lvlJc w:val="left"/>
      <w:pPr>
        <w:ind w:left="1560" w:hanging="360"/>
      </w:pPr>
    </w:lvl>
  </w:abstractNum>
  <w:abstractNum w:abstractNumId="12">
    <w:nsid w:val="B23A94A9"/>
    <w:multiLevelType w:val="singleLevel"/>
    <w:tmpl w:val="B23A94A9"/>
    <w:lvl w:ilvl="0" w:tentative="0">
      <w:start w:val="3"/>
      <w:numFmt w:val="decimal"/>
      <w:lvlText w:val="%1."/>
      <w:lvlJc w:val="left"/>
      <w:pPr>
        <w:ind w:left="960" w:hanging="360"/>
      </w:pPr>
    </w:lvl>
  </w:abstractNum>
  <w:abstractNum w:abstractNumId="13">
    <w:nsid w:val="B4368A59"/>
    <w:multiLevelType w:val="singleLevel"/>
    <w:tmpl w:val="B4368A59"/>
    <w:lvl w:ilvl="0" w:tentative="0">
      <w:start w:val="6"/>
      <w:numFmt w:val="chineseCounting"/>
      <w:suff w:val="nothing"/>
      <w:lvlText w:val="%1、"/>
      <w:lvlJc w:val="left"/>
      <w:rPr>
        <w:rFonts w:hint="eastAsia"/>
      </w:rPr>
    </w:lvl>
  </w:abstractNum>
  <w:abstractNum w:abstractNumId="14">
    <w:nsid w:val="B53F3350"/>
    <w:multiLevelType w:val="multilevel"/>
    <w:tmpl w:val="B53F3350"/>
    <w:lvl w:ilvl="0" w:tentative="0">
      <w:start w:val="0"/>
      <w:numFmt w:val="decimal"/>
      <w:lvlText w:val=""/>
      <w:lvlJc w:val="left"/>
    </w:lvl>
    <w:lvl w:ilvl="1" w:tentative="0">
      <w:start w:val="1"/>
      <w:numFmt w:val="lowerRoman"/>
      <w:lvlText w:val="%3."/>
      <w:lvlJc w:val="left"/>
      <w:pPr>
        <w:ind w:left="2160" w:hanging="360"/>
      </w:pPr>
    </w:lvl>
    <w:lvl w:ilvl="2" w:tentative="0">
      <w:start w:val="1"/>
      <w:numFmt w:val="lowerRoman"/>
      <w:lvlText w:val="%3."/>
      <w:lvlJc w:val="left"/>
      <w:pPr>
        <w:ind w:left="2160" w:hanging="360"/>
      </w:pPr>
    </w:lvl>
  </w:abstractNum>
  <w:abstractNum w:abstractNumId="15">
    <w:nsid w:val="B5E306ED"/>
    <w:multiLevelType w:val="singleLevel"/>
    <w:tmpl w:val="B5E306ED"/>
    <w:lvl w:ilvl="0" w:tentative="0">
      <w:start w:val="1"/>
      <w:numFmt w:val="bullet"/>
      <w:lvlText w:val=""/>
      <w:lvlJc w:val="left"/>
      <w:pPr>
        <w:ind w:left="960" w:hanging="360"/>
      </w:pPr>
      <w:rPr>
        <w:rFonts w:hint="default" w:ascii="Symbol" w:hAnsi="Symbol"/>
      </w:rPr>
    </w:lvl>
  </w:abstractNum>
  <w:abstractNum w:abstractNumId="16">
    <w:nsid w:val="B88D21A8"/>
    <w:multiLevelType w:val="singleLevel"/>
    <w:tmpl w:val="B88D21A8"/>
    <w:lvl w:ilvl="0" w:tentative="0">
      <w:start w:val="5"/>
      <w:numFmt w:val="decimal"/>
      <w:lvlText w:val="%1."/>
      <w:lvlJc w:val="left"/>
      <w:pPr>
        <w:ind w:left="960" w:hanging="360"/>
      </w:pPr>
    </w:lvl>
  </w:abstractNum>
  <w:abstractNum w:abstractNumId="17">
    <w:nsid w:val="B8CEF35B"/>
    <w:multiLevelType w:val="multilevel"/>
    <w:tmpl w:val="B8CEF35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8">
    <w:nsid w:val="BB64CFA9"/>
    <w:multiLevelType w:val="multilevel"/>
    <w:tmpl w:val="BB64CFA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9">
    <w:nsid w:val="BE923771"/>
    <w:multiLevelType w:val="multilevel"/>
    <w:tmpl w:val="BE923771"/>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20">
    <w:nsid w:val="BF205925"/>
    <w:multiLevelType w:val="multilevel"/>
    <w:tmpl w:val="BF20592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1">
    <w:nsid w:val="C0915F4F"/>
    <w:multiLevelType w:val="multilevel"/>
    <w:tmpl w:val="C0915F4F"/>
    <w:lvl w:ilvl="0" w:tentative="0">
      <w:start w:val="0"/>
      <w:numFmt w:val="decimal"/>
      <w:lvlText w:val=""/>
      <w:lvlJc w:val="left"/>
    </w:lvl>
    <w:lvl w:ilvl="1" w:tentative="0">
      <w:start w:val="1"/>
      <w:numFmt w:val="lowerRoman"/>
      <w:lvlText w:val="%3."/>
      <w:lvlJc w:val="left"/>
      <w:pPr>
        <w:ind w:left="2160" w:hanging="360"/>
      </w:pPr>
    </w:lvl>
    <w:lvl w:ilvl="2" w:tentative="0">
      <w:start w:val="1"/>
      <w:numFmt w:val="lowerRoman"/>
      <w:lvlText w:val="%3."/>
      <w:lvlJc w:val="left"/>
      <w:pPr>
        <w:ind w:left="2160" w:hanging="360"/>
      </w:pPr>
    </w:lvl>
  </w:abstractNum>
  <w:abstractNum w:abstractNumId="22">
    <w:nsid w:val="C4E0D24A"/>
    <w:multiLevelType w:val="multilevel"/>
    <w:tmpl w:val="C4E0D24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3">
    <w:nsid w:val="C8879AEF"/>
    <w:multiLevelType w:val="multilevel"/>
    <w:tmpl w:val="C8879A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4">
    <w:nsid w:val="CF092B84"/>
    <w:multiLevelType w:val="multilevel"/>
    <w:tmpl w:val="CF092B8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5">
    <w:nsid w:val="D7D140E4"/>
    <w:multiLevelType w:val="singleLevel"/>
    <w:tmpl w:val="D7D140E4"/>
    <w:lvl w:ilvl="0" w:tentative="0">
      <w:start w:val="1"/>
      <w:numFmt w:val="decimal"/>
      <w:lvlText w:val="%1."/>
      <w:lvlJc w:val="left"/>
      <w:pPr>
        <w:ind w:left="960" w:hanging="360"/>
      </w:pPr>
    </w:lvl>
  </w:abstractNum>
  <w:abstractNum w:abstractNumId="26">
    <w:nsid w:val="D7F9FE59"/>
    <w:multiLevelType w:val="singleLevel"/>
    <w:tmpl w:val="D7F9FE59"/>
    <w:lvl w:ilvl="0" w:tentative="0">
      <w:start w:val="1"/>
      <w:numFmt w:val="bullet"/>
      <w:lvlText w:val=""/>
      <w:lvlJc w:val="left"/>
      <w:pPr>
        <w:ind w:left="960" w:hanging="360"/>
      </w:pPr>
      <w:rPr>
        <w:rFonts w:hint="default" w:ascii="Symbol" w:hAnsi="Symbol"/>
      </w:rPr>
    </w:lvl>
  </w:abstractNum>
  <w:abstractNum w:abstractNumId="27">
    <w:nsid w:val="DAD3A854"/>
    <w:multiLevelType w:val="multilevel"/>
    <w:tmpl w:val="DAD3A85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8">
    <w:nsid w:val="DCBA6B53"/>
    <w:multiLevelType w:val="singleLevel"/>
    <w:tmpl w:val="DCBA6B53"/>
    <w:lvl w:ilvl="0" w:tentative="0">
      <w:start w:val="1"/>
      <w:numFmt w:val="bullet"/>
      <w:lvlText w:val=""/>
      <w:lvlJc w:val="left"/>
      <w:pPr>
        <w:ind w:left="960" w:hanging="360"/>
      </w:pPr>
      <w:rPr>
        <w:rFonts w:hint="default" w:ascii="Symbol" w:hAnsi="Symbol"/>
      </w:rPr>
    </w:lvl>
  </w:abstractNum>
  <w:abstractNum w:abstractNumId="29">
    <w:nsid w:val="E093A4B0"/>
    <w:multiLevelType w:val="multilevel"/>
    <w:tmpl w:val="E093A4B0"/>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30">
    <w:nsid w:val="E504947C"/>
    <w:multiLevelType w:val="singleLevel"/>
    <w:tmpl w:val="E504947C"/>
    <w:lvl w:ilvl="0" w:tentative="0">
      <w:start w:val="6"/>
      <w:numFmt w:val="decimal"/>
      <w:lvlText w:val="%1."/>
      <w:lvlJc w:val="left"/>
      <w:pPr>
        <w:ind w:left="960" w:hanging="360"/>
      </w:pPr>
    </w:lvl>
  </w:abstractNum>
  <w:abstractNum w:abstractNumId="31">
    <w:nsid w:val="E7B27C5B"/>
    <w:multiLevelType w:val="multilevel"/>
    <w:tmpl w:val="E7B27C5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32">
    <w:nsid w:val="F0E89278"/>
    <w:multiLevelType w:val="singleLevel"/>
    <w:tmpl w:val="F0E89278"/>
    <w:lvl w:ilvl="0" w:tentative="0">
      <w:start w:val="1"/>
      <w:numFmt w:val="decimal"/>
      <w:lvlText w:val="%1."/>
      <w:lvlJc w:val="left"/>
      <w:pPr>
        <w:ind w:left="960" w:hanging="360"/>
      </w:pPr>
    </w:lvl>
  </w:abstractNum>
  <w:abstractNum w:abstractNumId="33">
    <w:nsid w:val="F4B5D9F5"/>
    <w:multiLevelType w:val="multilevel"/>
    <w:tmpl w:val="F4B5D9F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34">
    <w:nsid w:val="F689643B"/>
    <w:multiLevelType w:val="singleLevel"/>
    <w:tmpl w:val="F689643B"/>
    <w:lvl w:ilvl="0" w:tentative="0">
      <w:start w:val="4"/>
      <w:numFmt w:val="decimal"/>
      <w:lvlText w:val="%1."/>
      <w:lvlJc w:val="left"/>
      <w:pPr>
        <w:ind w:left="960" w:hanging="360"/>
      </w:pPr>
    </w:lvl>
  </w:abstractNum>
  <w:abstractNum w:abstractNumId="35">
    <w:nsid w:val="F7735DC9"/>
    <w:multiLevelType w:val="singleLevel"/>
    <w:tmpl w:val="F7735DC9"/>
    <w:lvl w:ilvl="0" w:tentative="0">
      <w:start w:val="1"/>
      <w:numFmt w:val="bullet"/>
      <w:lvlText w:val=""/>
      <w:lvlJc w:val="left"/>
      <w:pPr>
        <w:ind w:left="960" w:hanging="360"/>
      </w:pPr>
      <w:rPr>
        <w:rFonts w:hint="default" w:ascii="Symbol" w:hAnsi="Symbol"/>
      </w:rPr>
    </w:lvl>
  </w:abstractNum>
  <w:abstractNum w:abstractNumId="36">
    <w:nsid w:val="FEC2EA36"/>
    <w:multiLevelType w:val="multilevel"/>
    <w:tmpl w:val="FEC2EA36"/>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37">
    <w:nsid w:val="0053208E"/>
    <w:multiLevelType w:val="singleLevel"/>
    <w:tmpl w:val="0053208E"/>
    <w:lvl w:ilvl="0" w:tentative="0">
      <w:start w:val="1"/>
      <w:numFmt w:val="bullet"/>
      <w:lvlText w:val=""/>
      <w:lvlJc w:val="left"/>
      <w:pPr>
        <w:ind w:left="960" w:hanging="360"/>
      </w:pPr>
      <w:rPr>
        <w:rFonts w:hint="default" w:ascii="Symbol" w:hAnsi="Symbol"/>
      </w:rPr>
    </w:lvl>
  </w:abstractNum>
  <w:abstractNum w:abstractNumId="38">
    <w:nsid w:val="0248C179"/>
    <w:multiLevelType w:val="singleLevel"/>
    <w:tmpl w:val="0248C179"/>
    <w:lvl w:ilvl="0" w:tentative="0">
      <w:start w:val="2"/>
      <w:numFmt w:val="decimal"/>
      <w:lvlText w:val="%1."/>
      <w:lvlJc w:val="left"/>
      <w:pPr>
        <w:ind w:left="960" w:hanging="360"/>
      </w:pPr>
    </w:lvl>
  </w:abstractNum>
  <w:abstractNum w:abstractNumId="39">
    <w:nsid w:val="03A63A41"/>
    <w:multiLevelType w:val="multilevel"/>
    <w:tmpl w:val="03A63A41"/>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0">
    <w:nsid w:val="03D62ECE"/>
    <w:multiLevelType w:val="singleLevel"/>
    <w:tmpl w:val="03D62ECE"/>
    <w:lvl w:ilvl="0" w:tentative="0">
      <w:start w:val="1"/>
      <w:numFmt w:val="bullet"/>
      <w:lvlText w:val=""/>
      <w:lvlJc w:val="left"/>
      <w:pPr>
        <w:ind w:left="960" w:hanging="360"/>
      </w:pPr>
      <w:rPr>
        <w:rFonts w:hint="default" w:ascii="Symbol" w:hAnsi="Symbol"/>
      </w:rPr>
    </w:lvl>
  </w:abstractNum>
  <w:abstractNum w:abstractNumId="41">
    <w:nsid w:val="0709FD3E"/>
    <w:multiLevelType w:val="multilevel"/>
    <w:tmpl w:val="0709FD3E"/>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42">
    <w:nsid w:val="0CEF100B"/>
    <w:multiLevelType w:val="multilevel"/>
    <w:tmpl w:val="0CEF100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3">
    <w:nsid w:val="0E640482"/>
    <w:multiLevelType w:val="multilevel"/>
    <w:tmpl w:val="0E640482"/>
    <w:lvl w:ilvl="0" w:tentative="0">
      <w:start w:val="0"/>
      <w:numFmt w:val="decimal"/>
      <w:lvlText w:val=""/>
      <w:lvlJc w:val="left"/>
    </w:lvl>
    <w:lvl w:ilvl="1" w:tentative="0">
      <w:start w:val="1"/>
      <w:numFmt w:val="lowerLetter"/>
      <w:lvlText w:val="%2."/>
      <w:lvlJc w:val="left"/>
      <w:pPr>
        <w:ind w:left="1560" w:hanging="360"/>
      </w:pPr>
    </w:lvl>
  </w:abstractNum>
  <w:abstractNum w:abstractNumId="44">
    <w:nsid w:val="0F9F9CCA"/>
    <w:multiLevelType w:val="multilevel"/>
    <w:tmpl w:val="0F9F9CC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5">
    <w:nsid w:val="12EADF99"/>
    <w:multiLevelType w:val="multilevel"/>
    <w:tmpl w:val="12EADF99"/>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46">
    <w:nsid w:val="18F74015"/>
    <w:multiLevelType w:val="singleLevel"/>
    <w:tmpl w:val="18F74015"/>
    <w:lvl w:ilvl="0" w:tentative="0">
      <w:start w:val="5"/>
      <w:numFmt w:val="decimal"/>
      <w:lvlText w:val="%1."/>
      <w:lvlJc w:val="left"/>
      <w:pPr>
        <w:ind w:left="960" w:hanging="360"/>
      </w:pPr>
    </w:lvl>
  </w:abstractNum>
  <w:abstractNum w:abstractNumId="47">
    <w:nsid w:val="1ACDE60F"/>
    <w:multiLevelType w:val="multilevel"/>
    <w:tmpl w:val="1ACDE60F"/>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48">
    <w:nsid w:val="1C257C7B"/>
    <w:multiLevelType w:val="multilevel"/>
    <w:tmpl w:val="1C257C7B"/>
    <w:lvl w:ilvl="0" w:tentative="0">
      <w:start w:val="0"/>
      <w:numFmt w:val="decimal"/>
      <w:lvlText w:val=""/>
      <w:lvlJc w:val="left"/>
    </w:lvl>
    <w:lvl w:ilvl="1" w:tentative="0">
      <w:start w:val="1"/>
      <w:numFmt w:val="lowerRoman"/>
      <w:lvlText w:val="%3."/>
      <w:lvlJc w:val="left"/>
      <w:pPr>
        <w:ind w:left="2160" w:hanging="360"/>
      </w:pPr>
    </w:lvl>
    <w:lvl w:ilvl="2" w:tentative="0">
      <w:start w:val="1"/>
      <w:numFmt w:val="lowerRoman"/>
      <w:lvlText w:val="%3."/>
      <w:lvlJc w:val="left"/>
      <w:pPr>
        <w:ind w:left="2160" w:hanging="360"/>
      </w:pPr>
    </w:lvl>
  </w:abstractNum>
  <w:abstractNum w:abstractNumId="49">
    <w:nsid w:val="23E97754"/>
    <w:multiLevelType w:val="multilevel"/>
    <w:tmpl w:val="23E9775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0">
    <w:nsid w:val="243FCF68"/>
    <w:multiLevelType w:val="multilevel"/>
    <w:tmpl w:val="243FCF68"/>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51">
    <w:nsid w:val="2470EC97"/>
    <w:multiLevelType w:val="singleLevel"/>
    <w:tmpl w:val="2470EC97"/>
    <w:lvl w:ilvl="0" w:tentative="0">
      <w:start w:val="4"/>
      <w:numFmt w:val="decimal"/>
      <w:lvlText w:val="%1."/>
      <w:lvlJc w:val="left"/>
      <w:pPr>
        <w:ind w:left="960" w:hanging="360"/>
      </w:pPr>
    </w:lvl>
  </w:abstractNum>
  <w:abstractNum w:abstractNumId="52">
    <w:nsid w:val="25B654F3"/>
    <w:multiLevelType w:val="multilevel"/>
    <w:tmpl w:val="25B654F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3">
    <w:nsid w:val="2A8F537B"/>
    <w:multiLevelType w:val="multilevel"/>
    <w:tmpl w:val="2A8F537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4">
    <w:nsid w:val="2F2D79CE"/>
    <w:multiLevelType w:val="singleLevel"/>
    <w:tmpl w:val="2F2D79CE"/>
    <w:lvl w:ilvl="0" w:tentative="0">
      <w:start w:val="1"/>
      <w:numFmt w:val="bullet"/>
      <w:lvlText w:val=""/>
      <w:lvlJc w:val="left"/>
      <w:pPr>
        <w:ind w:left="960" w:hanging="360"/>
      </w:pPr>
      <w:rPr>
        <w:rFonts w:hint="default" w:ascii="Symbol" w:hAnsi="Symbol"/>
      </w:rPr>
    </w:lvl>
  </w:abstractNum>
  <w:abstractNum w:abstractNumId="55">
    <w:nsid w:val="30A0AC00"/>
    <w:multiLevelType w:val="multilevel"/>
    <w:tmpl w:val="30A0AC00"/>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6">
    <w:nsid w:val="30FC5B15"/>
    <w:multiLevelType w:val="singleLevel"/>
    <w:tmpl w:val="30FC5B15"/>
    <w:lvl w:ilvl="0" w:tentative="0">
      <w:start w:val="1"/>
      <w:numFmt w:val="decimal"/>
      <w:lvlText w:val="%1."/>
      <w:lvlJc w:val="left"/>
      <w:pPr>
        <w:ind w:left="960" w:hanging="360"/>
      </w:pPr>
    </w:lvl>
  </w:abstractNum>
  <w:abstractNum w:abstractNumId="57">
    <w:nsid w:val="322D85CA"/>
    <w:multiLevelType w:val="singleLevel"/>
    <w:tmpl w:val="322D85CA"/>
    <w:lvl w:ilvl="0" w:tentative="0">
      <w:start w:val="1"/>
      <w:numFmt w:val="bullet"/>
      <w:lvlText w:val=""/>
      <w:lvlJc w:val="left"/>
      <w:pPr>
        <w:ind w:left="960" w:hanging="360"/>
      </w:pPr>
      <w:rPr>
        <w:rFonts w:hint="default" w:ascii="Symbol" w:hAnsi="Symbol"/>
      </w:rPr>
    </w:lvl>
  </w:abstractNum>
  <w:abstractNum w:abstractNumId="58">
    <w:nsid w:val="32A7AF2D"/>
    <w:multiLevelType w:val="multilevel"/>
    <w:tmpl w:val="32A7AF2D"/>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9">
    <w:nsid w:val="35E83B33"/>
    <w:multiLevelType w:val="multilevel"/>
    <w:tmpl w:val="35E83B33"/>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60">
    <w:nsid w:val="39A0D9AC"/>
    <w:multiLevelType w:val="singleLevel"/>
    <w:tmpl w:val="39A0D9AC"/>
    <w:lvl w:ilvl="0" w:tentative="0">
      <w:start w:val="1"/>
      <w:numFmt w:val="bullet"/>
      <w:lvlText w:val=""/>
      <w:lvlJc w:val="left"/>
      <w:pPr>
        <w:ind w:left="960" w:hanging="360"/>
      </w:pPr>
      <w:rPr>
        <w:rFonts w:hint="default" w:ascii="Symbol" w:hAnsi="Symbol"/>
      </w:rPr>
    </w:lvl>
  </w:abstractNum>
  <w:abstractNum w:abstractNumId="61">
    <w:nsid w:val="3B8127DF"/>
    <w:multiLevelType w:val="multilevel"/>
    <w:tmpl w:val="3B8127D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2">
    <w:nsid w:val="40B249F9"/>
    <w:multiLevelType w:val="singleLevel"/>
    <w:tmpl w:val="40B249F9"/>
    <w:lvl w:ilvl="0" w:tentative="0">
      <w:start w:val="2"/>
      <w:numFmt w:val="decimal"/>
      <w:lvlText w:val="%1."/>
      <w:lvlJc w:val="left"/>
      <w:pPr>
        <w:ind w:left="960" w:hanging="360"/>
      </w:pPr>
    </w:lvl>
  </w:abstractNum>
  <w:abstractNum w:abstractNumId="63">
    <w:nsid w:val="46A08BB8"/>
    <w:multiLevelType w:val="singleLevel"/>
    <w:tmpl w:val="46A08BB8"/>
    <w:lvl w:ilvl="0" w:tentative="0">
      <w:start w:val="1"/>
      <w:numFmt w:val="bullet"/>
      <w:lvlText w:val=""/>
      <w:lvlJc w:val="left"/>
      <w:pPr>
        <w:ind w:left="960" w:hanging="360"/>
      </w:pPr>
      <w:rPr>
        <w:rFonts w:hint="default" w:ascii="Symbol" w:hAnsi="Symbol"/>
      </w:rPr>
    </w:lvl>
  </w:abstractNum>
  <w:abstractNum w:abstractNumId="64">
    <w:nsid w:val="4C1BAE26"/>
    <w:multiLevelType w:val="multilevel"/>
    <w:tmpl w:val="4C1BAE26"/>
    <w:lvl w:ilvl="0" w:tentative="0">
      <w:start w:val="0"/>
      <w:numFmt w:val="decimal"/>
      <w:lvlText w:val=""/>
      <w:lvlJc w:val="left"/>
    </w:lvl>
    <w:lvl w:ilvl="1" w:tentative="0">
      <w:start w:val="5"/>
      <w:numFmt w:val="lowerLetter"/>
      <w:lvlText w:val="%2."/>
      <w:lvlJc w:val="left"/>
      <w:pPr>
        <w:ind w:left="1560" w:hanging="360"/>
      </w:pPr>
    </w:lvl>
  </w:abstractNum>
  <w:abstractNum w:abstractNumId="65">
    <w:nsid w:val="4C3D7A74"/>
    <w:multiLevelType w:val="multilevel"/>
    <w:tmpl w:val="4C3D7A7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6">
    <w:nsid w:val="4D4DC07F"/>
    <w:multiLevelType w:val="multilevel"/>
    <w:tmpl w:val="4D4DC07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7">
    <w:nsid w:val="4D94DA66"/>
    <w:multiLevelType w:val="multilevel"/>
    <w:tmpl w:val="4D94DA66"/>
    <w:lvl w:ilvl="0" w:tentative="0">
      <w:start w:val="0"/>
      <w:numFmt w:val="decimal"/>
      <w:lvlText w:val=""/>
      <w:lvlJc w:val="left"/>
    </w:lvl>
    <w:lvl w:ilvl="1" w:tentative="0">
      <w:start w:val="5"/>
      <w:numFmt w:val="lowerLetter"/>
      <w:lvlText w:val="%2."/>
      <w:lvlJc w:val="left"/>
      <w:pPr>
        <w:ind w:left="1560" w:hanging="360"/>
      </w:pPr>
    </w:lvl>
  </w:abstractNum>
  <w:abstractNum w:abstractNumId="68">
    <w:nsid w:val="58765686"/>
    <w:multiLevelType w:val="multilevel"/>
    <w:tmpl w:val="58765686"/>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69">
    <w:nsid w:val="59ADCABA"/>
    <w:multiLevelType w:val="multilevel"/>
    <w:tmpl w:val="59ADCAB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0">
    <w:nsid w:val="59EEFD2A"/>
    <w:multiLevelType w:val="singleLevel"/>
    <w:tmpl w:val="59EEFD2A"/>
    <w:lvl w:ilvl="0" w:tentative="0">
      <w:start w:val="1"/>
      <w:numFmt w:val="bullet"/>
      <w:lvlText w:val=""/>
      <w:lvlJc w:val="left"/>
      <w:pPr>
        <w:ind w:left="960" w:hanging="360"/>
      </w:pPr>
      <w:rPr>
        <w:rFonts w:hint="default" w:ascii="Symbol" w:hAnsi="Symbol"/>
      </w:rPr>
    </w:lvl>
  </w:abstractNum>
  <w:abstractNum w:abstractNumId="71">
    <w:nsid w:val="5A241D34"/>
    <w:multiLevelType w:val="multilevel"/>
    <w:tmpl w:val="5A241D3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2">
    <w:nsid w:val="5E29AB5A"/>
    <w:multiLevelType w:val="multilevel"/>
    <w:tmpl w:val="5E29AB5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3">
    <w:nsid w:val="5FFFB1A7"/>
    <w:multiLevelType w:val="multilevel"/>
    <w:tmpl w:val="5FFFB1A7"/>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4">
    <w:nsid w:val="60382F6E"/>
    <w:multiLevelType w:val="singleLevel"/>
    <w:tmpl w:val="60382F6E"/>
    <w:lvl w:ilvl="0" w:tentative="0">
      <w:start w:val="1"/>
      <w:numFmt w:val="bullet"/>
      <w:lvlText w:val=""/>
      <w:lvlJc w:val="left"/>
      <w:pPr>
        <w:ind w:left="960" w:hanging="360"/>
      </w:pPr>
      <w:rPr>
        <w:rFonts w:hint="default" w:ascii="Symbol" w:hAnsi="Symbol"/>
      </w:rPr>
    </w:lvl>
  </w:abstractNum>
  <w:abstractNum w:abstractNumId="75">
    <w:nsid w:val="629F7852"/>
    <w:multiLevelType w:val="multilevel"/>
    <w:tmpl w:val="629F7852"/>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76">
    <w:nsid w:val="65CD0074"/>
    <w:multiLevelType w:val="multilevel"/>
    <w:tmpl w:val="65CD007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7">
    <w:nsid w:val="700FDCEF"/>
    <w:multiLevelType w:val="multilevel"/>
    <w:tmpl w:val="700FDC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8">
    <w:nsid w:val="72183CF9"/>
    <w:multiLevelType w:val="singleLevel"/>
    <w:tmpl w:val="72183CF9"/>
    <w:lvl w:ilvl="0" w:tentative="0">
      <w:start w:val="1"/>
      <w:numFmt w:val="decimal"/>
      <w:lvlText w:val="%1."/>
      <w:lvlJc w:val="left"/>
      <w:pPr>
        <w:ind w:left="960" w:hanging="360"/>
      </w:pPr>
    </w:lvl>
  </w:abstractNum>
  <w:abstractNum w:abstractNumId="79">
    <w:nsid w:val="74C28B35"/>
    <w:multiLevelType w:val="singleLevel"/>
    <w:tmpl w:val="74C28B35"/>
    <w:lvl w:ilvl="0" w:tentative="0">
      <w:start w:val="1"/>
      <w:numFmt w:val="bullet"/>
      <w:lvlText w:val=""/>
      <w:lvlJc w:val="left"/>
      <w:pPr>
        <w:ind w:left="960" w:hanging="360"/>
      </w:pPr>
      <w:rPr>
        <w:rFonts w:hint="default" w:ascii="Symbol" w:hAnsi="Symbol"/>
      </w:rPr>
    </w:lvl>
  </w:abstractNum>
  <w:abstractNum w:abstractNumId="80">
    <w:nsid w:val="77633216"/>
    <w:multiLevelType w:val="singleLevel"/>
    <w:tmpl w:val="77633216"/>
    <w:lvl w:ilvl="0" w:tentative="0">
      <w:start w:val="1"/>
      <w:numFmt w:val="decimal"/>
      <w:lvlText w:val="%1."/>
      <w:lvlJc w:val="left"/>
      <w:pPr>
        <w:ind w:left="960" w:hanging="360"/>
      </w:pPr>
    </w:lvl>
  </w:abstractNum>
  <w:abstractNum w:abstractNumId="81">
    <w:nsid w:val="77ECEA79"/>
    <w:multiLevelType w:val="multilevel"/>
    <w:tmpl w:val="77ECEA79"/>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82">
    <w:nsid w:val="79AA4FA4"/>
    <w:multiLevelType w:val="multilevel"/>
    <w:tmpl w:val="79AA4FA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3">
    <w:nsid w:val="7C246926"/>
    <w:multiLevelType w:val="multilevel"/>
    <w:tmpl w:val="7C246926"/>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4">
    <w:nsid w:val="7DEC2089"/>
    <w:multiLevelType w:val="multilevel"/>
    <w:tmpl w:val="7DEC2089"/>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num w:numId="1">
    <w:abstractNumId w:val="37"/>
  </w:num>
  <w:num w:numId="2">
    <w:abstractNumId w:val="24"/>
  </w:num>
  <w:num w:numId="3">
    <w:abstractNumId w:val="69"/>
  </w:num>
  <w:num w:numId="4">
    <w:abstractNumId w:val="20"/>
  </w:num>
  <w:num w:numId="5">
    <w:abstractNumId w:val="15"/>
  </w:num>
  <w:num w:numId="6">
    <w:abstractNumId w:val="40"/>
  </w:num>
  <w:num w:numId="7">
    <w:abstractNumId w:val="52"/>
  </w:num>
  <w:num w:numId="8">
    <w:abstractNumId w:val="78"/>
  </w:num>
  <w:num w:numId="9">
    <w:abstractNumId w:val="38"/>
  </w:num>
  <w:num w:numId="10">
    <w:abstractNumId w:val="5"/>
  </w:num>
  <w:num w:numId="11">
    <w:abstractNumId w:val="53"/>
  </w:num>
  <w:num w:numId="12">
    <w:abstractNumId w:val="71"/>
  </w:num>
  <w:num w:numId="13">
    <w:abstractNumId w:val="23"/>
  </w:num>
  <w:num w:numId="14">
    <w:abstractNumId w:val="66"/>
  </w:num>
  <w:num w:numId="15">
    <w:abstractNumId w:val="33"/>
  </w:num>
  <w:num w:numId="16">
    <w:abstractNumId w:val="51"/>
  </w:num>
  <w:num w:numId="17">
    <w:abstractNumId w:val="28"/>
  </w:num>
  <w:num w:numId="18">
    <w:abstractNumId w:val="26"/>
  </w:num>
  <w:num w:numId="19">
    <w:abstractNumId w:val="8"/>
  </w:num>
  <w:num w:numId="20">
    <w:abstractNumId w:val="64"/>
  </w:num>
  <w:num w:numId="21">
    <w:abstractNumId w:val="74"/>
  </w:num>
  <w:num w:numId="22">
    <w:abstractNumId w:val="43"/>
  </w:num>
  <w:num w:numId="23">
    <w:abstractNumId w:val="63"/>
  </w:num>
  <w:num w:numId="24">
    <w:abstractNumId w:val="11"/>
  </w:num>
  <w:num w:numId="25">
    <w:abstractNumId w:val="83"/>
  </w:num>
  <w:num w:numId="26">
    <w:abstractNumId w:val="81"/>
  </w:num>
  <w:num w:numId="27">
    <w:abstractNumId w:val="19"/>
  </w:num>
  <w:num w:numId="28">
    <w:abstractNumId w:val="75"/>
  </w:num>
  <w:num w:numId="29">
    <w:abstractNumId w:val="6"/>
  </w:num>
  <w:num w:numId="30">
    <w:abstractNumId w:val="60"/>
  </w:num>
  <w:num w:numId="31">
    <w:abstractNumId w:val="2"/>
  </w:num>
  <w:num w:numId="32">
    <w:abstractNumId w:val="68"/>
  </w:num>
  <w:num w:numId="33">
    <w:abstractNumId w:val="84"/>
  </w:num>
  <w:num w:numId="34">
    <w:abstractNumId w:val="0"/>
  </w:num>
  <w:num w:numId="35">
    <w:abstractNumId w:val="50"/>
  </w:num>
  <w:num w:numId="36">
    <w:abstractNumId w:val="67"/>
  </w:num>
  <w:num w:numId="37">
    <w:abstractNumId w:val="35"/>
  </w:num>
  <w:num w:numId="38">
    <w:abstractNumId w:val="29"/>
  </w:num>
  <w:num w:numId="39">
    <w:abstractNumId w:val="56"/>
  </w:num>
  <w:num w:numId="40">
    <w:abstractNumId w:val="82"/>
  </w:num>
  <w:num w:numId="41">
    <w:abstractNumId w:val="18"/>
  </w:num>
  <w:num w:numId="42">
    <w:abstractNumId w:val="4"/>
  </w:num>
  <w:num w:numId="43">
    <w:abstractNumId w:val="17"/>
  </w:num>
  <w:num w:numId="44">
    <w:abstractNumId w:val="72"/>
  </w:num>
  <w:num w:numId="45">
    <w:abstractNumId w:val="1"/>
  </w:num>
  <w:num w:numId="46">
    <w:abstractNumId w:val="47"/>
  </w:num>
  <w:num w:numId="47">
    <w:abstractNumId w:val="3"/>
  </w:num>
  <w:num w:numId="48">
    <w:abstractNumId w:val="73"/>
  </w:num>
  <w:num w:numId="49">
    <w:abstractNumId w:val="79"/>
  </w:num>
  <w:num w:numId="50">
    <w:abstractNumId w:val="65"/>
  </w:num>
  <w:num w:numId="51">
    <w:abstractNumId w:val="57"/>
  </w:num>
  <w:num w:numId="52">
    <w:abstractNumId w:val="76"/>
  </w:num>
  <w:num w:numId="53">
    <w:abstractNumId w:val="41"/>
  </w:num>
  <w:num w:numId="54">
    <w:abstractNumId w:val="42"/>
  </w:num>
  <w:num w:numId="55">
    <w:abstractNumId w:val="25"/>
  </w:num>
  <w:num w:numId="56">
    <w:abstractNumId w:val="58"/>
  </w:num>
  <w:num w:numId="57">
    <w:abstractNumId w:val="48"/>
  </w:num>
  <w:num w:numId="58">
    <w:abstractNumId w:val="32"/>
  </w:num>
  <w:num w:numId="59">
    <w:abstractNumId w:val="49"/>
  </w:num>
  <w:num w:numId="60">
    <w:abstractNumId w:val="14"/>
  </w:num>
  <w:num w:numId="61">
    <w:abstractNumId w:val="62"/>
  </w:num>
  <w:num w:numId="62">
    <w:abstractNumId w:val="44"/>
  </w:num>
  <w:num w:numId="63">
    <w:abstractNumId w:val="59"/>
  </w:num>
  <w:num w:numId="64">
    <w:abstractNumId w:val="39"/>
  </w:num>
  <w:num w:numId="65">
    <w:abstractNumId w:val="21"/>
  </w:num>
  <w:num w:numId="66">
    <w:abstractNumId w:val="45"/>
  </w:num>
  <w:num w:numId="67">
    <w:abstractNumId w:val="12"/>
  </w:num>
  <w:num w:numId="68">
    <w:abstractNumId w:val="61"/>
  </w:num>
  <w:num w:numId="69">
    <w:abstractNumId w:val="10"/>
  </w:num>
  <w:num w:numId="70">
    <w:abstractNumId w:val="34"/>
  </w:num>
  <w:num w:numId="71">
    <w:abstractNumId w:val="55"/>
  </w:num>
  <w:num w:numId="72">
    <w:abstractNumId w:val="36"/>
  </w:num>
  <w:num w:numId="73">
    <w:abstractNumId w:val="46"/>
  </w:num>
  <w:num w:numId="74">
    <w:abstractNumId w:val="77"/>
  </w:num>
  <w:num w:numId="75">
    <w:abstractNumId w:val="30"/>
  </w:num>
  <w:num w:numId="76">
    <w:abstractNumId w:val="22"/>
  </w:num>
  <w:num w:numId="77">
    <w:abstractNumId w:val="9"/>
  </w:num>
  <w:num w:numId="78">
    <w:abstractNumId w:val="13"/>
  </w:num>
  <w:num w:numId="79">
    <w:abstractNumId w:val="80"/>
  </w:num>
  <w:num w:numId="80">
    <w:abstractNumId w:val="27"/>
  </w:num>
  <w:num w:numId="81">
    <w:abstractNumId w:val="16"/>
  </w:num>
  <w:num w:numId="82">
    <w:abstractNumId w:val="54"/>
  </w:num>
  <w:num w:numId="83">
    <w:abstractNumId w:val="31"/>
  </w:num>
  <w:num w:numId="84">
    <w:abstractNumId w:val="7"/>
  </w:num>
  <w:num w:numId="8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
  <w:docVars>
    <w:docVar w:name="commondata" w:val="eyJoZGlkIjoiZDEyYzgxZWUzYjc4MDRkYTM3ZWI0NjdhYTI1MjNmNjAifQ=="/>
  </w:docVars>
  <w:rsids>
    <w:rsidRoot w:val="00000000"/>
    <w:rsid w:val="11120ED9"/>
    <w:rsid w:val="4C40650F"/>
    <w:rsid w:val="5AE14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spacing w:before="480"/>
      <w:outlineLvl w:val="0"/>
    </w:pPr>
    <w:rPr>
      <w:rFonts w:ascii="宋体" w:eastAsia="宋体"/>
      <w:b/>
      <w:bCs/>
      <w:color w:val="000000"/>
      <w:sz w:val="42"/>
      <w:szCs w:val="28"/>
    </w:rPr>
  </w:style>
  <w:style w:type="paragraph" w:styleId="3">
    <w:name w:val="heading 2"/>
    <w:basedOn w:val="1"/>
    <w:next w:val="1"/>
    <w:link w:val="20"/>
    <w:unhideWhenUsed/>
    <w:qFormat/>
    <w:uiPriority w:val="9"/>
    <w:pPr>
      <w:keepNext/>
      <w:keepLines/>
      <w:spacing w:before="200"/>
      <w:outlineLvl w:val="1"/>
    </w:pPr>
    <w:rPr>
      <w:rFonts w:ascii="宋体" w:eastAsia="宋体"/>
      <w:b/>
      <w:bCs/>
      <w:color w:val="000000"/>
      <w:sz w:val="38"/>
      <w:szCs w:val="26"/>
    </w:rPr>
  </w:style>
  <w:style w:type="paragraph" w:styleId="4">
    <w:name w:val="heading 3"/>
    <w:basedOn w:val="1"/>
    <w:next w:val="1"/>
    <w:link w:val="21"/>
    <w:unhideWhenUsed/>
    <w:qFormat/>
    <w:uiPriority w:val="9"/>
    <w:pPr>
      <w:keepNext/>
      <w:keepLines/>
      <w:spacing w:before="200"/>
      <w:outlineLvl w:val="2"/>
    </w:pPr>
    <w:rPr>
      <w:rFonts w:ascii="宋体" w:eastAsia="宋体"/>
      <w:b/>
      <w:bCs/>
      <w:color w:val="000000"/>
      <w:sz w:val="34"/>
    </w:rPr>
  </w:style>
  <w:style w:type="paragraph" w:styleId="5">
    <w:name w:val="heading 4"/>
    <w:basedOn w:val="1"/>
    <w:next w:val="1"/>
    <w:link w:val="22"/>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unhideWhenUsed/>
    <w:qFormat/>
    <w:uiPriority w:val="9"/>
    <w:pPr>
      <w:keepNext/>
      <w:keepLines/>
      <w:spacing w:before="200"/>
      <w:outlineLvl w:val="4"/>
    </w:pPr>
    <w:rPr>
      <w:rFonts w:ascii="宋体" w:eastAsia="宋体"/>
      <w:b/>
      <w:bCs/>
      <w:color w:val="000000"/>
      <w:sz w:val="28"/>
    </w:rPr>
  </w:style>
  <w:style w:type="character" w:default="1" w:styleId="15">
    <w:name w:val="Default Paragraph Font"/>
    <w:autoRedefine/>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autoRedefine/>
    <w:unhideWhenUsed/>
    <w:qFormat/>
    <w:uiPriority w:val="99"/>
    <w:pPr>
      <w:ind w:left="720"/>
    </w:pPr>
  </w:style>
  <w:style w:type="paragraph" w:styleId="8">
    <w:name w:val="caption"/>
    <w:basedOn w:val="1"/>
    <w:next w:val="1"/>
    <w:semiHidden/>
    <w:unhideWhenUsed/>
    <w:qFormat/>
    <w:uiPriority w:val="35"/>
    <w:pPr>
      <w:spacing w:line="240" w:lineRule="auto"/>
    </w:pPr>
    <w:rPr>
      <w:b/>
      <w:bCs/>
      <w:color w:val="4F81BD" w:themeColor="accent1"/>
      <w:sz w:val="18"/>
      <w:szCs w:val="18"/>
    </w:rPr>
  </w:style>
  <w:style w:type="paragraph" w:styleId="9">
    <w:name w:val="Body Text Indent"/>
    <w:basedOn w:val="1"/>
    <w:uiPriority w:val="0"/>
    <w:pPr>
      <w:ind w:firstLine="420" w:firstLineChars="200"/>
    </w:pPr>
  </w:style>
  <w:style w:type="paragraph" w:styleId="10">
    <w:name w:val="header"/>
    <w:basedOn w:val="1"/>
    <w:link w:val="18"/>
    <w:unhideWhenUsed/>
    <w:uiPriority w:val="99"/>
    <w:pPr>
      <w:tabs>
        <w:tab w:val="center" w:pos="4680"/>
        <w:tab w:val="right" w:pos="9360"/>
      </w:tabs>
    </w:pPr>
  </w:style>
  <w:style w:type="paragraph" w:styleId="11">
    <w:name w:val="Subtitle"/>
    <w:basedOn w:val="1"/>
    <w:next w:val="1"/>
    <w:link w:val="23"/>
    <w:autoRedefine/>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2">
    <w:name w:val="Title"/>
    <w:basedOn w:val="1"/>
    <w:next w:val="1"/>
    <w:link w:val="24"/>
    <w:autoRedefine/>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4">
    <w:name w:val="Table Grid"/>
    <w:basedOn w:val="1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6">
    <w:name w:val="Emphasis"/>
    <w:basedOn w:val="15"/>
    <w:autoRedefine/>
    <w:qFormat/>
    <w:uiPriority w:val="20"/>
    <w:rPr>
      <w:i/>
      <w:iCs/>
    </w:rPr>
  </w:style>
  <w:style w:type="character" w:styleId="17">
    <w:name w:val="Hyperlink"/>
    <w:basedOn w:val="15"/>
    <w:unhideWhenUsed/>
    <w:uiPriority w:val="99"/>
    <w:rPr>
      <w:color w:val="0000FF" w:themeColor="hyperlink"/>
      <w:u w:val="single"/>
    </w:rPr>
  </w:style>
  <w:style w:type="character" w:customStyle="1" w:styleId="18">
    <w:name w:val="Header Char"/>
    <w:basedOn w:val="15"/>
    <w:link w:val="10"/>
    <w:autoRedefine/>
    <w:qFormat/>
    <w:uiPriority w:val="99"/>
  </w:style>
  <w:style w:type="character" w:customStyle="1" w:styleId="19">
    <w:name w:val="Heading 1 Char"/>
    <w:basedOn w:val="15"/>
    <w:link w:val="2"/>
    <w:uiPriority w:val="9"/>
    <w:rPr>
      <w:rFonts w:asciiTheme="majorHAnsi" w:hAnsiTheme="majorHAnsi" w:eastAsiaTheme="majorEastAsia" w:cstheme="majorBidi"/>
      <w:b/>
      <w:bCs/>
      <w:color w:val="366091" w:themeColor="accent1" w:themeShade="BF"/>
      <w:sz w:val="28"/>
      <w:szCs w:val="28"/>
    </w:rPr>
  </w:style>
  <w:style w:type="character" w:customStyle="1" w:styleId="20">
    <w:name w:val="Heading 2 Char"/>
    <w:basedOn w:val="15"/>
    <w:link w:val="3"/>
    <w:uiPriority w:val="9"/>
    <w:rPr>
      <w:rFonts w:asciiTheme="majorHAnsi" w:hAnsiTheme="majorHAnsi" w:eastAsiaTheme="majorEastAsia" w:cstheme="majorBidi"/>
      <w:b/>
      <w:bCs/>
      <w:color w:val="4F81BD" w:themeColor="accent1"/>
      <w:sz w:val="26"/>
      <w:szCs w:val="26"/>
    </w:rPr>
  </w:style>
  <w:style w:type="character" w:customStyle="1" w:styleId="21">
    <w:name w:val="Heading 3 Char"/>
    <w:basedOn w:val="15"/>
    <w:link w:val="4"/>
    <w:autoRedefine/>
    <w:qFormat/>
    <w:uiPriority w:val="9"/>
    <w:rPr>
      <w:rFonts w:asciiTheme="majorHAnsi" w:hAnsiTheme="majorHAnsi" w:eastAsiaTheme="majorEastAsia" w:cstheme="majorBidi"/>
      <w:b/>
      <w:bCs/>
      <w:color w:val="4F81BD" w:themeColor="accent1"/>
    </w:rPr>
  </w:style>
  <w:style w:type="character" w:customStyle="1" w:styleId="22">
    <w:name w:val="Heading 4 Char"/>
    <w:basedOn w:val="15"/>
    <w:link w:val="5"/>
    <w:autoRedefine/>
    <w:qFormat/>
    <w:uiPriority w:val="9"/>
    <w:rPr>
      <w:rFonts w:asciiTheme="majorHAnsi" w:hAnsiTheme="majorHAnsi" w:eastAsiaTheme="majorEastAsia" w:cstheme="majorBidi"/>
      <w:b/>
      <w:bCs/>
      <w:i/>
      <w:iCs/>
      <w:color w:val="4F81BD" w:themeColor="accent1"/>
    </w:rPr>
  </w:style>
  <w:style w:type="character" w:customStyle="1" w:styleId="23">
    <w:name w:val="Subtitle Char"/>
    <w:basedOn w:val="15"/>
    <w:link w:val="11"/>
    <w:autoRedefine/>
    <w:qFormat/>
    <w:uiPriority w:val="11"/>
    <w:rPr>
      <w:rFonts w:asciiTheme="majorHAnsi" w:hAnsiTheme="majorHAnsi" w:eastAsiaTheme="majorEastAsia" w:cstheme="majorBidi"/>
      <w:i/>
      <w:iCs/>
      <w:color w:val="4F81BD" w:themeColor="accent1"/>
      <w:spacing w:val="15"/>
      <w:sz w:val="24"/>
      <w:szCs w:val="24"/>
    </w:rPr>
  </w:style>
  <w:style w:type="character" w:customStyle="1" w:styleId="24">
    <w:name w:val="Title Char"/>
    <w:basedOn w:val="15"/>
    <w:link w:val="12"/>
    <w:autoRedefine/>
    <w:qFormat/>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25">
    <w:name w:val="_Style 23"/>
    <w:uiPriority w:val="0"/>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11</TotalTime>
  <ScaleCrop>false</ScaleCrop>
  <LinksUpToDate>false</LinksUpToDate>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2025-05-24T13:53:00Z</dcterms:created>
  <dc:creator>86187</dc:creator>
  <cp:lastModifiedBy>86187</cp:lastModifiedBy>
  <dcterms:modified xsi:type="dcterms:W3CDTF">2025-05-24T14:09:18Z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1646D11EDC55497EA745F89697F40667_12</vt:lpwstr>
  </property>
</Properties>
</file>