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Lines="100" w:after="50" w:line="360" w:lineRule="auto"/>
        <w:ind w:left="0"/>
        <w:jc w:val="left"/>
      </w:pPr>
      <w:r>
        <w:rPr>
          <w:rFonts w:ascii="宋体" w:hAnsi="Times New Roman" w:eastAsia="宋体"/>
        </w:rPr>
        <w:t xml:space="preserve">实验报告二：LL(1)分析法 </w:t>
      </w:r>
    </w:p>
    <w:p>
      <w:pPr>
        <w:pStyle w:val="4"/>
        <w:spacing w:beforeLines="100" w:after="50" w:line="360" w:lineRule="auto"/>
        <w:ind w:left="0"/>
        <w:jc w:val="left"/>
      </w:pPr>
      <w:bookmarkStart w:id="0" w:name="6fe358d5"/>
      <w:r>
        <w:rPr>
          <w:rFonts w:ascii="宋体" w:hAnsi="Times New Roman" w:eastAsia="宋体"/>
        </w:rPr>
        <w:t>实验目的和要求</w:t>
      </w:r>
    </w:p>
    <w:bookmarkEnd w:id="0"/>
    <w:p>
      <w:pPr>
        <w:spacing w:beforeLines="100" w:after="50" w:line="360" w:lineRule="auto"/>
        <w:ind w:left="0"/>
        <w:jc w:val="left"/>
      </w:pPr>
      <w:bookmarkStart w:id="1" w:name="uab7de64e"/>
      <w:r>
        <w:rPr>
          <w:rFonts w:ascii="宋体" w:hAnsi="Times New Roman" w:eastAsia="宋体"/>
          <w:b/>
          <w:i w:val="0"/>
          <w:color w:val="000000"/>
          <w:sz w:val="22"/>
        </w:rPr>
        <w:t>实验目的：</w:t>
      </w:r>
      <w:r>
        <w:rPr>
          <w:rFonts w:ascii="宋体" w:hAnsi="Times New Roman" w:eastAsia="宋体"/>
          <w:b w:val="0"/>
          <w:i w:val="0"/>
          <w:color w:val="000000"/>
          <w:sz w:val="22"/>
        </w:rPr>
        <w:t xml:space="preserve"> 根据实验指导书提供的上下文无关文法，设计、编制并调试一个LL(1)语法分析程序。通过此过程，加深对自顶向下预测分析方法，特别是LL(1)分析法基本原理和实现过程的理解。程序应能对用户输入的任意符号串进行语法分析，并判断其合法性。</w:t>
      </w:r>
    </w:p>
    <w:bookmarkEnd w:id="1"/>
    <w:p>
      <w:pPr>
        <w:spacing w:beforeLines="100" w:after="50" w:line="360" w:lineRule="auto"/>
        <w:ind w:left="0"/>
        <w:jc w:val="left"/>
      </w:pPr>
      <w:bookmarkStart w:id="2" w:name="ue8416d30"/>
      <w:r>
        <w:rPr>
          <w:rFonts w:ascii="宋体" w:hAnsi="Times New Roman" w:eastAsia="宋体"/>
          <w:b/>
          <w:i w:val="0"/>
          <w:color w:val="000000"/>
          <w:sz w:val="22"/>
        </w:rPr>
        <w:t>实验要求：</w:t>
      </w:r>
    </w:p>
    <w:bookmarkEnd w:id="2"/>
    <w:p>
      <w:pPr>
        <w:numPr>
          <w:ilvl w:val="0"/>
          <w:numId w:val="1"/>
        </w:numPr>
        <w:spacing w:beforeLines="100" w:after="50" w:line="360" w:lineRule="auto"/>
        <w:ind w:left="360"/>
        <w:jc w:val="left"/>
      </w:pPr>
      <w:bookmarkStart w:id="3" w:name="u4b7fa1b4"/>
      <w:r>
        <w:rPr>
          <w:rFonts w:ascii="宋体" w:hAnsi="Times New Roman" w:eastAsia="宋体"/>
          <w:b/>
          <w:i w:val="0"/>
          <w:color w:val="000000"/>
          <w:sz w:val="22"/>
        </w:rPr>
        <w:t>文法依据：</w:t>
      </w:r>
      <w:r>
        <w:rPr>
          <w:rFonts w:ascii="宋体" w:hAnsi="Times New Roman" w:eastAsia="宋体"/>
          <w:b w:val="0"/>
          <w:i w:val="0"/>
          <w:color w:val="000000"/>
          <w:sz w:val="22"/>
        </w:rPr>
        <w:t xml:space="preserve"> 程序需基于以下给定的文法进行LL(1)分析：</w:t>
      </w:r>
    </w:p>
    <w:bookmarkEnd w:id="3"/>
    <w:p>
      <w:pPr>
        <w:numPr>
          <w:ilvl w:val="1"/>
          <w:numId w:val="2"/>
        </w:numPr>
        <w:spacing w:beforeLines="100" w:after="50" w:line="360" w:lineRule="auto"/>
        <w:ind w:left="720"/>
        <w:jc w:val="left"/>
      </w:pPr>
      <w:bookmarkStart w:id="4" w:name="u54f86e0c"/>
      <w:r>
        <w:rPr>
          <w:rFonts w:ascii="宋体" w:hAnsi="Times New Roman" w:eastAsia="宋体"/>
          <w:b w:val="0"/>
          <w:i w:val="0"/>
          <w:color w:val="000000"/>
          <w:sz w:val="22"/>
        </w:rPr>
        <w:t>(1) E -&gt; TG</w:t>
      </w:r>
    </w:p>
    <w:bookmarkEnd w:id="4"/>
    <w:p>
      <w:pPr>
        <w:numPr>
          <w:ilvl w:val="1"/>
          <w:numId w:val="2"/>
        </w:numPr>
        <w:spacing w:beforeLines="100" w:after="50" w:line="360" w:lineRule="auto"/>
        <w:ind w:left="720"/>
        <w:jc w:val="left"/>
      </w:pPr>
      <w:bookmarkStart w:id="5" w:name="u56ac3eda"/>
      <w:r>
        <w:rPr>
          <w:rFonts w:ascii="宋体" w:hAnsi="Times New Roman" w:eastAsia="宋体"/>
          <w:b w:val="0"/>
          <w:i w:val="0"/>
          <w:color w:val="000000"/>
          <w:sz w:val="22"/>
        </w:rPr>
        <w:t>(2) G -&gt; +TG | -TG</w:t>
      </w:r>
    </w:p>
    <w:bookmarkEnd w:id="5"/>
    <w:p>
      <w:pPr>
        <w:numPr>
          <w:ilvl w:val="1"/>
          <w:numId w:val="2"/>
        </w:numPr>
        <w:spacing w:beforeLines="100" w:after="50" w:line="360" w:lineRule="auto"/>
        <w:ind w:left="720"/>
        <w:jc w:val="left"/>
      </w:pPr>
      <w:bookmarkStart w:id="6" w:name="u2def7c9c"/>
      <w:r>
        <w:rPr>
          <w:rFonts w:ascii="宋体" w:hAnsi="Times New Roman" w:eastAsia="宋体"/>
          <w:b w:val="0"/>
          <w:i w:val="0"/>
          <w:color w:val="000000"/>
          <w:sz w:val="22"/>
        </w:rPr>
        <w:t>(3) G -&gt; ε (空串)</w:t>
      </w:r>
    </w:p>
    <w:bookmarkEnd w:id="6"/>
    <w:p>
      <w:pPr>
        <w:numPr>
          <w:ilvl w:val="1"/>
          <w:numId w:val="2"/>
        </w:numPr>
        <w:spacing w:beforeLines="100" w:after="50" w:line="360" w:lineRule="auto"/>
        <w:ind w:left="720"/>
        <w:jc w:val="left"/>
      </w:pPr>
      <w:bookmarkStart w:id="7" w:name="u2bb30353"/>
      <w:r>
        <w:rPr>
          <w:rFonts w:ascii="宋体" w:hAnsi="Times New Roman" w:eastAsia="宋体"/>
          <w:b w:val="0"/>
          <w:i w:val="0"/>
          <w:color w:val="000000"/>
          <w:sz w:val="22"/>
        </w:rPr>
        <w:t>(4) T -&gt; FS</w:t>
      </w:r>
    </w:p>
    <w:bookmarkEnd w:id="7"/>
    <w:p>
      <w:pPr>
        <w:numPr>
          <w:ilvl w:val="1"/>
          <w:numId w:val="2"/>
        </w:numPr>
        <w:spacing w:beforeLines="100" w:after="50" w:line="360" w:lineRule="auto"/>
        <w:ind w:left="720"/>
        <w:jc w:val="left"/>
      </w:pPr>
      <w:bookmarkStart w:id="8" w:name="u2c9176d9"/>
      <w:r>
        <w:rPr>
          <w:rFonts w:ascii="宋体" w:hAnsi="Times New Roman" w:eastAsia="宋体"/>
          <w:b w:val="0"/>
          <w:i w:val="0"/>
          <w:color w:val="000000"/>
          <w:sz w:val="22"/>
        </w:rPr>
        <w:t>(5) S -&gt; *FS | /FS</w:t>
      </w:r>
    </w:p>
    <w:bookmarkEnd w:id="8"/>
    <w:p>
      <w:pPr>
        <w:numPr>
          <w:ilvl w:val="1"/>
          <w:numId w:val="2"/>
        </w:numPr>
        <w:spacing w:beforeLines="100" w:after="50" w:line="360" w:lineRule="auto"/>
        <w:ind w:left="720"/>
        <w:jc w:val="left"/>
      </w:pPr>
      <w:bookmarkStart w:id="9" w:name="u42d5754e"/>
      <w:r>
        <w:rPr>
          <w:rFonts w:ascii="宋体" w:hAnsi="Times New Roman" w:eastAsia="宋体"/>
          <w:b w:val="0"/>
          <w:i w:val="0"/>
          <w:color w:val="000000"/>
          <w:sz w:val="22"/>
        </w:rPr>
        <w:t>(6) S -&gt; ε (空串)</w:t>
      </w:r>
    </w:p>
    <w:bookmarkEnd w:id="9"/>
    <w:p>
      <w:pPr>
        <w:numPr>
          <w:ilvl w:val="1"/>
          <w:numId w:val="2"/>
        </w:numPr>
        <w:spacing w:beforeLines="100" w:after="50" w:line="360" w:lineRule="auto"/>
        <w:ind w:left="720"/>
        <w:jc w:val="left"/>
      </w:pPr>
      <w:bookmarkStart w:id="10" w:name="ub51cfed0"/>
      <w:r>
        <w:rPr>
          <w:rFonts w:ascii="宋体" w:hAnsi="Times New Roman" w:eastAsia="宋体"/>
          <w:b w:val="0"/>
          <w:i w:val="0"/>
          <w:color w:val="000000"/>
          <w:sz w:val="22"/>
        </w:rPr>
        <w:t>(7) F -&gt; (E)</w:t>
      </w:r>
    </w:p>
    <w:bookmarkEnd w:id="10"/>
    <w:p>
      <w:pPr>
        <w:numPr>
          <w:ilvl w:val="1"/>
          <w:numId w:val="2"/>
        </w:numPr>
        <w:spacing w:beforeLines="100" w:after="50" w:line="360" w:lineRule="auto"/>
        <w:ind w:left="720"/>
        <w:jc w:val="left"/>
      </w:pPr>
      <w:bookmarkStart w:id="11" w:name="u97e37882"/>
      <w:r>
        <w:rPr>
          <w:rFonts w:ascii="宋体" w:hAnsi="Times New Roman" w:eastAsia="宋体"/>
          <w:b w:val="0"/>
          <w:i w:val="0"/>
          <w:color w:val="000000"/>
          <w:sz w:val="22"/>
        </w:rPr>
        <w:t>(8) F -&gt; i</w:t>
      </w:r>
    </w:p>
    <w:bookmarkEnd w:id="11"/>
    <w:p>
      <w:pPr>
        <w:numPr>
          <w:ilvl w:val="0"/>
          <w:numId w:val="3"/>
        </w:numPr>
        <w:spacing w:beforeLines="100" w:after="50" w:line="360" w:lineRule="auto"/>
        <w:ind w:left="360"/>
        <w:jc w:val="left"/>
      </w:pPr>
      <w:bookmarkStart w:id="12" w:name="uea961146"/>
      <w:r>
        <w:rPr>
          <w:rFonts w:ascii="宋体" w:hAnsi="Times New Roman" w:eastAsia="宋体"/>
          <w:b/>
          <w:i w:val="0"/>
          <w:color w:val="000000"/>
          <w:sz w:val="22"/>
        </w:rPr>
        <w:t>输入处理：</w:t>
      </w:r>
      <w:r>
        <w:rPr>
          <w:rFonts w:ascii="宋体" w:hAnsi="Times New Roman" w:eastAsia="宋体"/>
          <w:b w:val="0"/>
          <w:i w:val="0"/>
          <w:color w:val="000000"/>
          <w:sz w:val="22"/>
        </w:rPr>
        <w:t xml:space="preserve"> 程序应能从用户处接收一个以 </w:t>
      </w:r>
      <w:r>
        <w:rPr>
          <w:rFonts w:ascii="宋体" w:hAnsi="Courier New" w:eastAsia="宋体"/>
          <w:b w:val="0"/>
          <w:i w:val="0"/>
          <w:color w:val="000000"/>
          <w:sz w:val="22"/>
        </w:rPr>
        <w:t>#</w:t>
      </w:r>
      <w:r>
        <w:rPr>
          <w:rFonts w:ascii="宋体" w:hAnsi="Times New Roman" w:eastAsia="宋体"/>
          <w:b w:val="0"/>
          <w:i w:val="0"/>
          <w:color w:val="000000"/>
          <w:sz w:val="22"/>
        </w:rPr>
        <w:t xml:space="preserve"> 符号结束的字符串。该字符串由文法定义的终结符（即 </w:t>
      </w:r>
      <w:r>
        <w:rPr>
          <w:rFonts w:ascii="宋体" w:hAnsi="Courier New" w:eastAsia="宋体"/>
          <w:b w:val="0"/>
          <w:i w:val="0"/>
          <w:color w:val="000000"/>
          <w:sz w:val="22"/>
        </w:rPr>
        <w:t>i</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w:t>
      </w:r>
      <w:r>
        <w:rPr>
          <w:rFonts w:ascii="宋体" w:hAnsi="Times New Roman" w:eastAsia="宋体"/>
          <w:b w:val="0"/>
          <w:i w:val="0"/>
          <w:color w:val="000000"/>
          <w:sz w:val="22"/>
        </w:rPr>
        <w:t xml:space="preserve">）以及结束符 </w:t>
      </w:r>
      <w:r>
        <w:rPr>
          <w:rFonts w:ascii="宋体" w:hAnsi="Courier New" w:eastAsia="宋体"/>
          <w:b w:val="0"/>
          <w:i w:val="0"/>
          <w:color w:val="000000"/>
          <w:sz w:val="22"/>
        </w:rPr>
        <w:t>#</w:t>
      </w:r>
      <w:r>
        <w:rPr>
          <w:rFonts w:ascii="宋体" w:hAnsi="Times New Roman" w:eastAsia="宋体"/>
          <w:b w:val="0"/>
          <w:i w:val="0"/>
          <w:color w:val="000000"/>
          <w:sz w:val="22"/>
        </w:rPr>
        <w:t xml:space="preserve"> 组成。</w:t>
      </w:r>
    </w:p>
    <w:bookmarkEnd w:id="12"/>
    <w:p>
      <w:pPr>
        <w:numPr>
          <w:ilvl w:val="0"/>
          <w:numId w:val="3"/>
        </w:numPr>
        <w:spacing w:beforeLines="100" w:after="50" w:line="360" w:lineRule="auto"/>
        <w:ind w:left="360"/>
        <w:jc w:val="left"/>
      </w:pPr>
      <w:bookmarkStart w:id="13" w:name="udc9a2077"/>
      <w:r>
        <w:rPr>
          <w:rFonts w:ascii="宋体" w:hAnsi="Times New Roman" w:eastAsia="宋体"/>
          <w:b/>
          <w:i w:val="0"/>
          <w:color w:val="000000"/>
          <w:sz w:val="22"/>
        </w:rPr>
        <w:t>输出格式：</w:t>
      </w:r>
    </w:p>
    <w:bookmarkEnd w:id="13"/>
    <w:p>
      <w:pPr>
        <w:numPr>
          <w:ilvl w:val="1"/>
          <w:numId w:val="4"/>
        </w:numPr>
        <w:spacing w:beforeLines="100" w:after="50" w:line="360" w:lineRule="auto"/>
        <w:ind w:left="720"/>
        <w:jc w:val="left"/>
      </w:pPr>
      <w:bookmarkStart w:id="14" w:name="uc281f0b3"/>
      <w:r>
        <w:rPr>
          <w:rFonts w:ascii="宋体" w:hAnsi="Times New Roman" w:eastAsia="宋体"/>
          <w:b w:val="0"/>
          <w:i w:val="0"/>
          <w:color w:val="000000"/>
          <w:sz w:val="22"/>
        </w:rPr>
        <w:t>在程序开始时，按规定格式输出实验编制人的信息（例如：姓名、学号、班级）。</w:t>
      </w:r>
    </w:p>
    <w:bookmarkEnd w:id="14"/>
    <w:p>
      <w:pPr>
        <w:numPr>
          <w:ilvl w:val="1"/>
          <w:numId w:val="4"/>
        </w:numPr>
        <w:spacing w:beforeLines="100" w:after="50" w:line="360" w:lineRule="auto"/>
        <w:ind w:left="720"/>
        <w:jc w:val="left"/>
      </w:pPr>
      <w:bookmarkStart w:id="15" w:name="u8ed49a75"/>
      <w:r>
        <w:rPr>
          <w:rFonts w:ascii="宋体" w:hAnsi="Times New Roman" w:eastAsia="宋体"/>
          <w:b w:val="0"/>
          <w:i w:val="0"/>
          <w:color w:val="000000"/>
          <w:sz w:val="22"/>
        </w:rPr>
        <w:t>清晰提示用户输入待分析的符号串。</w:t>
      </w:r>
    </w:p>
    <w:bookmarkEnd w:id="15"/>
    <w:p>
      <w:pPr>
        <w:numPr>
          <w:ilvl w:val="1"/>
          <w:numId w:val="4"/>
        </w:numPr>
        <w:spacing w:beforeLines="100" w:after="50" w:line="360" w:lineRule="auto"/>
        <w:ind w:left="720"/>
        <w:jc w:val="left"/>
      </w:pPr>
      <w:bookmarkStart w:id="16" w:name="ubf5ddd3d"/>
      <w:r>
        <w:rPr>
          <w:rFonts w:ascii="宋体" w:hAnsi="Times New Roman" w:eastAsia="宋体"/>
          <w:b w:val="0"/>
          <w:i w:val="0"/>
          <w:color w:val="000000"/>
          <w:sz w:val="22"/>
        </w:rPr>
        <w:t>详细、逐行地输出整个LL(1)分析过程。每一分析步骤应至少包含：步骤编号、当前分析栈的内容、剩余未处理的输入串、以及该步骤所采用的产生式或执行的匹配动作。</w:t>
      </w:r>
    </w:p>
    <w:bookmarkEnd w:id="16"/>
    <w:p>
      <w:pPr>
        <w:numPr>
          <w:ilvl w:val="1"/>
          <w:numId w:val="4"/>
        </w:numPr>
        <w:spacing w:beforeLines="100" w:after="50" w:line="360" w:lineRule="auto"/>
        <w:ind w:left="720"/>
        <w:jc w:val="left"/>
      </w:pPr>
      <w:bookmarkStart w:id="17" w:name="u6f6afac7"/>
      <w:r>
        <w:rPr>
          <w:rFonts w:ascii="宋体" w:hAnsi="Times New Roman" w:eastAsia="宋体"/>
          <w:b w:val="0"/>
          <w:i w:val="0"/>
          <w:color w:val="000000"/>
          <w:sz w:val="22"/>
        </w:rPr>
        <w:t>在分析过程结束后，明确指出输入符号串的合法性（例如：“输入符号串为合法符号串”或“输入符号串为非法符号串”）。</w:t>
      </w:r>
    </w:p>
    <w:bookmarkEnd w:id="17"/>
    <w:p>
      <w:pPr>
        <w:numPr>
          <w:ilvl w:val="0"/>
          <w:numId w:val="5"/>
        </w:numPr>
        <w:spacing w:beforeLines="100" w:after="50" w:line="360" w:lineRule="auto"/>
        <w:ind w:left="360"/>
        <w:jc w:val="left"/>
      </w:pPr>
      <w:bookmarkStart w:id="18" w:name="u7e0ad4b0"/>
      <w:r>
        <w:rPr>
          <w:rFonts w:ascii="宋体" w:hAnsi="Times New Roman" w:eastAsia="宋体"/>
          <w:b/>
          <w:i w:val="0"/>
          <w:color w:val="000000"/>
          <w:sz w:val="22"/>
        </w:rPr>
        <w:t>错误处理机制：</w:t>
      </w:r>
    </w:p>
    <w:bookmarkEnd w:id="18"/>
    <w:p>
      <w:pPr>
        <w:numPr>
          <w:ilvl w:val="1"/>
          <w:numId w:val="6"/>
        </w:numPr>
        <w:spacing w:beforeLines="100" w:after="50" w:line="360" w:lineRule="auto"/>
        <w:ind w:left="720"/>
        <w:jc w:val="left"/>
      </w:pPr>
      <w:bookmarkStart w:id="19" w:name="udcdb62ab"/>
      <w:r>
        <w:rPr>
          <w:rFonts w:ascii="宋体" w:hAnsi="Times New Roman" w:eastAsia="宋体"/>
          <w:b w:val="0"/>
          <w:i w:val="0"/>
          <w:color w:val="000000"/>
          <w:sz w:val="22"/>
        </w:rPr>
        <w:t>当分析过程中遇到无法匹配的终结符、或根据当前栈顶非终结符和输入符号在LL(1)分析表中查不到对应产生式时，程序应能识别为语法错误。</w:t>
      </w:r>
    </w:p>
    <w:bookmarkEnd w:id="19"/>
    <w:p>
      <w:pPr>
        <w:numPr>
          <w:ilvl w:val="1"/>
          <w:numId w:val="6"/>
        </w:numPr>
        <w:spacing w:beforeLines="100" w:after="50" w:line="360" w:lineRule="auto"/>
        <w:ind w:left="720"/>
        <w:jc w:val="left"/>
      </w:pPr>
      <w:bookmarkStart w:id="20" w:name="u3486220c"/>
      <w:r>
        <w:rPr>
          <w:rFonts w:ascii="宋体" w:hAnsi="Times New Roman" w:eastAsia="宋体"/>
          <w:b w:val="0"/>
          <w:i w:val="0"/>
          <w:color w:val="000000"/>
          <w:sz w:val="22"/>
        </w:rPr>
        <w:t>发生错误时，程序应能输出尽可能详细的错误提示信息，指明错误发生时的情况（例如，不匹配的符号、错误发生的位置等）。</w:t>
      </w:r>
    </w:p>
    <w:bookmarkEnd w:id="20"/>
    <w:p>
      <w:pPr>
        <w:pStyle w:val="4"/>
        <w:spacing w:beforeLines="100" w:after="50" w:line="360" w:lineRule="auto"/>
        <w:ind w:left="0"/>
        <w:jc w:val="left"/>
      </w:pPr>
      <w:bookmarkStart w:id="21" w:name="b079f563"/>
      <w:r>
        <w:rPr>
          <w:rFonts w:ascii="宋体" w:hAnsi="Times New Roman" w:eastAsia="宋体"/>
        </w:rPr>
        <w:t>实验内容</w:t>
      </w:r>
    </w:p>
    <w:bookmarkEnd w:id="21"/>
    <w:p>
      <w:pPr>
        <w:pStyle w:val="5"/>
        <w:spacing w:beforeLines="100" w:after="50" w:line="360" w:lineRule="auto"/>
        <w:ind w:left="0"/>
        <w:jc w:val="left"/>
      </w:pPr>
      <w:bookmarkStart w:id="22" w:name="5e43d3ed"/>
      <w:r>
        <w:rPr>
          <w:rFonts w:ascii="宋体" w:hAnsi="Times New Roman" w:eastAsia="宋体"/>
        </w:rPr>
        <w:t>(1) 功能描述</w:t>
      </w:r>
    </w:p>
    <w:bookmarkEnd w:id="22"/>
    <w:p>
      <w:pPr>
        <w:spacing w:beforeLines="100" w:after="50" w:line="360" w:lineRule="auto"/>
        <w:ind w:left="0"/>
        <w:jc w:val="left"/>
      </w:pPr>
      <w:bookmarkStart w:id="23" w:name="u3bd12fa6"/>
      <w:r>
        <w:rPr>
          <w:rFonts w:ascii="宋体" w:hAnsi="Times New Roman" w:eastAsia="宋体"/>
          <w:b w:val="0"/>
          <w:i w:val="0"/>
          <w:color w:val="000000"/>
          <w:sz w:val="22"/>
        </w:rPr>
        <w:t>本程序基于Go语言实现了一个LL(1)语法分析器，其核心功能如下：</w:t>
      </w:r>
    </w:p>
    <w:bookmarkEnd w:id="23"/>
    <w:p>
      <w:pPr>
        <w:numPr>
          <w:ilvl w:val="0"/>
          <w:numId w:val="7"/>
        </w:numPr>
        <w:spacing w:beforeLines="100" w:after="50" w:line="360" w:lineRule="auto"/>
        <w:ind w:left="360"/>
        <w:jc w:val="left"/>
      </w:pPr>
      <w:bookmarkStart w:id="24" w:name="uff78c882"/>
      <w:r>
        <w:rPr>
          <w:rFonts w:ascii="宋体" w:hAnsi="Times New Roman" w:eastAsia="宋体"/>
          <w:b/>
          <w:i w:val="0"/>
          <w:color w:val="000000"/>
          <w:sz w:val="22"/>
        </w:rPr>
        <w:t>输入接收与预处理：</w:t>
      </w:r>
      <w:r>
        <w:rPr>
          <w:rFonts w:ascii="宋体" w:hAnsi="Times New Roman" w:eastAsia="宋体"/>
          <w:b w:val="0"/>
          <w:i w:val="0"/>
          <w:color w:val="000000"/>
          <w:sz w:val="22"/>
        </w:rPr>
        <w:t xml:space="preserve"> 程序能够接收用户从控制台输入的、以 </w:t>
      </w:r>
      <w:r>
        <w:rPr>
          <w:rFonts w:ascii="宋体" w:hAnsi="Courier New" w:eastAsia="宋体"/>
          <w:b w:val="0"/>
          <w:i w:val="0"/>
          <w:color w:val="000000"/>
          <w:sz w:val="22"/>
        </w:rPr>
        <w:t>#</w:t>
      </w:r>
      <w:r>
        <w:rPr>
          <w:rFonts w:ascii="宋体" w:hAnsi="Times New Roman" w:eastAsia="宋体"/>
          <w:b w:val="0"/>
          <w:i w:val="0"/>
          <w:color w:val="000000"/>
          <w:sz w:val="22"/>
        </w:rPr>
        <w:t xml:space="preserve"> 结尾的符号串。在正式分析前，会对输入串进行基本的合法性检查，例如是否存在非法字符，以及 </w:t>
      </w:r>
      <w:r>
        <w:rPr>
          <w:rFonts w:ascii="宋体" w:hAnsi="Courier New" w:eastAsia="宋体"/>
          <w:b w:val="0"/>
          <w:i w:val="0"/>
          <w:color w:val="000000"/>
          <w:sz w:val="22"/>
        </w:rPr>
        <w:t>#</w:t>
      </w:r>
      <w:r>
        <w:rPr>
          <w:rFonts w:ascii="宋体" w:hAnsi="Times New Roman" w:eastAsia="宋体"/>
          <w:b w:val="0"/>
          <w:i w:val="0"/>
          <w:color w:val="000000"/>
          <w:sz w:val="22"/>
        </w:rPr>
        <w:t xml:space="preserve"> 是否仅出现在末尾（若用户未输入 </w:t>
      </w:r>
      <w:r>
        <w:rPr>
          <w:rFonts w:ascii="宋体" w:hAnsi="Courier New" w:eastAsia="宋体"/>
          <w:b w:val="0"/>
          <w:i w:val="0"/>
          <w:color w:val="000000"/>
          <w:sz w:val="22"/>
        </w:rPr>
        <w:t>#</w:t>
      </w:r>
      <w:r>
        <w:rPr>
          <w:rFonts w:ascii="宋体" w:hAnsi="Times New Roman" w:eastAsia="宋体"/>
          <w:b w:val="0"/>
          <w:i w:val="0"/>
          <w:color w:val="000000"/>
          <w:sz w:val="22"/>
        </w:rPr>
        <w:t>，程序会自动在末尾添加）。</w:t>
      </w:r>
    </w:p>
    <w:bookmarkEnd w:id="24"/>
    <w:p>
      <w:pPr>
        <w:numPr>
          <w:ilvl w:val="0"/>
          <w:numId w:val="7"/>
        </w:numPr>
        <w:spacing w:beforeLines="100" w:after="50" w:line="360" w:lineRule="auto"/>
        <w:ind w:left="360"/>
        <w:jc w:val="left"/>
      </w:pPr>
      <w:bookmarkStart w:id="25" w:name="u406c6052"/>
      <w:r>
        <w:rPr>
          <w:rFonts w:ascii="宋体" w:hAnsi="Times New Roman" w:eastAsia="宋体"/>
          <w:b/>
          <w:i w:val="0"/>
          <w:color w:val="000000"/>
          <w:sz w:val="22"/>
        </w:rPr>
        <w:t>LL(1)语法分析：</w:t>
      </w:r>
      <w:r>
        <w:rPr>
          <w:rFonts w:ascii="宋体" w:hAnsi="Times New Roman" w:eastAsia="宋体"/>
          <w:b w:val="0"/>
          <w:i w:val="0"/>
          <w:color w:val="000000"/>
          <w:sz w:val="22"/>
        </w:rPr>
        <w:t xml:space="preserve"> 利用预先构建（硬编码）的LL(1)分析表，对输入的符号串执行自顶向下的语法分析。分析过程严格遵循LL(1)分析算法，通过维护一个分析栈和读取输入符号来驱动。</w:t>
      </w:r>
    </w:p>
    <w:bookmarkEnd w:id="25"/>
    <w:p>
      <w:pPr>
        <w:numPr>
          <w:ilvl w:val="0"/>
          <w:numId w:val="7"/>
        </w:numPr>
        <w:spacing w:beforeLines="100" w:after="50" w:line="360" w:lineRule="auto"/>
        <w:ind w:left="360"/>
        <w:jc w:val="left"/>
      </w:pPr>
      <w:bookmarkStart w:id="26" w:name="u1a8f092c"/>
      <w:r>
        <w:rPr>
          <w:rFonts w:ascii="宋体" w:hAnsi="Times New Roman" w:eastAsia="宋体"/>
          <w:b/>
          <w:i w:val="0"/>
          <w:color w:val="000000"/>
          <w:sz w:val="22"/>
        </w:rPr>
        <w:t>分析过程可视化：</w:t>
      </w:r>
      <w:r>
        <w:rPr>
          <w:rFonts w:ascii="宋体" w:hAnsi="Times New Roman" w:eastAsia="宋体"/>
          <w:b w:val="0"/>
          <w:i w:val="0"/>
          <w:color w:val="000000"/>
          <w:sz w:val="22"/>
        </w:rPr>
        <w:t xml:space="preserve"> 程序会详细打印出语法分析的每一个步骤，包括当前步骤的序号、分析栈的实时内容、剩余输入串的状态，以及当前步骤所应用的文法产生式或终结符匹配动作。这有助于用户理解分析器的工作流程。</w:t>
      </w:r>
    </w:p>
    <w:bookmarkEnd w:id="26"/>
    <w:p>
      <w:pPr>
        <w:numPr>
          <w:ilvl w:val="0"/>
          <w:numId w:val="7"/>
        </w:numPr>
        <w:spacing w:beforeLines="100" w:after="50" w:line="360" w:lineRule="auto"/>
        <w:ind w:left="360"/>
        <w:jc w:val="left"/>
      </w:pPr>
      <w:bookmarkStart w:id="27" w:name="u58d8f067"/>
      <w:r>
        <w:rPr>
          <w:rFonts w:ascii="宋体" w:hAnsi="Times New Roman" w:eastAsia="宋体"/>
          <w:b/>
          <w:i w:val="0"/>
          <w:color w:val="000000"/>
          <w:sz w:val="22"/>
        </w:rPr>
        <w:t>合法性判断与输出：</w:t>
      </w:r>
      <w:r>
        <w:rPr>
          <w:rFonts w:ascii="宋体" w:hAnsi="Times New Roman" w:eastAsia="宋体"/>
          <w:b w:val="0"/>
          <w:i w:val="0"/>
          <w:color w:val="000000"/>
          <w:sz w:val="22"/>
        </w:rPr>
        <w:t xml:space="preserve"> 在分析过程结束时（当分析栈和剩余输入串均只剩下 </w:t>
      </w:r>
      <w:r>
        <w:rPr>
          <w:rFonts w:ascii="宋体" w:hAnsi="Courier New" w:eastAsia="宋体"/>
          <w:b w:val="0"/>
          <w:i w:val="0"/>
          <w:color w:val="000000"/>
          <w:sz w:val="22"/>
        </w:rPr>
        <w:t>#</w:t>
      </w:r>
      <w:r>
        <w:rPr>
          <w:rFonts w:ascii="宋体" w:hAnsi="Times New Roman" w:eastAsia="宋体"/>
          <w:b w:val="0"/>
          <w:i w:val="0"/>
          <w:color w:val="000000"/>
          <w:sz w:val="22"/>
        </w:rPr>
        <w:t xml:space="preserve"> 时为成功，其他情况为失败），程序会明确输出对原始输入符号串的合法性判断结果。</w:t>
      </w:r>
    </w:p>
    <w:bookmarkEnd w:id="27"/>
    <w:p>
      <w:pPr>
        <w:numPr>
          <w:ilvl w:val="0"/>
          <w:numId w:val="7"/>
        </w:numPr>
        <w:spacing w:beforeLines="100" w:after="50" w:line="360" w:lineRule="auto"/>
        <w:ind w:left="360"/>
        <w:jc w:val="left"/>
      </w:pPr>
      <w:bookmarkStart w:id="28" w:name="u23c8eb7b"/>
      <w:r>
        <w:rPr>
          <w:rFonts w:ascii="宋体" w:hAnsi="Times New Roman" w:eastAsia="宋体"/>
          <w:b/>
          <w:i w:val="0"/>
          <w:color w:val="000000"/>
          <w:sz w:val="22"/>
        </w:rPr>
        <w:t>错误定位与报告：</w:t>
      </w:r>
      <w:r>
        <w:rPr>
          <w:rFonts w:ascii="宋体" w:hAnsi="Times New Roman" w:eastAsia="宋体"/>
          <w:b w:val="0"/>
          <w:i w:val="0"/>
          <w:color w:val="000000"/>
          <w:sz w:val="22"/>
        </w:rPr>
        <w:t xml:space="preserve"> 若在分析过程中遇到语法错误（如栈顶终结符与当前输入符号不匹配，或在分析表中找不到合适的产生式），程序会立即终止分析，并输出具体的错误信息，指出错误发生时的栈顶符号、当前输入符号以及错误发生的位置（输入串中的索引）。</w:t>
      </w:r>
    </w:p>
    <w:bookmarkEnd w:id="28"/>
    <w:p>
      <w:pPr>
        <w:pStyle w:val="5"/>
        <w:spacing w:beforeLines="100" w:after="50" w:line="360" w:lineRule="auto"/>
        <w:ind w:left="0"/>
        <w:jc w:val="left"/>
      </w:pPr>
      <w:bookmarkStart w:id="29" w:name="a617d2ea"/>
      <w:r>
        <w:rPr>
          <w:rFonts w:ascii="宋体" w:hAnsi="Times New Roman" w:eastAsia="宋体"/>
        </w:rPr>
        <w:t>(2) 程序结构描述 (Go语言实现)</w:t>
      </w:r>
    </w:p>
    <w:bookmarkEnd w:id="29"/>
    <w:p>
      <w:pPr>
        <w:spacing w:beforeLines="100" w:after="50" w:line="360" w:lineRule="auto"/>
        <w:ind w:left="0"/>
        <w:jc w:val="left"/>
      </w:pPr>
      <w:bookmarkStart w:id="30" w:name="u832d8202"/>
      <w:r>
        <w:rPr>
          <w:rFonts w:ascii="宋体" w:hAnsi="Times New Roman" w:eastAsia="宋体"/>
          <w:b/>
          <w:i w:val="0"/>
          <w:color w:val="000000"/>
          <w:sz w:val="22"/>
        </w:rPr>
        <w:t>主要数据结构：</w:t>
      </w:r>
    </w:p>
    <w:bookmarkEnd w:id="30"/>
    <w:p>
      <w:pPr>
        <w:numPr>
          <w:ilvl w:val="0"/>
          <w:numId w:val="8"/>
        </w:numPr>
        <w:spacing w:beforeLines="100" w:after="50" w:line="360" w:lineRule="auto"/>
        <w:ind w:left="360"/>
        <w:jc w:val="left"/>
      </w:pPr>
      <w:bookmarkStart w:id="31" w:name="u4f538d44"/>
      <w:r>
        <w:rPr>
          <w:rFonts w:ascii="宋体" w:hAnsi="Courier New" w:eastAsia="宋体"/>
          <w:b/>
          <w:i w:val="0"/>
          <w:color w:val="000000"/>
          <w:sz w:val="22"/>
        </w:rPr>
        <w:t>Production</w:t>
      </w:r>
      <w:r>
        <w:rPr>
          <w:rFonts w:ascii="宋体" w:hAnsi="Times New Roman" w:eastAsia="宋体"/>
          <w:b/>
          <w:i w:val="0"/>
          <w:color w:val="000000"/>
          <w:sz w:val="22"/>
        </w:rPr>
        <w:t xml:space="preserve"> 结构体:</w:t>
      </w:r>
      <w:r>
        <w:rPr>
          <w:rFonts w:ascii="宋体" w:hAnsi="Times New Roman" w:eastAsia="宋体"/>
          <w:b w:val="0"/>
          <w:i w:val="0"/>
          <w:color w:val="000000"/>
          <w:sz w:val="22"/>
        </w:rPr>
        <w:t xml:space="preserve"> 用于表示文法中的一个产生式。</w:t>
      </w:r>
    </w:p>
    <w:bookmarkEnd w:id="31"/>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32" w:name="splX5"/>
      <w:r>
        <w:rPr>
          <w:rFonts w:ascii="宋体" w:hAnsi="Courier New" w:eastAsia="宋体"/>
          <w:color w:val="000000"/>
          <w:sz w:val="20"/>
        </w:rPr>
        <w:t>type Production struct {</w:t>
      </w:r>
      <w:r>
        <w:rPr>
          <w:rFonts w:ascii="宋体" w:hAnsi="Courier New" w:eastAsia="宋体"/>
          <w:color w:val="000000"/>
          <w:sz w:val="20"/>
        </w:rPr>
        <w:br w:type="textWrapping"/>
      </w:r>
      <w:r>
        <w:rPr>
          <w:rFonts w:ascii="宋体" w:hAnsi="Courier New" w:eastAsia="宋体"/>
          <w:color w:val="000000"/>
          <w:sz w:val="20"/>
        </w:rPr>
        <w:t xml:space="preserve">    Origin byte   // 产生式左部的非终结符 (例如 'E', 'T')</w:t>
      </w:r>
      <w:r>
        <w:rPr>
          <w:rFonts w:ascii="宋体" w:hAnsi="Courier New" w:eastAsia="宋体"/>
          <w:color w:val="000000"/>
          <w:sz w:val="20"/>
        </w:rPr>
        <w:br w:type="textWrapping"/>
      </w:r>
      <w:r>
        <w:rPr>
          <w:rFonts w:ascii="宋体" w:hAnsi="Courier New" w:eastAsia="宋体"/>
          <w:color w:val="000000"/>
          <w:sz w:val="20"/>
        </w:rPr>
        <w:t xml:space="preserve">    Array  string // 产生式右部的符号串 (例如 "TG", "+TG", "ε")</w:t>
      </w:r>
      <w:r>
        <w:rPr>
          <w:rFonts w:ascii="宋体" w:hAnsi="Courier New" w:eastAsia="宋体"/>
          <w:color w:val="000000"/>
          <w:sz w:val="20"/>
        </w:rPr>
        <w:br w:type="textWrapping"/>
      </w:r>
      <w:r>
        <w:rPr>
          <w:rFonts w:ascii="宋体" w:hAnsi="Courier New" w:eastAsia="宋体"/>
          <w:color w:val="000000"/>
          <w:sz w:val="20"/>
        </w:rPr>
        <w:t xml:space="preserve">    Length int    // 产生式右部符号串的实际长度 (对于 ε 产生式，其 Array 可能为 "ε"，但 Length 为 0)</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32"/>
    <w:p>
      <w:pPr>
        <w:numPr>
          <w:ilvl w:val="1"/>
          <w:numId w:val="9"/>
        </w:numPr>
        <w:spacing w:beforeLines="100" w:after="50" w:line="360" w:lineRule="auto"/>
        <w:ind w:left="720"/>
        <w:jc w:val="left"/>
      </w:pPr>
      <w:bookmarkStart w:id="33" w:name="u2a64cdc3"/>
      <w:r>
        <w:rPr>
          <w:rFonts w:ascii="宋体" w:hAnsi="Courier New" w:eastAsia="宋体"/>
          <w:b w:val="0"/>
          <w:i w:val="0"/>
          <w:color w:val="000000"/>
          <w:sz w:val="22"/>
        </w:rPr>
        <w:t>Origin</w:t>
      </w:r>
      <w:r>
        <w:rPr>
          <w:rFonts w:ascii="宋体" w:hAnsi="Times New Roman" w:eastAsia="宋体"/>
          <w:b w:val="0"/>
          <w:i w:val="0"/>
          <w:color w:val="000000"/>
          <w:sz w:val="22"/>
        </w:rPr>
        <w:t>: 存储产生式左侧的非终结符。</w:t>
      </w:r>
    </w:p>
    <w:bookmarkEnd w:id="33"/>
    <w:p>
      <w:pPr>
        <w:numPr>
          <w:ilvl w:val="1"/>
          <w:numId w:val="9"/>
        </w:numPr>
        <w:spacing w:beforeLines="100" w:after="50" w:line="360" w:lineRule="auto"/>
        <w:ind w:left="720"/>
        <w:jc w:val="left"/>
      </w:pPr>
      <w:bookmarkStart w:id="34" w:name="uc88f5acb"/>
      <w:r>
        <w:rPr>
          <w:rFonts w:ascii="宋体" w:hAnsi="Courier New" w:eastAsia="宋体"/>
          <w:b w:val="0"/>
          <w:i w:val="0"/>
          <w:color w:val="000000"/>
          <w:sz w:val="22"/>
        </w:rPr>
        <w:t>Array</w:t>
      </w:r>
      <w:r>
        <w:rPr>
          <w:rFonts w:ascii="宋体" w:hAnsi="Times New Roman" w:eastAsia="宋体"/>
          <w:b w:val="0"/>
          <w:i w:val="0"/>
          <w:color w:val="000000"/>
          <w:sz w:val="22"/>
        </w:rPr>
        <w:t xml:space="preserve">: 存储产生式右侧的符号序列。对于空产生式 </w:t>
      </w:r>
      <w:r>
        <w:rPr>
          <w:rFonts w:ascii="宋体" w:hAnsi="Courier New" w:eastAsia="宋体"/>
          <w:b w:val="0"/>
          <w:i w:val="0"/>
          <w:color w:val="000000"/>
          <w:sz w:val="22"/>
        </w:rPr>
        <w:t>ε</w:t>
      </w:r>
      <w:r>
        <w:rPr>
          <w:rFonts w:ascii="宋体" w:hAnsi="Times New Roman" w:eastAsia="宋体"/>
          <w:b w:val="0"/>
          <w:i w:val="0"/>
          <w:color w:val="000000"/>
          <w:sz w:val="22"/>
        </w:rPr>
        <w:t>，为了可读性，</w:t>
      </w:r>
      <w:r>
        <w:rPr>
          <w:rFonts w:ascii="宋体" w:hAnsi="Courier New" w:eastAsia="宋体"/>
          <w:b w:val="0"/>
          <w:i w:val="0"/>
          <w:color w:val="000000"/>
          <w:sz w:val="22"/>
        </w:rPr>
        <w:t>Array</w:t>
      </w:r>
      <w:r>
        <w:rPr>
          <w:rFonts w:ascii="宋体" w:hAnsi="Times New Roman" w:eastAsia="宋体"/>
          <w:b w:val="0"/>
          <w:i w:val="0"/>
          <w:color w:val="000000"/>
          <w:sz w:val="22"/>
        </w:rPr>
        <w:t xml:space="preserve"> 字段可以存储为字符串 </w:t>
      </w:r>
      <w:r>
        <w:rPr>
          <w:rFonts w:ascii="宋体" w:hAnsi="Courier New" w:eastAsia="宋体"/>
          <w:b w:val="0"/>
          <w:i w:val="0"/>
          <w:color w:val="000000"/>
          <w:sz w:val="22"/>
        </w:rPr>
        <w:t>"ε"</w:t>
      </w:r>
      <w:r>
        <w:rPr>
          <w:rFonts w:ascii="宋体" w:hAnsi="Times New Roman" w:eastAsia="宋体"/>
          <w:b w:val="0"/>
          <w:i w:val="0"/>
          <w:color w:val="000000"/>
          <w:sz w:val="22"/>
        </w:rPr>
        <w:t xml:space="preserve">，但其 </w:t>
      </w:r>
      <w:r>
        <w:rPr>
          <w:rFonts w:ascii="宋体" w:hAnsi="Courier New" w:eastAsia="宋体"/>
          <w:b w:val="0"/>
          <w:i w:val="0"/>
          <w:color w:val="000000"/>
          <w:sz w:val="22"/>
        </w:rPr>
        <w:t>Length</w:t>
      </w:r>
      <w:r>
        <w:rPr>
          <w:rFonts w:ascii="宋体" w:hAnsi="Times New Roman" w:eastAsia="宋体"/>
          <w:b w:val="0"/>
          <w:i w:val="0"/>
          <w:color w:val="000000"/>
          <w:sz w:val="22"/>
        </w:rPr>
        <w:t xml:space="preserve"> 必须为0，这才是程序逻辑判断空产生式的依据。</w:t>
      </w:r>
    </w:p>
    <w:bookmarkEnd w:id="34"/>
    <w:p>
      <w:pPr>
        <w:numPr>
          <w:ilvl w:val="1"/>
          <w:numId w:val="9"/>
        </w:numPr>
        <w:spacing w:beforeLines="100" w:after="50" w:line="360" w:lineRule="auto"/>
        <w:ind w:left="720"/>
        <w:jc w:val="left"/>
      </w:pPr>
      <w:bookmarkStart w:id="35" w:name="u79229304"/>
      <w:r>
        <w:rPr>
          <w:rFonts w:ascii="宋体" w:hAnsi="Courier New" w:eastAsia="宋体"/>
          <w:b w:val="0"/>
          <w:i w:val="0"/>
          <w:color w:val="000000"/>
          <w:sz w:val="22"/>
        </w:rPr>
        <w:t>Length</w:t>
      </w:r>
      <w:r>
        <w:rPr>
          <w:rFonts w:ascii="宋体" w:hAnsi="Times New Roman" w:eastAsia="宋体"/>
          <w:b w:val="0"/>
          <w:i w:val="0"/>
          <w:color w:val="000000"/>
          <w:sz w:val="22"/>
        </w:rPr>
        <w:t>: 存储产生式右侧符号的个数。这是区分空产生式和非空产生式的关键。</w:t>
      </w:r>
    </w:p>
    <w:bookmarkEnd w:id="35"/>
    <w:p>
      <w:pPr>
        <w:numPr>
          <w:ilvl w:val="0"/>
          <w:numId w:val="10"/>
        </w:numPr>
        <w:spacing w:beforeLines="100" w:after="50" w:line="360" w:lineRule="auto"/>
        <w:ind w:left="360"/>
        <w:jc w:val="left"/>
      </w:pPr>
      <w:bookmarkStart w:id="36" w:name="ub9b40c84"/>
      <w:r>
        <w:rPr>
          <w:rFonts w:ascii="宋体" w:hAnsi="Courier New" w:eastAsia="宋体"/>
          <w:b/>
          <w:i w:val="0"/>
          <w:color w:val="000000"/>
          <w:sz w:val="22"/>
        </w:rPr>
        <w:t>Parser</w:t>
      </w:r>
      <w:r>
        <w:rPr>
          <w:rFonts w:ascii="宋体" w:hAnsi="Times New Roman" w:eastAsia="宋体"/>
          <w:b/>
          <w:i w:val="0"/>
          <w:color w:val="000000"/>
          <w:sz w:val="22"/>
        </w:rPr>
        <w:t xml:space="preserve"> 结构体:</w:t>
      </w:r>
      <w:r>
        <w:rPr>
          <w:rFonts w:ascii="宋体" w:hAnsi="Times New Roman" w:eastAsia="宋体"/>
          <w:b w:val="0"/>
          <w:i w:val="0"/>
          <w:color w:val="000000"/>
          <w:sz w:val="22"/>
        </w:rPr>
        <w:t xml:space="preserve"> 封装了LL(1)分析器运行所需的所有状态信息和核心数据。</w:t>
      </w:r>
    </w:p>
    <w:bookmarkEnd w:id="36"/>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37" w:name="M1qJH"/>
      <w:r>
        <w:rPr>
          <w:rFonts w:ascii="宋体" w:hAnsi="Courier New" w:eastAsia="宋体"/>
          <w:color w:val="000000"/>
          <w:sz w:val="20"/>
        </w:rPr>
        <w:t>type Parser struct {</w:t>
      </w:r>
      <w:r>
        <w:rPr>
          <w:rFonts w:ascii="宋体" w:hAnsi="Courier New" w:eastAsia="宋体"/>
          <w:color w:val="000000"/>
          <w:sz w:val="20"/>
        </w:rPr>
        <w:br w:type="textWrapping"/>
      </w:r>
      <w:r>
        <w:rPr>
          <w:rFonts w:ascii="宋体" w:hAnsi="Courier New" w:eastAsia="宋体"/>
          <w:color w:val="000000"/>
          <w:sz w:val="20"/>
        </w:rPr>
        <w:t xml:space="preserve">    stack    []byte                          // 分析栈，使用字节切片 (slice) 实现</w:t>
      </w:r>
      <w:r>
        <w:rPr>
          <w:rFonts w:ascii="宋体" w:hAnsi="Courier New" w:eastAsia="宋体"/>
          <w:color w:val="000000"/>
          <w:sz w:val="20"/>
        </w:rPr>
        <w:br w:type="textWrapping"/>
      </w:r>
      <w:r>
        <w:rPr>
          <w:rFonts w:ascii="宋体" w:hAnsi="Courier New" w:eastAsia="宋体"/>
          <w:color w:val="000000"/>
          <w:sz w:val="20"/>
        </w:rPr>
        <w:t xml:space="preserve">    input    []byte                          // 经过预处理的输入符号串，也使用字节切片存储</w:t>
      </w:r>
      <w:r>
        <w:rPr>
          <w:rFonts w:ascii="宋体" w:hAnsi="Courier New" w:eastAsia="宋体"/>
          <w:color w:val="000000"/>
          <w:sz w:val="20"/>
        </w:rPr>
        <w:br w:type="textWrapping"/>
      </w:r>
      <w:r>
        <w:rPr>
          <w:rFonts w:ascii="宋体" w:hAnsi="Courier New" w:eastAsia="宋体"/>
          <w:color w:val="000000"/>
          <w:sz w:val="20"/>
        </w:rPr>
        <w:t xml:space="preserve">    inputPos int                             // 指向当前正在被分析的输入符号在 input 切片中的索引</w:t>
      </w:r>
      <w:r>
        <w:rPr>
          <w:rFonts w:ascii="宋体" w:hAnsi="Courier New" w:eastAsia="宋体"/>
          <w:color w:val="000000"/>
          <w:sz w:val="20"/>
        </w:rPr>
        <w:br w:type="textWrapping"/>
      </w:r>
      <w:r>
        <w:rPr>
          <w:rFonts w:ascii="宋体" w:hAnsi="Courier New" w:eastAsia="宋体"/>
          <w:color w:val="000000"/>
          <w:sz w:val="20"/>
        </w:rPr>
        <w:t xml:space="preserve">    table    [numNonTerm][numTerm]Production // LL(1) 分析表，一个二维数组，存储 Production 实例</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37"/>
    <w:p>
      <w:pPr>
        <w:numPr>
          <w:ilvl w:val="1"/>
          <w:numId w:val="11"/>
        </w:numPr>
        <w:spacing w:beforeLines="100" w:after="50" w:line="360" w:lineRule="auto"/>
        <w:ind w:left="720"/>
        <w:jc w:val="left"/>
      </w:pPr>
      <w:bookmarkStart w:id="38" w:name="u7ce440a4"/>
      <w:r>
        <w:rPr>
          <w:rFonts w:ascii="宋体" w:hAnsi="Courier New" w:eastAsia="宋体"/>
          <w:b w:val="0"/>
          <w:i w:val="0"/>
          <w:color w:val="000000"/>
          <w:sz w:val="22"/>
        </w:rPr>
        <w:t>stack</w:t>
      </w:r>
      <w:r>
        <w:rPr>
          <w:rFonts w:ascii="宋体" w:hAnsi="Times New Roman" w:eastAsia="宋体"/>
          <w:b w:val="0"/>
          <w:i w:val="0"/>
          <w:color w:val="000000"/>
          <w:sz w:val="22"/>
        </w:rPr>
        <w:t xml:space="preserve">: 模拟LL(1)分析过程中的栈。栈底为 </w:t>
      </w:r>
      <w:r>
        <w:rPr>
          <w:rFonts w:ascii="宋体" w:hAnsi="Courier New" w:eastAsia="宋体"/>
          <w:b w:val="0"/>
          <w:i w:val="0"/>
          <w:color w:val="000000"/>
          <w:sz w:val="22"/>
        </w:rPr>
        <w:t>#</w:t>
      </w:r>
      <w:r>
        <w:rPr>
          <w:rFonts w:ascii="宋体" w:hAnsi="Times New Roman" w:eastAsia="宋体"/>
          <w:b w:val="0"/>
          <w:i w:val="0"/>
          <w:color w:val="000000"/>
          <w:sz w:val="22"/>
        </w:rPr>
        <w:t>，初始时栈顶为文法的开始符号。</w:t>
      </w:r>
    </w:p>
    <w:bookmarkEnd w:id="38"/>
    <w:p>
      <w:pPr>
        <w:numPr>
          <w:ilvl w:val="1"/>
          <w:numId w:val="11"/>
        </w:numPr>
        <w:spacing w:beforeLines="100" w:after="50" w:line="360" w:lineRule="auto"/>
        <w:ind w:left="720"/>
        <w:jc w:val="left"/>
      </w:pPr>
      <w:bookmarkStart w:id="39" w:name="ufe647c00"/>
      <w:r>
        <w:rPr>
          <w:rFonts w:ascii="宋体" w:hAnsi="Courier New" w:eastAsia="宋体"/>
          <w:b w:val="0"/>
          <w:i w:val="0"/>
          <w:color w:val="000000"/>
          <w:sz w:val="22"/>
        </w:rPr>
        <w:t>input</w:t>
      </w:r>
      <w:r>
        <w:rPr>
          <w:rFonts w:ascii="宋体" w:hAnsi="Times New Roman" w:eastAsia="宋体"/>
          <w:b w:val="0"/>
          <w:i w:val="0"/>
          <w:color w:val="000000"/>
          <w:sz w:val="22"/>
        </w:rPr>
        <w:t xml:space="preserve">: 存储用户输入并经过初步校验（如添加末尾 </w:t>
      </w:r>
      <w:r>
        <w:rPr>
          <w:rFonts w:ascii="宋体" w:hAnsi="Courier New" w:eastAsia="宋体"/>
          <w:b w:val="0"/>
          <w:i w:val="0"/>
          <w:color w:val="000000"/>
          <w:sz w:val="22"/>
        </w:rPr>
        <w:t>#</w:t>
      </w:r>
      <w:r>
        <w:rPr>
          <w:rFonts w:ascii="宋体" w:hAnsi="Times New Roman" w:eastAsia="宋体"/>
          <w:b w:val="0"/>
          <w:i w:val="0"/>
          <w:color w:val="000000"/>
          <w:sz w:val="22"/>
        </w:rPr>
        <w:t>）的符号串。</w:t>
      </w:r>
    </w:p>
    <w:bookmarkEnd w:id="39"/>
    <w:p>
      <w:pPr>
        <w:numPr>
          <w:ilvl w:val="1"/>
          <w:numId w:val="11"/>
        </w:numPr>
        <w:spacing w:beforeLines="100" w:after="50" w:line="360" w:lineRule="auto"/>
        <w:ind w:left="720"/>
        <w:jc w:val="left"/>
      </w:pPr>
      <w:bookmarkStart w:id="40" w:name="ued2a7d33"/>
      <w:r>
        <w:rPr>
          <w:rFonts w:ascii="宋体" w:hAnsi="Courier New" w:eastAsia="宋体"/>
          <w:b w:val="0"/>
          <w:i w:val="0"/>
          <w:color w:val="000000"/>
          <w:sz w:val="22"/>
        </w:rPr>
        <w:t>inputPos</w:t>
      </w:r>
      <w:r>
        <w:rPr>
          <w:rFonts w:ascii="宋体" w:hAnsi="Times New Roman" w:eastAsia="宋体"/>
          <w:b w:val="0"/>
          <w:i w:val="0"/>
          <w:color w:val="000000"/>
          <w:sz w:val="22"/>
        </w:rPr>
        <w:t>: 记录分析器当前读取到输入串的哪个位置。</w:t>
      </w:r>
    </w:p>
    <w:bookmarkEnd w:id="40"/>
    <w:p>
      <w:pPr>
        <w:numPr>
          <w:ilvl w:val="1"/>
          <w:numId w:val="11"/>
        </w:numPr>
        <w:spacing w:beforeLines="100" w:after="50" w:line="360" w:lineRule="auto"/>
        <w:ind w:left="720"/>
        <w:jc w:val="left"/>
      </w:pPr>
      <w:bookmarkStart w:id="41" w:name="u88b1f7ce"/>
      <w:r>
        <w:rPr>
          <w:rFonts w:ascii="宋体" w:hAnsi="Courier New" w:eastAsia="宋体"/>
          <w:b w:val="0"/>
          <w:i w:val="0"/>
          <w:color w:val="000000"/>
          <w:sz w:val="22"/>
        </w:rPr>
        <w:t>table</w:t>
      </w:r>
      <w:r>
        <w:rPr>
          <w:rFonts w:ascii="宋体" w:hAnsi="Times New Roman" w:eastAsia="宋体"/>
          <w:b w:val="0"/>
          <w:i w:val="0"/>
          <w:color w:val="000000"/>
          <w:sz w:val="22"/>
        </w:rPr>
        <w:t>: 核心的LL(1)分析表。其维度由非终结符数量 (</w:t>
      </w:r>
      <w:r>
        <w:rPr>
          <w:rFonts w:ascii="宋体" w:hAnsi="Courier New" w:eastAsia="宋体"/>
          <w:b w:val="0"/>
          <w:i w:val="0"/>
          <w:color w:val="000000"/>
          <w:sz w:val="22"/>
        </w:rPr>
        <w:t>numNonTerm</w:t>
      </w:r>
      <w:r>
        <w:rPr>
          <w:rFonts w:ascii="宋体" w:hAnsi="Times New Roman" w:eastAsia="宋体"/>
          <w:b w:val="0"/>
          <w:i w:val="0"/>
          <w:color w:val="000000"/>
          <w:sz w:val="22"/>
        </w:rPr>
        <w:t>) 和终结符数量 (</w:t>
      </w:r>
      <w:r>
        <w:rPr>
          <w:rFonts w:ascii="宋体" w:hAnsi="Courier New" w:eastAsia="宋体"/>
          <w:b w:val="0"/>
          <w:i w:val="0"/>
          <w:color w:val="000000"/>
          <w:sz w:val="22"/>
        </w:rPr>
        <w:t>numTerm</w:t>
      </w:r>
      <w:r>
        <w:rPr>
          <w:rFonts w:ascii="宋体" w:hAnsi="Times New Roman" w:eastAsia="宋体"/>
          <w:b w:val="0"/>
          <w:i w:val="0"/>
          <w:color w:val="000000"/>
          <w:sz w:val="22"/>
        </w:rPr>
        <w:t xml:space="preserve">) 决定。表中的每个单元格存储一个 </w:t>
      </w:r>
      <w:r>
        <w:rPr>
          <w:rFonts w:ascii="宋体" w:hAnsi="Courier New" w:eastAsia="宋体"/>
          <w:b w:val="0"/>
          <w:i w:val="0"/>
          <w:color w:val="000000"/>
          <w:sz w:val="22"/>
        </w:rPr>
        <w:t>Production</w:t>
      </w:r>
      <w:r>
        <w:rPr>
          <w:rFonts w:ascii="宋体" w:hAnsi="Times New Roman" w:eastAsia="宋体"/>
          <w:b w:val="0"/>
          <w:i w:val="0"/>
          <w:color w:val="000000"/>
          <w:sz w:val="22"/>
        </w:rPr>
        <w:t xml:space="preserve"> 结构体，表示当栈顶为某非终结符、输入为某终结符时应采用的产生式。若无对应产生式（即错误情况），则该单元格存储一个特殊的“错误”产生式（例如，</w:t>
      </w:r>
      <w:r>
        <w:rPr>
          <w:rFonts w:ascii="宋体" w:hAnsi="Courier New" w:eastAsia="宋体"/>
          <w:b w:val="0"/>
          <w:i w:val="0"/>
          <w:color w:val="000000"/>
          <w:sz w:val="22"/>
        </w:rPr>
        <w:t>Origin</w:t>
      </w:r>
      <w:r>
        <w:rPr>
          <w:rFonts w:ascii="宋体" w:hAnsi="Times New Roman" w:eastAsia="宋体"/>
          <w:b w:val="0"/>
          <w:i w:val="0"/>
          <w:color w:val="000000"/>
          <w:sz w:val="22"/>
        </w:rPr>
        <w:t xml:space="preserve"> 字段为 'N'）。</w:t>
      </w:r>
    </w:p>
    <w:bookmarkEnd w:id="41"/>
    <w:p>
      <w:pPr>
        <w:spacing w:beforeLines="100" w:after="50" w:line="360" w:lineRule="auto"/>
        <w:ind w:left="0"/>
        <w:jc w:val="left"/>
      </w:pPr>
      <w:bookmarkStart w:id="42" w:name="u0301feac"/>
      <w:r>
        <w:rPr>
          <w:rFonts w:ascii="宋体" w:hAnsi="Times New Roman" w:eastAsia="宋体"/>
          <w:b/>
          <w:i w:val="0"/>
          <w:color w:val="000000"/>
          <w:sz w:val="22"/>
        </w:rPr>
        <w:t>主要函数/方法：</w:t>
      </w:r>
    </w:p>
    <w:bookmarkEnd w:id="42"/>
    <w:p>
      <w:pPr>
        <w:numPr>
          <w:ilvl w:val="0"/>
          <w:numId w:val="12"/>
        </w:numPr>
        <w:spacing w:beforeLines="100" w:after="50" w:line="360" w:lineRule="auto"/>
        <w:ind w:left="360"/>
        <w:jc w:val="left"/>
      </w:pPr>
      <w:bookmarkStart w:id="43" w:name="u614c6ccd"/>
      <w:r>
        <w:rPr>
          <w:rFonts w:ascii="宋体" w:hAnsi="Courier New" w:eastAsia="宋体"/>
          <w:b/>
          <w:i w:val="0"/>
          <w:color w:val="000000"/>
          <w:sz w:val="22"/>
        </w:rPr>
        <w:t>NewParser() *Parser</w:t>
      </w:r>
      <w:r>
        <w:rPr>
          <w:rFonts w:ascii="宋体" w:hAnsi="Times New Roman" w:eastAsia="宋体"/>
          <w:b w:val="0"/>
          <w:i w:val="0"/>
          <w:color w:val="000000"/>
          <w:sz w:val="22"/>
        </w:rPr>
        <w:t>:</w:t>
      </w:r>
    </w:p>
    <w:bookmarkEnd w:id="43"/>
    <w:p>
      <w:pPr>
        <w:numPr>
          <w:ilvl w:val="1"/>
          <w:numId w:val="13"/>
        </w:numPr>
        <w:spacing w:beforeLines="100" w:after="50" w:line="360" w:lineRule="auto"/>
        <w:ind w:left="720"/>
        <w:jc w:val="left"/>
      </w:pPr>
      <w:bookmarkStart w:id="44" w:name="ua3f1c42e"/>
      <w:r>
        <w:rPr>
          <w:rFonts w:ascii="宋体" w:hAnsi="Times New Roman" w:eastAsia="宋体"/>
          <w:b/>
          <w:i w:val="0"/>
          <w:color w:val="000000"/>
          <w:sz w:val="22"/>
        </w:rPr>
        <w:t>功能描述：</w:t>
      </w:r>
      <w:r>
        <w:rPr>
          <w:rFonts w:ascii="宋体" w:hAnsi="Courier New" w:eastAsia="宋体"/>
          <w:b w:val="0"/>
          <w:i w:val="0"/>
          <w:color w:val="000000"/>
          <w:sz w:val="22"/>
        </w:rPr>
        <w:t>Parser</w:t>
      </w:r>
      <w:r>
        <w:rPr>
          <w:rFonts w:ascii="宋体" w:hAnsi="Times New Roman" w:eastAsia="宋体"/>
          <w:b w:val="0"/>
          <w:i w:val="0"/>
          <w:color w:val="000000"/>
          <w:sz w:val="22"/>
        </w:rPr>
        <w:t xml:space="preserve"> 结构体的构造函数。负责创建一个新的 </w:t>
      </w:r>
      <w:r>
        <w:rPr>
          <w:rFonts w:ascii="宋体" w:hAnsi="Courier New" w:eastAsia="宋体"/>
          <w:b w:val="0"/>
          <w:i w:val="0"/>
          <w:color w:val="000000"/>
          <w:sz w:val="22"/>
        </w:rPr>
        <w:t>Parser</w:t>
      </w:r>
      <w:r>
        <w:rPr>
          <w:rFonts w:ascii="宋体" w:hAnsi="Times New Roman" w:eastAsia="宋体"/>
          <w:b w:val="0"/>
          <w:i w:val="0"/>
          <w:color w:val="000000"/>
          <w:sz w:val="22"/>
        </w:rPr>
        <w:t xml:space="preserve"> 实例，并对其进行初始化。</w:t>
      </w:r>
    </w:p>
    <w:bookmarkEnd w:id="44"/>
    <w:p>
      <w:pPr>
        <w:numPr>
          <w:ilvl w:val="1"/>
          <w:numId w:val="13"/>
        </w:numPr>
        <w:spacing w:beforeLines="100" w:after="50" w:line="360" w:lineRule="auto"/>
        <w:ind w:left="720"/>
        <w:jc w:val="left"/>
      </w:pPr>
      <w:bookmarkStart w:id="45" w:name="u31f583f4"/>
      <w:r>
        <w:rPr>
          <w:rFonts w:ascii="宋体" w:hAnsi="Times New Roman" w:eastAsia="宋体"/>
          <w:b/>
          <w:i w:val="0"/>
          <w:color w:val="000000"/>
          <w:sz w:val="22"/>
        </w:rPr>
        <w:t>参数含义：</w:t>
      </w:r>
      <w:r>
        <w:rPr>
          <w:rFonts w:ascii="宋体" w:hAnsi="Times New Roman" w:eastAsia="宋体"/>
          <w:b w:val="0"/>
          <w:i w:val="0"/>
          <w:color w:val="000000"/>
          <w:sz w:val="22"/>
        </w:rPr>
        <w:t xml:space="preserve"> 无。</w:t>
      </w:r>
    </w:p>
    <w:bookmarkEnd w:id="45"/>
    <w:p>
      <w:pPr>
        <w:numPr>
          <w:ilvl w:val="1"/>
          <w:numId w:val="13"/>
        </w:numPr>
        <w:spacing w:beforeLines="100" w:after="50" w:line="360" w:lineRule="auto"/>
        <w:ind w:left="720"/>
        <w:jc w:val="left"/>
      </w:pPr>
      <w:bookmarkStart w:id="46" w:name="u78ce7ad0"/>
      <w:r>
        <w:rPr>
          <w:rFonts w:ascii="宋体" w:hAnsi="Times New Roman" w:eastAsia="宋体"/>
          <w:b/>
          <w:i w:val="0"/>
          <w:color w:val="000000"/>
          <w:sz w:val="22"/>
        </w:rPr>
        <w:t>返回值：</w:t>
      </w:r>
      <w:r>
        <w:rPr>
          <w:rFonts w:ascii="宋体" w:hAnsi="Times New Roman" w:eastAsia="宋体"/>
          <w:b w:val="0"/>
          <w:i w:val="0"/>
          <w:color w:val="000000"/>
          <w:sz w:val="22"/>
        </w:rPr>
        <w:t xml:space="preserve"> 返回一个指向新创建并已部分初始化的 </w:t>
      </w:r>
      <w:r>
        <w:rPr>
          <w:rFonts w:ascii="宋体" w:hAnsi="Courier New" w:eastAsia="宋体"/>
          <w:b w:val="0"/>
          <w:i w:val="0"/>
          <w:color w:val="000000"/>
          <w:sz w:val="22"/>
        </w:rPr>
        <w:t>Parser</w:t>
      </w:r>
      <w:r>
        <w:rPr>
          <w:rFonts w:ascii="宋体" w:hAnsi="Times New Roman" w:eastAsia="宋体"/>
          <w:b w:val="0"/>
          <w:i w:val="0"/>
          <w:color w:val="000000"/>
          <w:sz w:val="22"/>
        </w:rPr>
        <w:t xml:space="preserve"> 实例的指针。</w:t>
      </w:r>
    </w:p>
    <w:bookmarkEnd w:id="46"/>
    <w:p>
      <w:pPr>
        <w:numPr>
          <w:ilvl w:val="1"/>
          <w:numId w:val="13"/>
        </w:numPr>
        <w:spacing w:beforeLines="100" w:after="50" w:line="360" w:lineRule="auto"/>
        <w:ind w:left="720"/>
        <w:jc w:val="left"/>
      </w:pPr>
      <w:bookmarkStart w:id="47" w:name="uf9862d75"/>
      <w:r>
        <w:rPr>
          <w:rFonts w:ascii="宋体" w:hAnsi="Times New Roman" w:eastAsia="宋体"/>
          <w:b/>
          <w:i w:val="0"/>
          <w:color w:val="000000"/>
          <w:sz w:val="22"/>
        </w:rPr>
        <w:t>内部调用：</w:t>
      </w:r>
      <w:r>
        <w:rPr>
          <w:rFonts w:ascii="宋体" w:hAnsi="Times New Roman" w:eastAsia="宋体"/>
          <w:b w:val="0"/>
          <w:i w:val="0"/>
          <w:color w:val="000000"/>
          <w:sz w:val="22"/>
        </w:rPr>
        <w:t xml:space="preserve"> 在创建 </w:t>
      </w:r>
      <w:r>
        <w:rPr>
          <w:rFonts w:ascii="宋体" w:hAnsi="Courier New" w:eastAsia="宋体"/>
          <w:b w:val="0"/>
          <w:i w:val="0"/>
          <w:color w:val="000000"/>
          <w:sz w:val="22"/>
        </w:rPr>
        <w:t>Parser</w:t>
      </w:r>
      <w:r>
        <w:rPr>
          <w:rFonts w:ascii="宋体" w:hAnsi="Times New Roman" w:eastAsia="宋体"/>
          <w:b w:val="0"/>
          <w:i w:val="0"/>
          <w:color w:val="000000"/>
          <w:sz w:val="22"/>
        </w:rPr>
        <w:t xml:space="preserve"> 实例后，会立即调用 </w:t>
      </w:r>
      <w:r>
        <w:rPr>
          <w:rFonts w:ascii="宋体" w:hAnsi="Courier New" w:eastAsia="宋体"/>
          <w:b w:val="0"/>
          <w:i w:val="0"/>
          <w:color w:val="000000"/>
          <w:sz w:val="22"/>
        </w:rPr>
        <w:t>p.initProductionsAndTable()</w:t>
      </w:r>
      <w:r>
        <w:rPr>
          <w:rFonts w:ascii="宋体" w:hAnsi="Times New Roman" w:eastAsia="宋体"/>
          <w:b w:val="0"/>
          <w:i w:val="0"/>
          <w:color w:val="000000"/>
          <w:sz w:val="22"/>
        </w:rPr>
        <w:t xml:space="preserve"> 方法来构建和填充LL(1)分析表。</w:t>
      </w:r>
    </w:p>
    <w:bookmarkEnd w:id="47"/>
    <w:p>
      <w:pPr>
        <w:numPr>
          <w:ilvl w:val="0"/>
          <w:numId w:val="14"/>
        </w:numPr>
        <w:spacing w:beforeLines="100" w:after="50" w:line="360" w:lineRule="auto"/>
        <w:ind w:left="360"/>
        <w:jc w:val="left"/>
      </w:pPr>
      <w:bookmarkStart w:id="48" w:name="u5a833609"/>
      <w:r>
        <w:rPr>
          <w:rFonts w:ascii="宋体" w:hAnsi="Courier New" w:eastAsia="宋体"/>
          <w:b/>
          <w:i w:val="0"/>
          <w:color w:val="000000"/>
          <w:sz w:val="22"/>
        </w:rPr>
        <w:t>(p *Parser) initProductionsAndTable()</w:t>
      </w:r>
      <w:r>
        <w:rPr>
          <w:rFonts w:ascii="宋体" w:hAnsi="Times New Roman" w:eastAsia="宋体"/>
          <w:b w:val="0"/>
          <w:i w:val="0"/>
          <w:color w:val="000000"/>
          <w:sz w:val="22"/>
        </w:rPr>
        <w:t>:</w:t>
      </w:r>
    </w:p>
    <w:bookmarkEnd w:id="48"/>
    <w:p>
      <w:pPr>
        <w:numPr>
          <w:ilvl w:val="1"/>
          <w:numId w:val="15"/>
        </w:numPr>
        <w:spacing w:beforeLines="100" w:after="50" w:line="360" w:lineRule="auto"/>
        <w:ind w:left="720"/>
        <w:jc w:val="left"/>
      </w:pPr>
      <w:bookmarkStart w:id="49" w:name="u63523340"/>
      <w:r>
        <w:rPr>
          <w:rFonts w:ascii="宋体" w:hAnsi="Times New Roman" w:eastAsia="宋体"/>
          <w:b/>
          <w:i w:val="0"/>
          <w:color w:val="000000"/>
          <w:sz w:val="22"/>
        </w:rPr>
        <w:t>功能描述：</w:t>
      </w:r>
      <w:r>
        <w:rPr>
          <w:rFonts w:ascii="宋体" w:hAnsi="Times New Roman" w:eastAsia="宋体"/>
          <w:b w:val="0"/>
          <w:i w:val="0"/>
          <w:color w:val="000000"/>
          <w:sz w:val="22"/>
        </w:rPr>
        <w:t xml:space="preserve"> 此方法负责定义文法的所有产生式，并根据这些产生式和LL(1)分析表的构造规则，填充 </w:t>
      </w:r>
      <w:r>
        <w:rPr>
          <w:rFonts w:ascii="宋体" w:hAnsi="Courier New" w:eastAsia="宋体"/>
          <w:b w:val="0"/>
          <w:i w:val="0"/>
          <w:color w:val="000000"/>
          <w:sz w:val="22"/>
        </w:rPr>
        <w:t>p.table</w:t>
      </w:r>
      <w:r>
        <w:rPr>
          <w:rFonts w:ascii="宋体" w:hAnsi="Times New Roman" w:eastAsia="宋体"/>
          <w:b w:val="0"/>
          <w:i w:val="0"/>
          <w:color w:val="000000"/>
          <w:sz w:val="22"/>
        </w:rPr>
        <w:t xml:space="preserve"> 分析表。它整合了C语言版本中 </w:t>
      </w:r>
      <w:r>
        <w:rPr>
          <w:rFonts w:ascii="宋体" w:hAnsi="Courier New" w:eastAsia="宋体"/>
          <w:b w:val="0"/>
          <w:i w:val="0"/>
          <w:color w:val="000000"/>
          <w:sz w:val="22"/>
        </w:rPr>
        <w:t>initProductions()</w:t>
      </w:r>
      <w:r>
        <w:rPr>
          <w:rFonts w:ascii="宋体" w:hAnsi="Times New Roman" w:eastAsia="宋体"/>
          <w:b w:val="0"/>
          <w:i w:val="0"/>
          <w:color w:val="000000"/>
          <w:sz w:val="22"/>
        </w:rPr>
        <w:t xml:space="preserve"> 和 </w:t>
      </w:r>
      <w:r>
        <w:rPr>
          <w:rFonts w:ascii="宋体" w:hAnsi="Courier New" w:eastAsia="宋体"/>
          <w:b w:val="0"/>
          <w:i w:val="0"/>
          <w:color w:val="000000"/>
          <w:sz w:val="22"/>
        </w:rPr>
        <w:t>initParsingTable()</w:t>
      </w:r>
      <w:r>
        <w:rPr>
          <w:rFonts w:ascii="宋体" w:hAnsi="Times New Roman" w:eastAsia="宋体"/>
          <w:b w:val="0"/>
          <w:i w:val="0"/>
          <w:color w:val="000000"/>
          <w:sz w:val="22"/>
        </w:rPr>
        <w:t xml:space="preserve"> 两个独立函数的功能，使得初始化过程更为集中。</w:t>
      </w:r>
    </w:p>
    <w:bookmarkEnd w:id="49"/>
    <w:p>
      <w:pPr>
        <w:numPr>
          <w:ilvl w:val="1"/>
          <w:numId w:val="15"/>
        </w:numPr>
        <w:spacing w:beforeLines="100" w:after="50" w:line="360" w:lineRule="auto"/>
        <w:ind w:left="720"/>
        <w:jc w:val="left"/>
      </w:pPr>
      <w:bookmarkStart w:id="50" w:name="uf313a88a"/>
      <w:r>
        <w:rPr>
          <w:rFonts w:ascii="宋体" w:hAnsi="Times New Roman" w:eastAsia="宋体"/>
          <w:b/>
          <w:i w:val="0"/>
          <w:color w:val="000000"/>
          <w:sz w:val="22"/>
        </w:rPr>
        <w:t>参数含义：</w:t>
      </w:r>
      <w:r>
        <w:rPr>
          <w:rFonts w:ascii="宋体" w:hAnsi="Times New Roman" w:eastAsia="宋体"/>
          <w:b w:val="0"/>
          <w:i w:val="0"/>
          <w:color w:val="000000"/>
          <w:sz w:val="22"/>
        </w:rPr>
        <w:t xml:space="preserve"> 无（方法接收者为 </w:t>
      </w:r>
      <w:r>
        <w:rPr>
          <w:rFonts w:ascii="宋体" w:hAnsi="Courier New" w:eastAsia="宋体"/>
          <w:b w:val="0"/>
          <w:i w:val="0"/>
          <w:color w:val="000000"/>
          <w:sz w:val="22"/>
        </w:rPr>
        <w:t>p *Parser</w:t>
      </w:r>
      <w:r>
        <w:rPr>
          <w:rFonts w:ascii="宋体" w:hAnsi="Times New Roman" w:eastAsia="宋体"/>
          <w:b w:val="0"/>
          <w:i w:val="0"/>
          <w:color w:val="000000"/>
          <w:sz w:val="22"/>
        </w:rPr>
        <w:t>）。</w:t>
      </w:r>
    </w:p>
    <w:bookmarkEnd w:id="50"/>
    <w:p>
      <w:pPr>
        <w:numPr>
          <w:ilvl w:val="1"/>
          <w:numId w:val="15"/>
        </w:numPr>
        <w:spacing w:beforeLines="100" w:after="50" w:line="360" w:lineRule="auto"/>
        <w:ind w:left="720"/>
        <w:jc w:val="left"/>
      </w:pPr>
      <w:bookmarkStart w:id="51" w:name="u244770c0"/>
      <w:r>
        <w:rPr>
          <w:rFonts w:ascii="宋体" w:hAnsi="Times New Roman" w:eastAsia="宋体"/>
          <w:b/>
          <w:i w:val="0"/>
          <w:color w:val="000000"/>
          <w:sz w:val="22"/>
        </w:rPr>
        <w:t>返回值：</w:t>
      </w:r>
      <w:r>
        <w:rPr>
          <w:rFonts w:ascii="宋体" w:hAnsi="Times New Roman" w:eastAsia="宋体"/>
          <w:b w:val="0"/>
          <w:i w:val="0"/>
          <w:color w:val="000000"/>
          <w:sz w:val="22"/>
        </w:rPr>
        <w:t xml:space="preserve"> 无。</w:t>
      </w:r>
    </w:p>
    <w:bookmarkEnd w:id="51"/>
    <w:p>
      <w:pPr>
        <w:numPr>
          <w:ilvl w:val="0"/>
          <w:numId w:val="16"/>
        </w:numPr>
        <w:spacing w:beforeLines="100" w:after="50" w:line="360" w:lineRule="auto"/>
        <w:ind w:left="360"/>
        <w:jc w:val="left"/>
      </w:pPr>
      <w:bookmarkStart w:id="52" w:name="uf2fdbfc2"/>
      <w:r>
        <w:rPr>
          <w:rFonts w:ascii="宋体" w:hAnsi="Courier New" w:eastAsia="宋体"/>
          <w:b/>
          <w:i w:val="0"/>
          <w:color w:val="000000"/>
          <w:sz w:val="22"/>
        </w:rPr>
        <w:t>(p *Parser) getTerminalIndex(c byte) int</w:t>
      </w:r>
      <w:r>
        <w:rPr>
          <w:rFonts w:ascii="宋体" w:hAnsi="Times New Roman" w:eastAsia="宋体"/>
          <w:b w:val="0"/>
          <w:i w:val="0"/>
          <w:color w:val="000000"/>
          <w:sz w:val="22"/>
        </w:rPr>
        <w:t>:</w:t>
      </w:r>
    </w:p>
    <w:bookmarkEnd w:id="52"/>
    <w:p>
      <w:pPr>
        <w:numPr>
          <w:ilvl w:val="1"/>
          <w:numId w:val="17"/>
        </w:numPr>
        <w:spacing w:beforeLines="100" w:after="50" w:line="360" w:lineRule="auto"/>
        <w:ind w:left="720"/>
        <w:jc w:val="left"/>
      </w:pPr>
      <w:bookmarkStart w:id="53" w:name="u350181f1"/>
      <w:r>
        <w:rPr>
          <w:rFonts w:ascii="宋体" w:hAnsi="Times New Roman" w:eastAsia="宋体"/>
          <w:b/>
          <w:i w:val="0"/>
          <w:color w:val="000000"/>
          <w:sz w:val="22"/>
        </w:rPr>
        <w:t>功能描述：</w:t>
      </w:r>
      <w:r>
        <w:rPr>
          <w:rFonts w:ascii="宋体" w:hAnsi="Times New Roman" w:eastAsia="宋体"/>
          <w:b w:val="0"/>
          <w:i w:val="0"/>
          <w:color w:val="000000"/>
          <w:sz w:val="22"/>
        </w:rPr>
        <w:t xml:space="preserve"> 将一个给定的终结符（</w:t>
      </w:r>
      <w:r>
        <w:rPr>
          <w:rFonts w:ascii="宋体" w:hAnsi="Courier New" w:eastAsia="宋体"/>
          <w:b w:val="0"/>
          <w:i w:val="0"/>
          <w:color w:val="000000"/>
          <w:sz w:val="22"/>
        </w:rPr>
        <w:t>byte</w:t>
      </w:r>
      <w:r>
        <w:rPr>
          <w:rFonts w:ascii="宋体" w:hAnsi="Times New Roman" w:eastAsia="宋体"/>
          <w:b w:val="0"/>
          <w:i w:val="0"/>
          <w:color w:val="000000"/>
          <w:sz w:val="22"/>
        </w:rPr>
        <w:t xml:space="preserve"> 类型）映射到其在LL(1)分析表 </w:t>
      </w:r>
      <w:r>
        <w:rPr>
          <w:rFonts w:ascii="宋体" w:hAnsi="Courier New" w:eastAsia="宋体"/>
          <w:b w:val="0"/>
          <w:i w:val="0"/>
          <w:color w:val="000000"/>
          <w:sz w:val="22"/>
        </w:rPr>
        <w:t>p.table</w:t>
      </w:r>
      <w:r>
        <w:rPr>
          <w:rFonts w:ascii="宋体" w:hAnsi="Times New Roman" w:eastAsia="宋体"/>
          <w:b w:val="0"/>
          <w:i w:val="0"/>
          <w:color w:val="000000"/>
          <w:sz w:val="22"/>
        </w:rPr>
        <w:t xml:space="preserve"> 中的列（column）索引。</w:t>
      </w:r>
    </w:p>
    <w:bookmarkEnd w:id="53"/>
    <w:p>
      <w:pPr>
        <w:numPr>
          <w:ilvl w:val="1"/>
          <w:numId w:val="17"/>
        </w:numPr>
        <w:spacing w:beforeLines="100" w:after="50" w:line="360" w:lineRule="auto"/>
        <w:ind w:left="720"/>
        <w:jc w:val="left"/>
      </w:pPr>
      <w:bookmarkStart w:id="54" w:name="u127e162c"/>
      <w:r>
        <w:rPr>
          <w:rFonts w:ascii="宋体" w:hAnsi="Times New Roman" w:eastAsia="宋体"/>
          <w:b/>
          <w:i w:val="0"/>
          <w:color w:val="000000"/>
          <w:sz w:val="22"/>
        </w:rPr>
        <w:t>参数含义：</w:t>
      </w:r>
      <w:r>
        <w:rPr>
          <w:rFonts w:ascii="宋体" w:hAnsi="Courier New" w:eastAsia="宋体"/>
          <w:b w:val="0"/>
          <w:i w:val="0"/>
          <w:color w:val="000000"/>
          <w:sz w:val="22"/>
        </w:rPr>
        <w:t>c byte</w:t>
      </w:r>
      <w:r>
        <w:rPr>
          <w:rFonts w:ascii="宋体" w:hAnsi="Times New Roman" w:eastAsia="宋体"/>
          <w:b w:val="0"/>
          <w:i w:val="0"/>
          <w:color w:val="000000"/>
          <w:sz w:val="22"/>
        </w:rPr>
        <w:t xml:space="preserve"> - 需要查询索引的终结符。</w:t>
      </w:r>
    </w:p>
    <w:bookmarkEnd w:id="54"/>
    <w:p>
      <w:pPr>
        <w:numPr>
          <w:ilvl w:val="1"/>
          <w:numId w:val="17"/>
        </w:numPr>
        <w:spacing w:beforeLines="100" w:after="50" w:line="360" w:lineRule="auto"/>
        <w:ind w:left="720"/>
        <w:jc w:val="left"/>
      </w:pPr>
      <w:bookmarkStart w:id="55" w:name="u0de271d0"/>
      <w:r>
        <w:rPr>
          <w:rFonts w:ascii="宋体" w:hAnsi="Times New Roman" w:eastAsia="宋体"/>
          <w:b/>
          <w:i w:val="0"/>
          <w:color w:val="000000"/>
          <w:sz w:val="22"/>
        </w:rPr>
        <w:t>返回值：</w:t>
      </w:r>
      <w:r>
        <w:rPr>
          <w:rFonts w:ascii="宋体" w:hAnsi="Courier New" w:eastAsia="宋体"/>
          <w:b w:val="0"/>
          <w:i w:val="0"/>
          <w:color w:val="000000"/>
          <w:sz w:val="22"/>
        </w:rPr>
        <w:t>int</w:t>
      </w:r>
      <w:r>
        <w:rPr>
          <w:rFonts w:ascii="宋体" w:hAnsi="Times New Roman" w:eastAsia="宋体"/>
          <w:b w:val="0"/>
          <w:i w:val="0"/>
          <w:color w:val="000000"/>
          <w:sz w:val="22"/>
        </w:rPr>
        <w:t xml:space="preserve"> - 对应的列索引。如果输入的字符 </w:t>
      </w:r>
      <w:r>
        <w:rPr>
          <w:rFonts w:ascii="宋体" w:hAnsi="Courier New" w:eastAsia="宋体"/>
          <w:b w:val="0"/>
          <w:i w:val="0"/>
          <w:color w:val="000000"/>
          <w:sz w:val="22"/>
        </w:rPr>
        <w:t>c</w:t>
      </w:r>
      <w:r>
        <w:rPr>
          <w:rFonts w:ascii="宋体" w:hAnsi="Times New Roman" w:eastAsia="宋体"/>
          <w:b w:val="0"/>
          <w:i w:val="0"/>
          <w:color w:val="000000"/>
          <w:sz w:val="22"/>
        </w:rPr>
        <w:t xml:space="preserve"> 不是预定义的合法终结符，则返回 -1。</w:t>
      </w:r>
    </w:p>
    <w:bookmarkEnd w:id="55"/>
    <w:p>
      <w:pPr>
        <w:numPr>
          <w:ilvl w:val="0"/>
          <w:numId w:val="18"/>
        </w:numPr>
        <w:spacing w:beforeLines="100" w:after="50" w:line="360" w:lineRule="auto"/>
        <w:ind w:left="360"/>
        <w:jc w:val="left"/>
      </w:pPr>
      <w:bookmarkStart w:id="56" w:name="u0f4aed0c"/>
      <w:r>
        <w:rPr>
          <w:rFonts w:ascii="宋体" w:hAnsi="Courier New" w:eastAsia="宋体"/>
          <w:b/>
          <w:i w:val="0"/>
          <w:color w:val="000000"/>
          <w:sz w:val="22"/>
        </w:rPr>
        <w:t>(p *Parser) getNonTerminalIndex(c byte) int</w:t>
      </w:r>
      <w:r>
        <w:rPr>
          <w:rFonts w:ascii="宋体" w:hAnsi="Times New Roman" w:eastAsia="宋体"/>
          <w:b w:val="0"/>
          <w:i w:val="0"/>
          <w:color w:val="000000"/>
          <w:sz w:val="22"/>
        </w:rPr>
        <w:t>:</w:t>
      </w:r>
    </w:p>
    <w:bookmarkEnd w:id="56"/>
    <w:p>
      <w:pPr>
        <w:numPr>
          <w:ilvl w:val="1"/>
          <w:numId w:val="19"/>
        </w:numPr>
        <w:spacing w:beforeLines="100" w:after="50" w:line="360" w:lineRule="auto"/>
        <w:ind w:left="720"/>
        <w:jc w:val="left"/>
      </w:pPr>
      <w:bookmarkStart w:id="57" w:name="u12d0466d"/>
      <w:r>
        <w:rPr>
          <w:rFonts w:ascii="宋体" w:hAnsi="Times New Roman" w:eastAsia="宋体"/>
          <w:b/>
          <w:i w:val="0"/>
          <w:color w:val="000000"/>
          <w:sz w:val="22"/>
        </w:rPr>
        <w:t>功能描述：</w:t>
      </w:r>
      <w:r>
        <w:rPr>
          <w:rFonts w:ascii="宋体" w:hAnsi="Times New Roman" w:eastAsia="宋体"/>
          <w:b w:val="0"/>
          <w:i w:val="0"/>
          <w:color w:val="000000"/>
          <w:sz w:val="22"/>
        </w:rPr>
        <w:t xml:space="preserve"> 将一个给定的非终结符（</w:t>
      </w:r>
      <w:r>
        <w:rPr>
          <w:rFonts w:ascii="宋体" w:hAnsi="Courier New" w:eastAsia="宋体"/>
          <w:b w:val="0"/>
          <w:i w:val="0"/>
          <w:color w:val="000000"/>
          <w:sz w:val="22"/>
        </w:rPr>
        <w:t>byte</w:t>
      </w:r>
      <w:r>
        <w:rPr>
          <w:rFonts w:ascii="宋体" w:hAnsi="Times New Roman" w:eastAsia="宋体"/>
          <w:b w:val="0"/>
          <w:i w:val="0"/>
          <w:color w:val="000000"/>
          <w:sz w:val="22"/>
        </w:rPr>
        <w:t xml:space="preserve"> 类型）映射到其在LL(1)分析表 </w:t>
      </w:r>
      <w:r>
        <w:rPr>
          <w:rFonts w:ascii="宋体" w:hAnsi="Courier New" w:eastAsia="宋体"/>
          <w:b w:val="0"/>
          <w:i w:val="0"/>
          <w:color w:val="000000"/>
          <w:sz w:val="22"/>
        </w:rPr>
        <w:t>p.table</w:t>
      </w:r>
      <w:r>
        <w:rPr>
          <w:rFonts w:ascii="宋体" w:hAnsi="Times New Roman" w:eastAsia="宋体"/>
          <w:b w:val="0"/>
          <w:i w:val="0"/>
          <w:color w:val="000000"/>
          <w:sz w:val="22"/>
        </w:rPr>
        <w:t xml:space="preserve"> 中的行（row）索引。</w:t>
      </w:r>
    </w:p>
    <w:bookmarkEnd w:id="57"/>
    <w:p>
      <w:pPr>
        <w:numPr>
          <w:ilvl w:val="1"/>
          <w:numId w:val="19"/>
        </w:numPr>
        <w:spacing w:beforeLines="100" w:after="50" w:line="360" w:lineRule="auto"/>
        <w:ind w:left="720"/>
        <w:jc w:val="left"/>
      </w:pPr>
      <w:bookmarkStart w:id="58" w:name="ufadab7d2"/>
      <w:r>
        <w:rPr>
          <w:rFonts w:ascii="宋体" w:hAnsi="Times New Roman" w:eastAsia="宋体"/>
          <w:b/>
          <w:i w:val="0"/>
          <w:color w:val="000000"/>
          <w:sz w:val="22"/>
        </w:rPr>
        <w:t>参数含义：</w:t>
      </w:r>
      <w:r>
        <w:rPr>
          <w:rFonts w:ascii="宋体" w:hAnsi="Courier New" w:eastAsia="宋体"/>
          <w:b w:val="0"/>
          <w:i w:val="0"/>
          <w:color w:val="000000"/>
          <w:sz w:val="22"/>
        </w:rPr>
        <w:t>c byte</w:t>
      </w:r>
      <w:r>
        <w:rPr>
          <w:rFonts w:ascii="宋体" w:hAnsi="Times New Roman" w:eastAsia="宋体"/>
          <w:b w:val="0"/>
          <w:i w:val="0"/>
          <w:color w:val="000000"/>
          <w:sz w:val="22"/>
        </w:rPr>
        <w:t xml:space="preserve"> - 需要查询索引的非终结符。</w:t>
      </w:r>
    </w:p>
    <w:bookmarkEnd w:id="58"/>
    <w:p>
      <w:pPr>
        <w:numPr>
          <w:ilvl w:val="1"/>
          <w:numId w:val="19"/>
        </w:numPr>
        <w:spacing w:beforeLines="100" w:after="50" w:line="360" w:lineRule="auto"/>
        <w:ind w:left="720"/>
        <w:jc w:val="left"/>
      </w:pPr>
      <w:bookmarkStart w:id="59" w:name="u67fa7a0c"/>
      <w:r>
        <w:rPr>
          <w:rFonts w:ascii="宋体" w:hAnsi="Times New Roman" w:eastAsia="宋体"/>
          <w:b/>
          <w:i w:val="0"/>
          <w:color w:val="000000"/>
          <w:sz w:val="22"/>
        </w:rPr>
        <w:t>返回值：</w:t>
      </w:r>
      <w:r>
        <w:rPr>
          <w:rFonts w:ascii="宋体" w:hAnsi="Courier New" w:eastAsia="宋体"/>
          <w:b w:val="0"/>
          <w:i w:val="0"/>
          <w:color w:val="000000"/>
          <w:sz w:val="22"/>
        </w:rPr>
        <w:t>int</w:t>
      </w:r>
      <w:r>
        <w:rPr>
          <w:rFonts w:ascii="宋体" w:hAnsi="Times New Roman" w:eastAsia="宋体"/>
          <w:b w:val="0"/>
          <w:i w:val="0"/>
          <w:color w:val="000000"/>
          <w:sz w:val="22"/>
        </w:rPr>
        <w:t xml:space="preserve"> - 对应的行索引。如果输入的字符 </w:t>
      </w:r>
      <w:r>
        <w:rPr>
          <w:rFonts w:ascii="宋体" w:hAnsi="Courier New" w:eastAsia="宋体"/>
          <w:b w:val="0"/>
          <w:i w:val="0"/>
          <w:color w:val="000000"/>
          <w:sz w:val="22"/>
        </w:rPr>
        <w:t>c</w:t>
      </w:r>
      <w:r>
        <w:rPr>
          <w:rFonts w:ascii="宋体" w:hAnsi="Times New Roman" w:eastAsia="宋体"/>
          <w:b w:val="0"/>
          <w:i w:val="0"/>
          <w:color w:val="000000"/>
          <w:sz w:val="22"/>
        </w:rPr>
        <w:t xml:space="preserve"> 不是预定义的合法非终结符，则返回 -1。</w:t>
      </w:r>
    </w:p>
    <w:bookmarkEnd w:id="59"/>
    <w:p>
      <w:pPr>
        <w:numPr>
          <w:ilvl w:val="0"/>
          <w:numId w:val="20"/>
        </w:numPr>
        <w:spacing w:beforeLines="100" w:after="50" w:line="360" w:lineRule="auto"/>
        <w:ind w:left="360"/>
        <w:jc w:val="left"/>
      </w:pPr>
      <w:bookmarkStart w:id="60" w:name="ua828e3c2"/>
      <w:r>
        <w:rPr>
          <w:rFonts w:ascii="宋体" w:hAnsi="Courier New" w:eastAsia="宋体"/>
          <w:b/>
          <w:i w:val="0"/>
          <w:color w:val="000000"/>
          <w:sz w:val="22"/>
        </w:rPr>
        <w:t>isValidChar(c byte) bool</w:t>
      </w:r>
      <w:r>
        <w:rPr>
          <w:rFonts w:ascii="宋体" w:hAnsi="Times New Roman" w:eastAsia="宋体"/>
          <w:b w:val="0"/>
          <w:i w:val="0"/>
          <w:color w:val="000000"/>
          <w:sz w:val="22"/>
        </w:rPr>
        <w:t>:</w:t>
      </w:r>
    </w:p>
    <w:bookmarkEnd w:id="60"/>
    <w:p>
      <w:pPr>
        <w:numPr>
          <w:ilvl w:val="1"/>
          <w:numId w:val="21"/>
        </w:numPr>
        <w:spacing w:beforeLines="100" w:after="50" w:line="360" w:lineRule="auto"/>
        <w:ind w:left="720"/>
        <w:jc w:val="left"/>
      </w:pPr>
      <w:bookmarkStart w:id="61" w:name="u218ed968"/>
      <w:r>
        <w:rPr>
          <w:rFonts w:ascii="宋体" w:hAnsi="Times New Roman" w:eastAsia="宋体"/>
          <w:b/>
          <w:i w:val="0"/>
          <w:color w:val="000000"/>
          <w:sz w:val="22"/>
        </w:rPr>
        <w:t>功能描述：</w:t>
      </w:r>
      <w:r>
        <w:rPr>
          <w:rFonts w:ascii="宋体" w:hAnsi="Times New Roman" w:eastAsia="宋体"/>
          <w:b w:val="0"/>
          <w:i w:val="0"/>
          <w:color w:val="000000"/>
          <w:sz w:val="22"/>
        </w:rPr>
        <w:t xml:space="preserve"> 检查一个给定的字符 </w:t>
      </w:r>
      <w:r>
        <w:rPr>
          <w:rFonts w:ascii="宋体" w:hAnsi="Courier New" w:eastAsia="宋体"/>
          <w:b w:val="0"/>
          <w:i w:val="0"/>
          <w:color w:val="000000"/>
          <w:sz w:val="22"/>
        </w:rPr>
        <w:t>c</w:t>
      </w:r>
      <w:r>
        <w:rPr>
          <w:rFonts w:ascii="宋体" w:hAnsi="Times New Roman" w:eastAsia="宋体"/>
          <w:b w:val="0"/>
          <w:i w:val="0"/>
          <w:color w:val="000000"/>
          <w:sz w:val="22"/>
        </w:rPr>
        <w:t xml:space="preserve"> 是否是文法中允许出现的合法符号（包括所有终结符以及结束符 </w:t>
      </w:r>
      <w:r>
        <w:rPr>
          <w:rFonts w:ascii="宋体" w:hAnsi="Courier New" w:eastAsia="宋体"/>
          <w:b w:val="0"/>
          <w:i w:val="0"/>
          <w:color w:val="000000"/>
          <w:sz w:val="22"/>
        </w:rPr>
        <w:t>#</w:t>
      </w:r>
      <w:r>
        <w:rPr>
          <w:rFonts w:ascii="宋体" w:hAnsi="Times New Roman" w:eastAsia="宋体"/>
          <w:b w:val="0"/>
          <w:i w:val="0"/>
          <w:color w:val="000000"/>
          <w:sz w:val="22"/>
        </w:rPr>
        <w:t xml:space="preserve">）。此函数主要用于 </w:t>
      </w:r>
      <w:r>
        <w:rPr>
          <w:rFonts w:ascii="宋体" w:hAnsi="Courier New" w:eastAsia="宋体"/>
          <w:b w:val="0"/>
          <w:i w:val="0"/>
          <w:color w:val="000000"/>
          <w:sz w:val="22"/>
        </w:rPr>
        <w:t>main</w:t>
      </w:r>
      <w:r>
        <w:rPr>
          <w:rFonts w:ascii="宋体" w:hAnsi="Times New Roman" w:eastAsia="宋体"/>
          <w:b w:val="0"/>
          <w:i w:val="0"/>
          <w:color w:val="000000"/>
          <w:sz w:val="22"/>
        </w:rPr>
        <w:t xml:space="preserve"> 函数中对用户原始输入进行预检查。</w:t>
      </w:r>
    </w:p>
    <w:bookmarkEnd w:id="61"/>
    <w:p>
      <w:pPr>
        <w:numPr>
          <w:ilvl w:val="1"/>
          <w:numId w:val="21"/>
        </w:numPr>
        <w:spacing w:beforeLines="100" w:after="50" w:line="360" w:lineRule="auto"/>
        <w:ind w:left="720"/>
        <w:jc w:val="left"/>
      </w:pPr>
      <w:bookmarkStart w:id="62" w:name="u920fa700"/>
      <w:r>
        <w:rPr>
          <w:rFonts w:ascii="宋体" w:hAnsi="Times New Roman" w:eastAsia="宋体"/>
          <w:b/>
          <w:i w:val="0"/>
          <w:color w:val="000000"/>
          <w:sz w:val="22"/>
        </w:rPr>
        <w:t>参数含义：</w:t>
      </w:r>
      <w:r>
        <w:rPr>
          <w:rFonts w:ascii="宋体" w:hAnsi="Courier New" w:eastAsia="宋体"/>
          <w:b w:val="0"/>
          <w:i w:val="0"/>
          <w:color w:val="000000"/>
          <w:sz w:val="22"/>
        </w:rPr>
        <w:t>c byte</w:t>
      </w:r>
      <w:r>
        <w:rPr>
          <w:rFonts w:ascii="宋体" w:hAnsi="Times New Roman" w:eastAsia="宋体"/>
          <w:b w:val="0"/>
          <w:i w:val="0"/>
          <w:color w:val="000000"/>
          <w:sz w:val="22"/>
        </w:rPr>
        <w:t xml:space="preserve"> - 待检查的字符。</w:t>
      </w:r>
    </w:p>
    <w:bookmarkEnd w:id="62"/>
    <w:p>
      <w:pPr>
        <w:numPr>
          <w:ilvl w:val="1"/>
          <w:numId w:val="21"/>
        </w:numPr>
        <w:spacing w:beforeLines="100" w:after="50" w:line="360" w:lineRule="auto"/>
        <w:ind w:left="720"/>
        <w:jc w:val="left"/>
      </w:pPr>
      <w:bookmarkStart w:id="63" w:name="u11b3c5c6"/>
      <w:r>
        <w:rPr>
          <w:rFonts w:ascii="宋体" w:hAnsi="Times New Roman" w:eastAsia="宋体"/>
          <w:b/>
          <w:i w:val="0"/>
          <w:color w:val="000000"/>
          <w:sz w:val="22"/>
        </w:rPr>
        <w:t>返回值：</w:t>
      </w:r>
      <w:r>
        <w:rPr>
          <w:rFonts w:ascii="宋体" w:hAnsi="Courier New" w:eastAsia="宋体"/>
          <w:b w:val="0"/>
          <w:i w:val="0"/>
          <w:color w:val="000000"/>
          <w:sz w:val="22"/>
        </w:rPr>
        <w:t>bool</w:t>
      </w:r>
      <w:r>
        <w:rPr>
          <w:rFonts w:ascii="宋体" w:hAnsi="Times New Roman" w:eastAsia="宋体"/>
          <w:b w:val="0"/>
          <w:i w:val="0"/>
          <w:color w:val="000000"/>
          <w:sz w:val="22"/>
        </w:rPr>
        <w:t xml:space="preserve"> - 如果字符合法，返回 </w:t>
      </w:r>
      <w:r>
        <w:rPr>
          <w:rFonts w:ascii="宋体" w:hAnsi="Courier New" w:eastAsia="宋体"/>
          <w:b w:val="0"/>
          <w:i w:val="0"/>
          <w:color w:val="000000"/>
          <w:sz w:val="22"/>
        </w:rPr>
        <w:t>true</w:t>
      </w:r>
      <w:r>
        <w:rPr>
          <w:rFonts w:ascii="宋体" w:hAnsi="Times New Roman" w:eastAsia="宋体"/>
          <w:b w:val="0"/>
          <w:i w:val="0"/>
          <w:color w:val="000000"/>
          <w:sz w:val="22"/>
        </w:rPr>
        <w:t xml:space="preserve">；否则返回 </w:t>
      </w:r>
      <w:r>
        <w:rPr>
          <w:rFonts w:ascii="宋体" w:hAnsi="Courier New" w:eastAsia="宋体"/>
          <w:b w:val="0"/>
          <w:i w:val="0"/>
          <w:color w:val="000000"/>
          <w:sz w:val="22"/>
        </w:rPr>
        <w:t>false</w:t>
      </w:r>
      <w:r>
        <w:rPr>
          <w:rFonts w:ascii="宋体" w:hAnsi="Times New Roman" w:eastAsia="宋体"/>
          <w:b w:val="0"/>
          <w:i w:val="0"/>
          <w:color w:val="000000"/>
          <w:sz w:val="22"/>
        </w:rPr>
        <w:t>。</w:t>
      </w:r>
    </w:p>
    <w:bookmarkEnd w:id="63"/>
    <w:p>
      <w:pPr>
        <w:numPr>
          <w:ilvl w:val="0"/>
          <w:numId w:val="22"/>
        </w:numPr>
        <w:spacing w:beforeLines="100" w:after="50" w:line="360" w:lineRule="auto"/>
        <w:ind w:left="360"/>
        <w:jc w:val="left"/>
      </w:pPr>
      <w:bookmarkStart w:id="64" w:name="u97e6e6bd"/>
      <w:r>
        <w:rPr>
          <w:rFonts w:ascii="宋体" w:hAnsi="Courier New" w:eastAsia="宋体"/>
          <w:b/>
          <w:i w:val="0"/>
          <w:color w:val="000000"/>
          <w:sz w:val="22"/>
        </w:rPr>
        <w:t>(p *Parser) printStep(step int, action string)</w:t>
      </w:r>
      <w:r>
        <w:rPr>
          <w:rFonts w:ascii="宋体" w:hAnsi="Times New Roman" w:eastAsia="宋体"/>
          <w:b w:val="0"/>
          <w:i w:val="0"/>
          <w:color w:val="000000"/>
          <w:sz w:val="22"/>
        </w:rPr>
        <w:t>:</w:t>
      </w:r>
    </w:p>
    <w:bookmarkEnd w:id="64"/>
    <w:p>
      <w:pPr>
        <w:numPr>
          <w:ilvl w:val="1"/>
          <w:numId w:val="23"/>
        </w:numPr>
        <w:spacing w:beforeLines="100" w:after="50" w:line="360" w:lineRule="auto"/>
        <w:ind w:left="720"/>
        <w:jc w:val="left"/>
      </w:pPr>
      <w:bookmarkStart w:id="65" w:name="u971627e2"/>
      <w:r>
        <w:rPr>
          <w:rFonts w:ascii="宋体" w:hAnsi="Times New Roman" w:eastAsia="宋体"/>
          <w:b/>
          <w:i w:val="0"/>
          <w:color w:val="000000"/>
          <w:sz w:val="22"/>
        </w:rPr>
        <w:t>功能描述：</w:t>
      </w:r>
      <w:r>
        <w:rPr>
          <w:rFonts w:ascii="宋体" w:hAnsi="Times New Roman" w:eastAsia="宋体"/>
          <w:b w:val="0"/>
          <w:i w:val="0"/>
          <w:color w:val="000000"/>
          <w:sz w:val="22"/>
        </w:rPr>
        <w:t xml:space="preserve"> 按照实验报告中规定的格式，打印LL(1)分析过程中的一个具体步骤。</w:t>
      </w:r>
    </w:p>
    <w:bookmarkEnd w:id="65"/>
    <w:p>
      <w:pPr>
        <w:numPr>
          <w:ilvl w:val="1"/>
          <w:numId w:val="23"/>
        </w:numPr>
        <w:spacing w:beforeLines="100" w:after="50" w:line="360" w:lineRule="auto"/>
        <w:ind w:left="720"/>
        <w:jc w:val="left"/>
      </w:pPr>
      <w:bookmarkStart w:id="66" w:name="u973c50b1"/>
      <w:r>
        <w:rPr>
          <w:rFonts w:ascii="宋体" w:hAnsi="Times New Roman" w:eastAsia="宋体"/>
          <w:b/>
          <w:i w:val="0"/>
          <w:color w:val="000000"/>
          <w:sz w:val="22"/>
        </w:rPr>
        <w:t>参数含义：</w:t>
      </w:r>
    </w:p>
    <w:bookmarkEnd w:id="66"/>
    <w:p>
      <w:pPr>
        <w:numPr>
          <w:ilvl w:val="2"/>
          <w:numId w:val="24"/>
        </w:numPr>
        <w:spacing w:beforeLines="100" w:after="50" w:line="360" w:lineRule="auto"/>
        <w:ind w:left="1080"/>
        <w:jc w:val="left"/>
      </w:pPr>
      <w:bookmarkStart w:id="67" w:name="u11bcd0a0"/>
      <w:r>
        <w:rPr>
          <w:rFonts w:ascii="宋体" w:hAnsi="Courier New" w:eastAsia="宋体"/>
          <w:b w:val="0"/>
          <w:i w:val="0"/>
          <w:color w:val="000000"/>
          <w:sz w:val="22"/>
        </w:rPr>
        <w:t>step int</w:t>
      </w:r>
      <w:r>
        <w:rPr>
          <w:rFonts w:ascii="宋体" w:hAnsi="Times New Roman" w:eastAsia="宋体"/>
          <w:b w:val="0"/>
          <w:i w:val="0"/>
          <w:color w:val="000000"/>
          <w:sz w:val="22"/>
        </w:rPr>
        <w:t>: 当前分析步骤的序号。</w:t>
      </w:r>
    </w:p>
    <w:bookmarkEnd w:id="67"/>
    <w:p>
      <w:pPr>
        <w:numPr>
          <w:ilvl w:val="2"/>
          <w:numId w:val="24"/>
        </w:numPr>
        <w:spacing w:beforeLines="100" w:after="50" w:line="360" w:lineRule="auto"/>
        <w:ind w:left="1080"/>
        <w:jc w:val="left"/>
      </w:pPr>
      <w:bookmarkStart w:id="68" w:name="u407897b8"/>
      <w:r>
        <w:rPr>
          <w:rFonts w:ascii="宋体" w:hAnsi="Courier New" w:eastAsia="宋体"/>
          <w:b w:val="0"/>
          <w:i w:val="0"/>
          <w:color w:val="000000"/>
          <w:sz w:val="22"/>
        </w:rPr>
        <w:t>action string</w:t>
      </w:r>
      <w:r>
        <w:rPr>
          <w:rFonts w:ascii="宋体" w:hAnsi="Times New Roman" w:eastAsia="宋体"/>
          <w:b w:val="0"/>
          <w:i w:val="0"/>
          <w:color w:val="000000"/>
          <w:sz w:val="22"/>
        </w:rPr>
        <w:t>: 一个描述当前步骤所执行操作的字符串。这可能是所应用的产生式（例如 "E-&gt;TG"），或者是终结符匹配信息（例如 "匹配终结符 i"），或者是分析结束状态（例如 "分析成功"）。</w:t>
      </w:r>
    </w:p>
    <w:bookmarkEnd w:id="68"/>
    <w:p>
      <w:pPr>
        <w:numPr>
          <w:ilvl w:val="1"/>
          <w:numId w:val="25"/>
        </w:numPr>
        <w:spacing w:beforeLines="100" w:after="50" w:line="360" w:lineRule="auto"/>
        <w:ind w:left="720"/>
        <w:jc w:val="left"/>
      </w:pPr>
      <w:bookmarkStart w:id="69" w:name="u1c479705"/>
      <w:r>
        <w:rPr>
          <w:rFonts w:ascii="宋体" w:hAnsi="Times New Roman" w:eastAsia="宋体"/>
          <w:b/>
          <w:i w:val="0"/>
          <w:color w:val="000000"/>
          <w:sz w:val="22"/>
        </w:rPr>
        <w:t>返回值：</w:t>
      </w:r>
      <w:r>
        <w:rPr>
          <w:rFonts w:ascii="宋体" w:hAnsi="Times New Roman" w:eastAsia="宋体"/>
          <w:b w:val="0"/>
          <w:i w:val="0"/>
          <w:color w:val="000000"/>
          <w:sz w:val="22"/>
        </w:rPr>
        <w:t xml:space="preserve"> 无。输出直接打印到控制台。</w:t>
      </w:r>
    </w:p>
    <w:bookmarkEnd w:id="69"/>
    <w:p>
      <w:pPr>
        <w:numPr>
          <w:ilvl w:val="0"/>
          <w:numId w:val="26"/>
        </w:numPr>
        <w:spacing w:beforeLines="100" w:after="50" w:line="360" w:lineRule="auto"/>
        <w:ind w:left="360"/>
        <w:jc w:val="left"/>
      </w:pPr>
      <w:bookmarkStart w:id="70" w:name="ud01b2b1f"/>
      <w:r>
        <w:rPr>
          <w:rFonts w:ascii="宋体" w:hAnsi="Courier New" w:eastAsia="宋体"/>
          <w:b/>
          <w:i w:val="0"/>
          <w:color w:val="000000"/>
          <w:sz w:val="22"/>
        </w:rPr>
        <w:t>(p *Parser) analyze()</w:t>
      </w:r>
      <w:r>
        <w:rPr>
          <w:rFonts w:ascii="宋体" w:hAnsi="Times New Roman" w:eastAsia="宋体"/>
          <w:b w:val="0"/>
          <w:i w:val="0"/>
          <w:color w:val="000000"/>
          <w:sz w:val="22"/>
        </w:rPr>
        <w:t>:</w:t>
      </w:r>
    </w:p>
    <w:bookmarkEnd w:id="70"/>
    <w:p>
      <w:pPr>
        <w:numPr>
          <w:ilvl w:val="1"/>
          <w:numId w:val="27"/>
        </w:numPr>
        <w:spacing w:beforeLines="100" w:after="50" w:line="360" w:lineRule="auto"/>
        <w:ind w:left="720"/>
        <w:jc w:val="left"/>
      </w:pPr>
      <w:bookmarkStart w:id="71" w:name="uf4ce0789"/>
      <w:r>
        <w:rPr>
          <w:rFonts w:ascii="宋体" w:hAnsi="Times New Roman" w:eastAsia="宋体"/>
          <w:b/>
          <w:i w:val="0"/>
          <w:color w:val="000000"/>
          <w:sz w:val="22"/>
        </w:rPr>
        <w:t>功能描述：</w:t>
      </w:r>
      <w:r>
        <w:rPr>
          <w:rFonts w:ascii="宋体" w:hAnsi="Times New Roman" w:eastAsia="宋体"/>
          <w:b w:val="0"/>
          <w:i w:val="0"/>
          <w:color w:val="000000"/>
          <w:sz w:val="22"/>
        </w:rPr>
        <w:t xml:space="preserve"> 这是实现LL(1)分析算法的核心方法。它驱动整个语法分析流程：初始化分析栈，然后进入主循环，在循环中不断查看栈顶符号和当前输入符号，根据LL(1)分析表决定执行何种操作（匹配终结符、应用产生式、报告错误或成功结束）。此方法也负责调用 </w:t>
      </w:r>
      <w:r>
        <w:rPr>
          <w:rFonts w:ascii="宋体" w:hAnsi="Courier New" w:eastAsia="宋体"/>
          <w:b w:val="0"/>
          <w:i w:val="0"/>
          <w:color w:val="000000"/>
          <w:sz w:val="22"/>
        </w:rPr>
        <w:t>p.printStep()</w:t>
      </w:r>
      <w:r>
        <w:rPr>
          <w:rFonts w:ascii="宋体" w:hAnsi="Times New Roman" w:eastAsia="宋体"/>
          <w:b w:val="0"/>
          <w:i w:val="0"/>
          <w:color w:val="000000"/>
          <w:sz w:val="22"/>
        </w:rPr>
        <w:t xml:space="preserve"> 来输出每一步的分析详情。</w:t>
      </w:r>
    </w:p>
    <w:bookmarkEnd w:id="71"/>
    <w:p>
      <w:pPr>
        <w:numPr>
          <w:ilvl w:val="1"/>
          <w:numId w:val="27"/>
        </w:numPr>
        <w:spacing w:beforeLines="100" w:after="50" w:line="360" w:lineRule="auto"/>
        <w:ind w:left="720"/>
        <w:jc w:val="left"/>
      </w:pPr>
      <w:bookmarkStart w:id="72" w:name="u4f92f35a"/>
      <w:r>
        <w:rPr>
          <w:rFonts w:ascii="宋体" w:hAnsi="Times New Roman" w:eastAsia="宋体"/>
          <w:b/>
          <w:i w:val="0"/>
          <w:color w:val="000000"/>
          <w:sz w:val="22"/>
        </w:rPr>
        <w:t>参数含义：</w:t>
      </w:r>
      <w:r>
        <w:rPr>
          <w:rFonts w:ascii="宋体" w:hAnsi="Times New Roman" w:eastAsia="宋体"/>
          <w:b w:val="0"/>
          <w:i w:val="0"/>
          <w:color w:val="000000"/>
          <w:sz w:val="22"/>
        </w:rPr>
        <w:t xml:space="preserve"> 无（方法接收者为 </w:t>
      </w:r>
      <w:r>
        <w:rPr>
          <w:rFonts w:ascii="宋体" w:hAnsi="Courier New" w:eastAsia="宋体"/>
          <w:b w:val="0"/>
          <w:i w:val="0"/>
          <w:color w:val="000000"/>
          <w:sz w:val="22"/>
        </w:rPr>
        <w:t>p *Parser</w:t>
      </w:r>
      <w:r>
        <w:rPr>
          <w:rFonts w:ascii="宋体" w:hAnsi="Times New Roman" w:eastAsia="宋体"/>
          <w:b w:val="0"/>
          <w:i w:val="0"/>
          <w:color w:val="000000"/>
          <w:sz w:val="22"/>
        </w:rPr>
        <w:t>）。</w:t>
      </w:r>
    </w:p>
    <w:bookmarkEnd w:id="72"/>
    <w:p>
      <w:pPr>
        <w:numPr>
          <w:ilvl w:val="1"/>
          <w:numId w:val="27"/>
        </w:numPr>
        <w:spacing w:beforeLines="100" w:after="50" w:line="360" w:lineRule="auto"/>
        <w:ind w:left="720"/>
        <w:jc w:val="left"/>
      </w:pPr>
      <w:bookmarkStart w:id="73" w:name="ud384b4cb"/>
      <w:r>
        <w:rPr>
          <w:rFonts w:ascii="宋体" w:hAnsi="Times New Roman" w:eastAsia="宋体"/>
          <w:b/>
          <w:i w:val="0"/>
          <w:color w:val="000000"/>
          <w:sz w:val="22"/>
        </w:rPr>
        <w:t>返回值：</w:t>
      </w:r>
      <w:r>
        <w:rPr>
          <w:rFonts w:ascii="宋体" w:hAnsi="Times New Roman" w:eastAsia="宋体"/>
          <w:b w:val="0"/>
          <w:i w:val="0"/>
          <w:color w:val="000000"/>
          <w:sz w:val="22"/>
        </w:rPr>
        <w:t xml:space="preserve"> 无。分析结果（包括过程和最终结论）直接通过打印输出。</w:t>
      </w:r>
    </w:p>
    <w:bookmarkEnd w:id="73"/>
    <w:p>
      <w:pPr>
        <w:numPr>
          <w:ilvl w:val="0"/>
          <w:numId w:val="28"/>
        </w:numPr>
        <w:spacing w:beforeLines="100" w:after="50" w:line="360" w:lineRule="auto"/>
        <w:ind w:left="360"/>
        <w:jc w:val="left"/>
      </w:pPr>
      <w:bookmarkStart w:id="74" w:name="u0ba9b057"/>
      <w:r>
        <w:rPr>
          <w:rFonts w:ascii="宋体" w:hAnsi="Courier New" w:eastAsia="宋体"/>
          <w:b/>
          <w:i w:val="0"/>
          <w:color w:val="000000"/>
          <w:sz w:val="22"/>
        </w:rPr>
        <w:t>main()</w:t>
      </w:r>
      <w:r>
        <w:rPr>
          <w:rFonts w:ascii="宋体" w:hAnsi="Times New Roman" w:eastAsia="宋体"/>
          <w:b w:val="0"/>
          <w:i w:val="0"/>
          <w:color w:val="000000"/>
          <w:sz w:val="22"/>
        </w:rPr>
        <w:t>:</w:t>
      </w:r>
    </w:p>
    <w:bookmarkEnd w:id="74"/>
    <w:p>
      <w:pPr>
        <w:numPr>
          <w:ilvl w:val="1"/>
          <w:numId w:val="29"/>
        </w:numPr>
        <w:spacing w:beforeLines="100" w:after="50" w:line="360" w:lineRule="auto"/>
        <w:ind w:left="720"/>
        <w:jc w:val="left"/>
      </w:pPr>
      <w:bookmarkStart w:id="75" w:name="uf70e8bd1"/>
      <w:r>
        <w:rPr>
          <w:rFonts w:ascii="宋体" w:hAnsi="Times New Roman" w:eastAsia="宋体"/>
          <w:b/>
          <w:i w:val="0"/>
          <w:color w:val="000000"/>
          <w:sz w:val="22"/>
        </w:rPr>
        <w:t>功能描述：</w:t>
      </w:r>
      <w:r>
        <w:rPr>
          <w:rFonts w:ascii="宋体" w:hAnsi="Times New Roman" w:eastAsia="宋体"/>
          <w:b w:val="0"/>
          <w:i w:val="0"/>
          <w:color w:val="000000"/>
          <w:sz w:val="22"/>
        </w:rPr>
        <w:t xml:space="preserve"> Go程序的入口函数。主要职责包括：</w:t>
      </w:r>
    </w:p>
    <w:bookmarkEnd w:id="75"/>
    <w:p>
      <w:pPr>
        <w:numPr>
          <w:ilvl w:val="2"/>
          <w:numId w:val="30"/>
        </w:numPr>
        <w:spacing w:beforeLines="100" w:after="50" w:line="360" w:lineRule="auto"/>
        <w:ind w:left="1080"/>
        <w:jc w:val="left"/>
      </w:pPr>
      <w:bookmarkStart w:id="76" w:name="u602287f7"/>
      <w:r>
        <w:rPr>
          <w:rFonts w:ascii="宋体" w:hAnsi="Times New Roman" w:eastAsia="宋体"/>
          <w:b w:val="0"/>
          <w:i w:val="0"/>
          <w:color w:val="000000"/>
          <w:sz w:val="22"/>
        </w:rPr>
        <w:t>按照要求打印实验编制人的信息。</w:t>
      </w:r>
    </w:p>
    <w:bookmarkEnd w:id="76"/>
    <w:p>
      <w:pPr>
        <w:numPr>
          <w:ilvl w:val="2"/>
          <w:numId w:val="30"/>
        </w:numPr>
        <w:spacing w:beforeLines="100" w:after="50" w:line="360" w:lineRule="auto"/>
        <w:ind w:left="1080"/>
        <w:jc w:val="left"/>
      </w:pPr>
      <w:bookmarkStart w:id="77" w:name="u3433eed3"/>
      <w:r>
        <w:rPr>
          <w:rFonts w:ascii="宋体" w:hAnsi="Times New Roman" w:eastAsia="宋体"/>
          <w:b w:val="0"/>
          <w:i w:val="0"/>
          <w:color w:val="000000"/>
          <w:sz w:val="22"/>
        </w:rPr>
        <w:t xml:space="preserve">调用 </w:t>
      </w:r>
      <w:r>
        <w:rPr>
          <w:rFonts w:ascii="宋体" w:hAnsi="Courier New" w:eastAsia="宋体"/>
          <w:b w:val="0"/>
          <w:i w:val="0"/>
          <w:color w:val="000000"/>
          <w:sz w:val="22"/>
        </w:rPr>
        <w:t>NewParser()</w:t>
      </w:r>
      <w:r>
        <w:rPr>
          <w:rFonts w:ascii="宋体" w:hAnsi="Times New Roman" w:eastAsia="宋体"/>
          <w:b w:val="0"/>
          <w:i w:val="0"/>
          <w:color w:val="000000"/>
          <w:sz w:val="22"/>
        </w:rPr>
        <w:t xml:space="preserve"> 创建并初始化一个 </w:t>
      </w:r>
      <w:r>
        <w:rPr>
          <w:rFonts w:ascii="宋体" w:hAnsi="Courier New" w:eastAsia="宋体"/>
          <w:b w:val="0"/>
          <w:i w:val="0"/>
          <w:color w:val="000000"/>
          <w:sz w:val="22"/>
        </w:rPr>
        <w:t>Parser</w:t>
      </w:r>
      <w:r>
        <w:rPr>
          <w:rFonts w:ascii="宋体" w:hAnsi="Times New Roman" w:eastAsia="宋体"/>
          <w:b w:val="0"/>
          <w:i w:val="0"/>
          <w:color w:val="000000"/>
          <w:sz w:val="22"/>
        </w:rPr>
        <w:t xml:space="preserve"> 实例。</w:t>
      </w:r>
    </w:p>
    <w:bookmarkEnd w:id="77"/>
    <w:p>
      <w:pPr>
        <w:numPr>
          <w:ilvl w:val="2"/>
          <w:numId w:val="30"/>
        </w:numPr>
        <w:spacing w:beforeLines="100" w:after="50" w:line="360" w:lineRule="auto"/>
        <w:ind w:left="1080"/>
        <w:jc w:val="left"/>
      </w:pPr>
      <w:bookmarkStart w:id="78" w:name="u95cc47af"/>
      <w:r>
        <w:rPr>
          <w:rFonts w:ascii="宋体" w:hAnsi="Times New Roman" w:eastAsia="宋体"/>
          <w:b w:val="0"/>
          <w:i w:val="0"/>
          <w:color w:val="000000"/>
          <w:sz w:val="22"/>
        </w:rPr>
        <w:t>提示用户输入待分析的符号串，并从标准输入读取该字符串。</w:t>
      </w:r>
    </w:p>
    <w:bookmarkEnd w:id="78"/>
    <w:p>
      <w:pPr>
        <w:numPr>
          <w:ilvl w:val="2"/>
          <w:numId w:val="30"/>
        </w:numPr>
        <w:spacing w:beforeLines="100" w:after="50" w:line="360" w:lineRule="auto"/>
        <w:ind w:left="1080"/>
        <w:jc w:val="left"/>
      </w:pPr>
      <w:bookmarkStart w:id="79" w:name="ue6895b26"/>
      <w:r>
        <w:rPr>
          <w:rFonts w:ascii="宋体" w:hAnsi="Times New Roman" w:eastAsia="宋体"/>
          <w:b w:val="0"/>
          <w:i w:val="0"/>
          <w:color w:val="000000"/>
          <w:sz w:val="22"/>
        </w:rPr>
        <w:t xml:space="preserve">对用户输入的字符串进行预处理和校验：检查是否包含非法字符，并确保字符串以 </w:t>
      </w:r>
      <w:r>
        <w:rPr>
          <w:rFonts w:ascii="宋体" w:hAnsi="Courier New" w:eastAsia="宋体"/>
          <w:b w:val="0"/>
          <w:i w:val="0"/>
          <w:color w:val="000000"/>
          <w:sz w:val="22"/>
        </w:rPr>
        <w:t>#</w:t>
      </w:r>
      <w:r>
        <w:rPr>
          <w:rFonts w:ascii="宋体" w:hAnsi="Times New Roman" w:eastAsia="宋体"/>
          <w:b w:val="0"/>
          <w:i w:val="0"/>
          <w:color w:val="000000"/>
          <w:sz w:val="22"/>
        </w:rPr>
        <w:t xml:space="preserve"> 结尾（如果用户未输入，则自动添加）。</w:t>
      </w:r>
    </w:p>
    <w:bookmarkEnd w:id="79"/>
    <w:p>
      <w:pPr>
        <w:numPr>
          <w:ilvl w:val="2"/>
          <w:numId w:val="30"/>
        </w:numPr>
        <w:spacing w:beforeLines="100" w:after="50" w:line="360" w:lineRule="auto"/>
        <w:ind w:left="1080"/>
        <w:jc w:val="left"/>
      </w:pPr>
      <w:bookmarkStart w:id="80" w:name="u1b046beb"/>
      <w:r>
        <w:rPr>
          <w:rFonts w:ascii="宋体" w:hAnsi="Times New Roman" w:eastAsia="宋体"/>
          <w:b w:val="0"/>
          <w:i w:val="0"/>
          <w:color w:val="000000"/>
          <w:sz w:val="22"/>
        </w:rPr>
        <w:t xml:space="preserve">如果输入校验通过，则调用 </w:t>
      </w:r>
      <w:r>
        <w:rPr>
          <w:rFonts w:ascii="宋体" w:hAnsi="Courier New" w:eastAsia="宋体"/>
          <w:b w:val="0"/>
          <w:i w:val="0"/>
          <w:color w:val="000000"/>
          <w:sz w:val="22"/>
        </w:rPr>
        <w:t>parser.analyze()</w:t>
      </w:r>
      <w:r>
        <w:rPr>
          <w:rFonts w:ascii="宋体" w:hAnsi="Times New Roman" w:eastAsia="宋体"/>
          <w:b w:val="0"/>
          <w:i w:val="0"/>
          <w:color w:val="000000"/>
          <w:sz w:val="22"/>
        </w:rPr>
        <w:t xml:space="preserve"> 方法启动LL(1)语法分析过程。</w:t>
      </w:r>
    </w:p>
    <w:bookmarkEnd w:id="80"/>
    <w:p>
      <w:pPr>
        <w:numPr>
          <w:ilvl w:val="1"/>
          <w:numId w:val="31"/>
        </w:numPr>
        <w:spacing w:beforeLines="100" w:after="50" w:line="360" w:lineRule="auto"/>
        <w:ind w:left="720"/>
        <w:jc w:val="left"/>
      </w:pPr>
      <w:bookmarkStart w:id="81" w:name="u7ec9fb04"/>
      <w:r>
        <w:rPr>
          <w:rFonts w:ascii="宋体" w:hAnsi="Times New Roman" w:eastAsia="宋体"/>
          <w:b/>
          <w:i w:val="0"/>
          <w:color w:val="000000"/>
          <w:sz w:val="22"/>
        </w:rPr>
        <w:t>参数含义：</w:t>
      </w:r>
      <w:r>
        <w:rPr>
          <w:rFonts w:ascii="宋体" w:hAnsi="Times New Roman" w:eastAsia="宋体"/>
          <w:b w:val="0"/>
          <w:i w:val="0"/>
          <w:color w:val="000000"/>
          <w:sz w:val="22"/>
        </w:rPr>
        <w:t xml:space="preserve"> 无。</w:t>
      </w:r>
    </w:p>
    <w:bookmarkEnd w:id="81"/>
    <w:p>
      <w:pPr>
        <w:numPr>
          <w:ilvl w:val="1"/>
          <w:numId w:val="31"/>
        </w:numPr>
        <w:spacing w:beforeLines="100" w:after="50" w:line="360" w:lineRule="auto"/>
        <w:ind w:left="720"/>
        <w:jc w:val="left"/>
      </w:pPr>
      <w:bookmarkStart w:id="82" w:name="ued66fbde"/>
      <w:r>
        <w:rPr>
          <w:rFonts w:ascii="宋体" w:hAnsi="Times New Roman" w:eastAsia="宋体"/>
          <w:b/>
          <w:i w:val="0"/>
          <w:color w:val="000000"/>
          <w:sz w:val="22"/>
        </w:rPr>
        <w:t>返回值：</w:t>
      </w:r>
      <w:r>
        <w:rPr>
          <w:rFonts w:ascii="宋体" w:hAnsi="Times New Roman" w:eastAsia="宋体"/>
          <w:b w:val="0"/>
          <w:i w:val="0"/>
          <w:color w:val="000000"/>
          <w:sz w:val="22"/>
        </w:rPr>
        <w:t xml:space="preserve"> 无。</w:t>
      </w:r>
    </w:p>
    <w:bookmarkEnd w:id="82"/>
    <w:p>
      <w:pPr>
        <w:spacing w:beforeLines="100" w:after="50" w:line="360" w:lineRule="auto"/>
        <w:ind w:left="0"/>
        <w:jc w:val="left"/>
      </w:pPr>
      <w:bookmarkStart w:id="83" w:name="u72bc1be3"/>
      <w:r>
        <w:rPr>
          <w:rFonts w:ascii="宋体" w:hAnsi="Times New Roman" w:eastAsia="宋体"/>
          <w:b/>
          <w:i w:val="0"/>
          <w:color w:val="000000"/>
          <w:sz w:val="22"/>
        </w:rPr>
        <w:t>函数之间的调用关系图 (Mermaid):</w:t>
      </w:r>
    </w:p>
    <w:bookmarkEnd w:id="83"/>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84" w:name="OTOjf"/>
      <w:r>
        <w:rPr>
          <w:rFonts w:ascii="宋体" w:hAnsi="Courier New" w:eastAsia="宋体"/>
          <w:color w:val="000000"/>
          <w:sz w:val="20"/>
        </w:rPr>
        <w:t>graph TD</w:t>
      </w:r>
      <w:r>
        <w:rPr>
          <w:rFonts w:ascii="宋体" w:hAnsi="Courier New" w:eastAsia="宋体"/>
          <w:color w:val="000000"/>
          <w:sz w:val="20"/>
        </w:rPr>
        <w:br w:type="textWrapping"/>
      </w:r>
      <w:r>
        <w:rPr>
          <w:rFonts w:ascii="宋体" w:hAnsi="Courier New" w:eastAsia="宋体"/>
          <w:color w:val="000000"/>
          <w:sz w:val="20"/>
        </w:rPr>
        <w:t xml:space="preserve">    A[main 程序入口] --&gt; B(NewParser 构造分析器);</w:t>
      </w:r>
      <w:r>
        <w:rPr>
          <w:rFonts w:ascii="宋体" w:hAnsi="Courier New" w:eastAsia="宋体"/>
          <w:color w:val="000000"/>
          <w:sz w:val="20"/>
        </w:rPr>
        <w:br w:type="textWrapping"/>
      </w:r>
      <w:r>
        <w:rPr>
          <w:rFonts w:ascii="宋体" w:hAnsi="Courier New" w:eastAsia="宋体"/>
          <w:color w:val="000000"/>
          <w:sz w:val="20"/>
        </w:rPr>
        <w:t xml:space="preserve">    B --&gt; C(p.initProductionsAndTable 初始化分析表);</w:t>
      </w:r>
      <w:r>
        <w:rPr>
          <w:rFonts w:ascii="宋体" w:hAnsi="Courier New" w:eastAsia="宋体"/>
          <w:color w:val="000000"/>
          <w:sz w:val="20"/>
        </w:rPr>
        <w:br w:type="textWrapping"/>
      </w:r>
      <w:r>
        <w:rPr>
          <w:rFonts w:ascii="宋体" w:hAnsi="Courier New" w:eastAsia="宋体"/>
          <w:color w:val="000000"/>
          <w:sz w:val="20"/>
        </w:rPr>
        <w:t xml:space="preserve">    C --&gt; D(p.getNonTerminalIndex 获取非终结符索引);</w:t>
      </w:r>
      <w:r>
        <w:rPr>
          <w:rFonts w:ascii="宋体" w:hAnsi="Courier New" w:eastAsia="宋体"/>
          <w:color w:val="000000"/>
          <w:sz w:val="20"/>
        </w:rPr>
        <w:br w:type="textWrapping"/>
      </w:r>
      <w:r>
        <w:rPr>
          <w:rFonts w:ascii="宋体" w:hAnsi="Courier New" w:eastAsia="宋体"/>
          <w:color w:val="000000"/>
          <w:sz w:val="20"/>
        </w:rPr>
        <w:t xml:space="preserve">    C --&gt; E(p.getTerminalIndex 获取终结符索引);</w:t>
      </w:r>
      <w:r>
        <w:rPr>
          <w:rFonts w:ascii="宋体" w:hAnsi="Courier New" w:eastAsia="宋体"/>
          <w:color w:val="000000"/>
          <w:sz w:val="20"/>
        </w:rPr>
        <w:br w:type="textWrapping"/>
      </w:r>
      <w:r>
        <w:rPr>
          <w:rFonts w:ascii="宋体" w:hAnsi="Courier New" w:eastAsia="宋体"/>
          <w:color w:val="000000"/>
          <w:sz w:val="20"/>
        </w:rPr>
        <w:t xml:space="preserve">    A -- 用户输入处理 --&gt; F(isValidChar 验证字符合法性);</w:t>
      </w:r>
      <w:r>
        <w:rPr>
          <w:rFonts w:ascii="宋体" w:hAnsi="Courier New" w:eastAsia="宋体"/>
          <w:color w:val="000000"/>
          <w:sz w:val="20"/>
        </w:rPr>
        <w:br w:type="textWrapping"/>
      </w:r>
      <w:r>
        <w:rPr>
          <w:rFonts w:ascii="宋体" w:hAnsi="Courier New" w:eastAsia="宋体"/>
          <w:color w:val="000000"/>
          <w:sz w:val="20"/>
        </w:rPr>
        <w:t xml:space="preserve">    A --&gt; G(p.analyze 执行分析);</w:t>
      </w:r>
      <w:r>
        <w:rPr>
          <w:rFonts w:ascii="宋体" w:hAnsi="Courier New" w:eastAsia="宋体"/>
          <w:color w:val="000000"/>
          <w:sz w:val="20"/>
        </w:rPr>
        <w:br w:type="textWrapping"/>
      </w:r>
      <w:r>
        <w:rPr>
          <w:rFonts w:ascii="宋体" w:hAnsi="Courier New" w:eastAsia="宋体"/>
          <w:color w:val="000000"/>
          <w:sz w:val="20"/>
        </w:rPr>
        <w:t xml:space="preserve">    G -- 循环内查表 --&gt; D;</w:t>
      </w:r>
      <w:r>
        <w:rPr>
          <w:rFonts w:ascii="宋体" w:hAnsi="Courier New" w:eastAsia="宋体"/>
          <w:color w:val="000000"/>
          <w:sz w:val="20"/>
        </w:rPr>
        <w:br w:type="textWrapping"/>
      </w:r>
      <w:r>
        <w:rPr>
          <w:rFonts w:ascii="宋体" w:hAnsi="Courier New" w:eastAsia="宋体"/>
          <w:color w:val="000000"/>
          <w:sz w:val="20"/>
        </w:rPr>
        <w:t xml:space="preserve">    G -- 循环内查表 --&gt; E;</w:t>
      </w:r>
      <w:r>
        <w:rPr>
          <w:rFonts w:ascii="宋体" w:hAnsi="Courier New" w:eastAsia="宋体"/>
          <w:color w:val="000000"/>
          <w:sz w:val="20"/>
        </w:rPr>
        <w:br w:type="textWrapping"/>
      </w:r>
      <w:r>
        <w:rPr>
          <w:rFonts w:ascii="宋体" w:hAnsi="Courier New" w:eastAsia="宋体"/>
          <w:color w:val="000000"/>
          <w:sz w:val="20"/>
        </w:rPr>
        <w:t xml:space="preserve">    G -- 循环内输出步骤 --&gt; H(p.printStep 打印步骤详情);</w:t>
      </w:r>
      <w:r>
        <w:rPr>
          <w:rFonts w:ascii="宋体" w:hAnsi="Courier New" w:eastAsia="宋体"/>
          <w:color w:val="000000"/>
          <w:sz w:val="20"/>
        </w:rPr>
        <w:br w:type="textWrapping"/>
      </w:r>
    </w:p>
    <w:bookmarkEnd w:id="84"/>
    <w:p>
      <w:pPr>
        <w:pStyle w:val="5"/>
        <w:spacing w:beforeLines="100" w:after="50" w:line="360" w:lineRule="auto"/>
        <w:ind w:left="0"/>
        <w:jc w:val="left"/>
      </w:pPr>
      <w:bookmarkStart w:id="85" w:name="1dadba8d"/>
      <w:r>
        <w:rPr>
          <w:rFonts w:ascii="宋体" w:hAnsi="Times New Roman" w:eastAsia="宋体"/>
        </w:rPr>
        <w:t>(3) 程序总体执行流程图 (Mermaid)</w:t>
      </w:r>
    </w:p>
    <w:bookmarkEnd w:id="85"/>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86" w:name="FP38U"/>
      <w:r>
        <w:rPr>
          <w:rFonts w:ascii="宋体" w:hAnsi="Courier New" w:eastAsia="宋体"/>
          <w:color w:val="000000"/>
          <w:sz w:val="20"/>
        </w:rPr>
        <w:t>graph TD</w:t>
      </w:r>
      <w:r>
        <w:rPr>
          <w:rFonts w:ascii="宋体" w:hAnsi="Courier New" w:eastAsia="宋体"/>
          <w:color w:val="000000"/>
          <w:sz w:val="20"/>
        </w:rPr>
        <w:br w:type="textWrapping"/>
      </w:r>
      <w:r>
        <w:rPr>
          <w:rFonts w:ascii="宋体" w:hAnsi="Courier New" w:eastAsia="宋体"/>
          <w:color w:val="000000"/>
          <w:sz w:val="20"/>
        </w:rPr>
        <w:t xml:space="preserve">    Start((开始)) --&gt; PrintCoderInfo[输出编制人信息];</w:t>
      </w:r>
      <w:r>
        <w:rPr>
          <w:rFonts w:ascii="宋体" w:hAnsi="Courier New" w:eastAsia="宋体"/>
          <w:color w:val="000000"/>
          <w:sz w:val="20"/>
        </w:rPr>
        <w:br w:type="textWrapping"/>
      </w:r>
      <w:r>
        <w:rPr>
          <w:rFonts w:ascii="宋体" w:hAnsi="Courier New" w:eastAsia="宋体"/>
          <w:color w:val="000000"/>
          <w:sz w:val="20"/>
        </w:rPr>
        <w:t xml:space="preserve">    PrintCoderInfo --&gt; CreateParserInstance[创建Parser实例 (调用NewParser)];</w:t>
      </w:r>
      <w:r>
        <w:rPr>
          <w:rFonts w:ascii="宋体" w:hAnsi="Courier New" w:eastAsia="宋体"/>
          <w:color w:val="000000"/>
          <w:sz w:val="20"/>
        </w:rPr>
        <w:br w:type="textWrapping"/>
      </w:r>
      <w:r>
        <w:rPr>
          <w:rFonts w:ascii="宋体" w:hAnsi="Courier New" w:eastAsia="宋体"/>
          <w:color w:val="000000"/>
          <w:sz w:val="20"/>
        </w:rPr>
        <w:t xml:space="preserve">    CreateParserInstance -- 内部调用 --&gt; InitTable[初始化LL(1)分析表 (initProductionsAndTable)];</w:t>
      </w:r>
      <w:r>
        <w:rPr>
          <w:rFonts w:ascii="宋体" w:hAnsi="Courier New" w:eastAsia="宋体"/>
          <w:color w:val="000000"/>
          <w:sz w:val="20"/>
        </w:rPr>
        <w:br w:type="textWrapping"/>
      </w:r>
      <w:r>
        <w:rPr>
          <w:rFonts w:ascii="宋体" w:hAnsi="Courier New" w:eastAsia="宋体"/>
          <w:color w:val="000000"/>
          <w:sz w:val="20"/>
        </w:rPr>
        <w:t xml:space="preserve">    InitTable --&gt; PromptInput[提示用户输入符号串];</w:t>
      </w:r>
      <w:r>
        <w:rPr>
          <w:rFonts w:ascii="宋体" w:hAnsi="Courier New" w:eastAsia="宋体"/>
          <w:color w:val="000000"/>
          <w:sz w:val="20"/>
        </w:rPr>
        <w:br w:type="textWrapping"/>
      </w:r>
      <w:r>
        <w:rPr>
          <w:rFonts w:ascii="宋体" w:hAnsi="Courier New" w:eastAsia="宋体"/>
          <w:color w:val="000000"/>
          <w:sz w:val="20"/>
        </w:rPr>
        <w:t xml:space="preserve">    PromptInput --&gt; ReadInput[读取用户输入];</w:t>
      </w:r>
      <w:r>
        <w:rPr>
          <w:rFonts w:ascii="宋体" w:hAnsi="Courier New" w:eastAsia="宋体"/>
          <w:color w:val="000000"/>
          <w:sz w:val="20"/>
        </w:rPr>
        <w:br w:type="textWrapping"/>
      </w:r>
      <w:r>
        <w:rPr>
          <w:rFonts w:ascii="宋体" w:hAnsi="Courier New" w:eastAsia="宋体"/>
          <w:color w:val="000000"/>
          <w:sz w:val="20"/>
        </w:rPr>
        <w:t xml:space="preserve">    ReadInput --&gt; ValidateRawInput{输入串初步校验 (isValidChar, 处理'#')};</w:t>
      </w:r>
      <w:r>
        <w:rPr>
          <w:rFonts w:ascii="宋体" w:hAnsi="Courier New" w:eastAsia="宋体"/>
          <w:color w:val="000000"/>
          <w:sz w:val="20"/>
        </w:rPr>
        <w:br w:type="textWrapping"/>
      </w:r>
      <w:r>
        <w:rPr>
          <w:rFonts w:ascii="宋体" w:hAnsi="Courier New" w:eastAsia="宋体"/>
          <w:color w:val="000000"/>
          <w:sz w:val="20"/>
        </w:rPr>
        <w:t xml:space="preserve">    ValidateRawInput -- 包含非法字符或'#'位置错误 --&gt; PrintInputError[输出输入格式错误信息] --&gt; End((结束));</w:t>
      </w:r>
      <w:r>
        <w:rPr>
          <w:rFonts w:ascii="宋体" w:hAnsi="Courier New" w:eastAsia="宋体"/>
          <w:color w:val="000000"/>
          <w:sz w:val="20"/>
        </w:rPr>
        <w:br w:type="textWrapping"/>
      </w:r>
      <w:r>
        <w:rPr>
          <w:rFonts w:ascii="宋体" w:hAnsi="Courier New" w:eastAsia="宋体"/>
          <w:color w:val="000000"/>
          <w:sz w:val="20"/>
        </w:rPr>
        <w:t xml:space="preserve">    ValidateRawInput -- 校验通过 --&gt; StoreInput[将处理后的输入存入Parser];</w:t>
      </w:r>
      <w:r>
        <w:rPr>
          <w:rFonts w:ascii="宋体" w:hAnsi="Courier New" w:eastAsia="宋体"/>
          <w:color w:val="000000"/>
          <w:sz w:val="20"/>
        </w:rPr>
        <w:br w:type="textWrapping"/>
      </w:r>
      <w:r>
        <w:rPr>
          <w:rFonts w:ascii="宋体" w:hAnsi="Courier New" w:eastAsia="宋体"/>
          <w:color w:val="000000"/>
          <w:sz w:val="20"/>
        </w:rPr>
        <w:t xml:space="preserve">    StoreInput --&gt; StartAnalysis[调用 parser.analyze() 开始分析];</w:t>
      </w:r>
      <w:r>
        <w:rPr>
          <w:rFonts w:ascii="宋体" w:hAnsi="Courier New" w:eastAsia="宋体"/>
          <w:color w:val="000000"/>
          <w:sz w:val="20"/>
        </w:rPr>
        <w:br w:type="textWrapping"/>
      </w:r>
      <w:r>
        <w:rPr>
          <w:rFonts w:ascii="宋体" w:hAnsi="Courier New" w:eastAsia="宋体"/>
          <w:color w:val="000000"/>
          <w:sz w:val="20"/>
        </w:rPr>
        <w:t xml:space="preserve">    StartAnalysis --&gt; PrintAnalysisHeader[打印分析过程表头];</w:t>
      </w:r>
      <w:r>
        <w:rPr>
          <w:rFonts w:ascii="宋体" w:hAnsi="Courier New" w:eastAsia="宋体"/>
          <w:color w:val="000000"/>
          <w:sz w:val="20"/>
        </w:rPr>
        <w:br w:type="textWrapping"/>
      </w:r>
      <w:r>
        <w:rPr>
          <w:rFonts w:ascii="宋体" w:hAnsi="Courier New" w:eastAsia="宋体"/>
          <w:color w:val="000000"/>
          <w:sz w:val="20"/>
        </w:rPr>
        <w:t xml:space="preserve">    StartAnalysis --&gt; AnalysisLoop{进入主分析循环};</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AnalysisLoop --&gt; GetStackTopX[获取分析栈顶符号 X];</w:t>
      </w:r>
      <w:r>
        <w:rPr>
          <w:rFonts w:ascii="宋体" w:hAnsi="Courier New" w:eastAsia="宋体"/>
          <w:color w:val="000000"/>
          <w:sz w:val="20"/>
        </w:rPr>
        <w:br w:type="textWrapping"/>
      </w:r>
      <w:r>
        <w:rPr>
          <w:rFonts w:ascii="宋体" w:hAnsi="Courier New" w:eastAsia="宋体"/>
          <w:color w:val="000000"/>
          <w:sz w:val="20"/>
        </w:rPr>
        <w:t xml:space="preserve">    GetStackTopX --&gt; GetCurrentInputA[获取当前输入符号 a];</w:t>
      </w:r>
      <w:r>
        <w:rPr>
          <w:rFonts w:ascii="宋体" w:hAnsi="Courier New" w:eastAsia="宋体"/>
          <w:color w:val="000000"/>
          <w:sz w:val="20"/>
        </w:rPr>
        <w:br w:type="textWrapping"/>
      </w:r>
      <w:r>
        <w:rPr>
          <w:rFonts w:ascii="宋体" w:hAnsi="Courier New" w:eastAsia="宋体"/>
          <w:color w:val="000000"/>
          <w:sz w:val="20"/>
        </w:rPr>
        <w:t xml:space="preserve">    GetCurrentInputA --&gt; PrintCurrentStepDetails[调用 printStep 输出当前步骤状态];</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PrintCurrentStepDetails --&gt; IsXHash{X == '#' ? (栈底)};</w:t>
      </w:r>
      <w:r>
        <w:rPr>
          <w:rFonts w:ascii="宋体" w:hAnsi="Courier New" w:eastAsia="宋体"/>
          <w:color w:val="000000"/>
          <w:sz w:val="20"/>
        </w:rPr>
        <w:br w:type="textWrapping"/>
      </w:r>
      <w:r>
        <w:rPr>
          <w:rFonts w:ascii="宋体" w:hAnsi="Courier New" w:eastAsia="宋体"/>
          <w:color w:val="000000"/>
          <w:sz w:val="20"/>
        </w:rPr>
        <w:t xml:space="preserve">    IsXHash -- 是 --&gt; IsAHash{a == '#' ? (输入结束)};</w:t>
      </w:r>
      <w:r>
        <w:rPr>
          <w:rFonts w:ascii="宋体" w:hAnsi="Courier New" w:eastAsia="宋体"/>
          <w:color w:val="000000"/>
          <w:sz w:val="20"/>
        </w:rPr>
        <w:br w:type="textWrapping"/>
      </w:r>
      <w:r>
        <w:rPr>
          <w:rFonts w:ascii="宋体" w:hAnsi="Courier New" w:eastAsia="宋体"/>
          <w:color w:val="000000"/>
          <w:sz w:val="20"/>
        </w:rPr>
        <w:t xml:space="preserve">    IsAHash -- 是 --&gt; AnalysisSuccess[分析成功!] --&gt; PrintFinalResultSuccess["输出: (4)输入符号串为合法符号串"] --&gt; End;</w:t>
      </w:r>
      <w:r>
        <w:rPr>
          <w:rFonts w:ascii="宋体" w:hAnsi="Courier New" w:eastAsia="宋体"/>
          <w:color w:val="000000"/>
          <w:sz w:val="20"/>
        </w:rPr>
        <w:br w:type="textWrapping"/>
      </w:r>
      <w:r>
        <w:rPr>
          <w:rFonts w:ascii="宋体" w:hAnsi="Courier New" w:eastAsia="宋体"/>
          <w:color w:val="000000"/>
          <w:sz w:val="20"/>
        </w:rPr>
        <w:t xml:space="preserve">    IsAHash -- 否 (栈空但输入未尽) --&gt; AnalysisError1[错误1: 栈底但输入非'#'] --&gt; PrintFinalResultError["输出: (4)输入符号串为非法符号串 (详细错误信息)"] --&gt; End;</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IsXHash -- 否 --&gt; IsXTerminal{X 是终结符?};</w:t>
      </w:r>
      <w:r>
        <w:rPr>
          <w:rFonts w:ascii="宋体" w:hAnsi="Courier New" w:eastAsia="宋体"/>
          <w:color w:val="000000"/>
          <w:sz w:val="20"/>
        </w:rPr>
        <w:br w:type="textWrapping"/>
      </w:r>
      <w:r>
        <w:rPr>
          <w:rFonts w:ascii="宋体" w:hAnsi="Courier New" w:eastAsia="宋体"/>
          <w:color w:val="000000"/>
          <w:sz w:val="20"/>
        </w:rPr>
        <w:t xml:space="preserve">    IsXTerminal -- 是 --&gt; IsXEqualToA{X == a ? (匹配)};</w:t>
      </w:r>
      <w:r>
        <w:rPr>
          <w:rFonts w:ascii="宋体" w:hAnsi="Courier New" w:eastAsia="宋体"/>
          <w:color w:val="000000"/>
          <w:sz w:val="20"/>
        </w:rPr>
        <w:br w:type="textWrapping"/>
      </w:r>
      <w:r>
        <w:rPr>
          <w:rFonts w:ascii="宋体" w:hAnsi="Courier New" w:eastAsia="宋体"/>
          <w:color w:val="000000"/>
          <w:sz w:val="20"/>
        </w:rPr>
        <w:t xml:space="preserve">    IsXEqualToA -- 是 --&gt; ActionMatch[动作: 匹配终结符 X] --&gt; PopXFromStack[从栈中弹出 X] --&gt; AdvanceInputPtr[输入指针 inputPos++] --&gt; AnalysisLoop;</w:t>
      </w:r>
      <w:r>
        <w:rPr>
          <w:rFonts w:ascii="宋体" w:hAnsi="Courier New" w:eastAsia="宋体"/>
          <w:color w:val="000000"/>
          <w:sz w:val="20"/>
        </w:rPr>
        <w:br w:type="textWrapping"/>
      </w:r>
      <w:r>
        <w:rPr>
          <w:rFonts w:ascii="宋体" w:hAnsi="Courier New" w:eastAsia="宋体"/>
          <w:color w:val="000000"/>
          <w:sz w:val="20"/>
        </w:rPr>
        <w:t xml:space="preserve">    IsXEqualToA -- 否 (终结符不匹配) --&gt; AnalysisError2[错误2: 终结符不匹配] --&gt; PrintFinalResultError --&gt; End;</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IsXTerminal -- 否 (X是非终结符) --&gt; LookupParseTable{查分析表 M[X, a]};</w:t>
      </w:r>
      <w:r>
        <w:rPr>
          <w:rFonts w:ascii="宋体" w:hAnsi="Courier New" w:eastAsia="宋体"/>
          <w:color w:val="000000"/>
          <w:sz w:val="20"/>
        </w:rPr>
        <w:br w:type="textWrapping"/>
      </w:r>
      <w:r>
        <w:rPr>
          <w:rFonts w:ascii="宋体" w:hAnsi="Courier New" w:eastAsia="宋体"/>
          <w:color w:val="000000"/>
          <w:sz w:val="20"/>
        </w:rPr>
        <w:t xml:space="preserve">    LookupParseTable --&gt; IsEntryValid{分析表条目 M[X,a] 是否为有效产生式? (非错误条目)};</w:t>
      </w:r>
      <w:r>
        <w:rPr>
          <w:rFonts w:ascii="宋体" w:hAnsi="Courier New" w:eastAsia="宋体"/>
          <w:color w:val="000000"/>
          <w:sz w:val="20"/>
        </w:rPr>
        <w:br w:type="textWrapping"/>
      </w:r>
      <w:r>
        <w:rPr>
          <w:rFonts w:ascii="宋体" w:hAnsi="Courier New" w:eastAsia="宋体"/>
          <w:color w:val="000000"/>
          <w:sz w:val="20"/>
        </w:rPr>
        <w:t xml:space="preserve">    IsEntryValid -- 是 (找到产生式 X -&gt; Y1Y2...Yk) --&gt; ActionApplyProduction[动作: 应用产生式 X -&gt; Y1Y2...Yk] --&gt; PopXFromStack2[从栈中弹出 X] --&gt; PushRHSReversed[将 Yk...Y2Y1 逆序压入栈 (若非ε)] --&gt; AnalysisLoop;</w:t>
      </w:r>
      <w:r>
        <w:rPr>
          <w:rFonts w:ascii="宋体" w:hAnsi="Courier New" w:eastAsia="宋体"/>
          <w:color w:val="000000"/>
          <w:sz w:val="20"/>
        </w:rPr>
        <w:br w:type="textWrapping"/>
      </w:r>
      <w:r>
        <w:rPr>
          <w:rFonts w:ascii="宋体" w:hAnsi="Courier New" w:eastAsia="宋体"/>
          <w:color w:val="000000"/>
          <w:sz w:val="20"/>
        </w:rPr>
        <w:t xml:space="preserve">    IsEntryValid -- 否 (空条目或错误条目) --&gt; AnalysisError3[错误3: 无可用产生式] --&gt; PrintFinalResultError --&gt; End;</w:t>
      </w:r>
      <w:r>
        <w:rPr>
          <w:rFonts w:ascii="宋体" w:hAnsi="Courier New" w:eastAsia="宋体"/>
          <w:color w:val="000000"/>
          <w:sz w:val="20"/>
        </w:rPr>
        <w:br w:type="textWrapping"/>
      </w:r>
    </w:p>
    <w:bookmarkEnd w:id="86"/>
    <w:p>
      <w:pPr>
        <w:pStyle w:val="4"/>
        <w:spacing w:beforeLines="100" w:after="50" w:line="360" w:lineRule="auto"/>
        <w:ind w:left="0"/>
        <w:jc w:val="left"/>
      </w:pPr>
      <w:bookmarkStart w:id="87" w:name="bc066125"/>
      <w:r>
        <w:rPr>
          <w:rFonts w:ascii="宋体" w:hAnsi="Times New Roman" w:eastAsia="宋体"/>
        </w:rPr>
        <w:t>我是如何实现代码的每一步 (Go语言版本)</w:t>
      </w:r>
    </w:p>
    <w:bookmarkEnd w:id="87"/>
    <w:p>
      <w:pPr>
        <w:spacing w:beforeLines="100" w:after="50" w:line="360" w:lineRule="auto"/>
        <w:ind w:left="0"/>
        <w:jc w:val="left"/>
      </w:pPr>
      <w:bookmarkStart w:id="88" w:name="u41a64a02"/>
      <w:r>
        <w:rPr>
          <w:rFonts w:ascii="宋体" w:hAnsi="Times New Roman" w:eastAsia="宋体"/>
          <w:b w:val="0"/>
          <w:i w:val="0"/>
          <w:color w:val="000000"/>
          <w:sz w:val="22"/>
        </w:rPr>
        <w:t>本节详细阐述了使用Go语言实现LL(1)语法分析器的具体步骤和思考过程，旨在清晰地展现从概念到代码的转化。</w:t>
      </w:r>
    </w:p>
    <w:bookmarkEnd w:id="88"/>
    <w:p>
      <w:pPr>
        <w:spacing w:beforeLines="100" w:after="50" w:line="360" w:lineRule="auto"/>
        <w:ind w:left="0"/>
        <w:jc w:val="left"/>
      </w:pPr>
      <w:bookmarkStart w:id="89" w:name="uaa184665"/>
      <w:r>
        <w:rPr>
          <w:rFonts w:ascii="宋体" w:hAnsi="Times New Roman" w:eastAsia="宋体"/>
          <w:b/>
          <w:i w:val="0"/>
          <w:color w:val="000000"/>
          <w:sz w:val="22"/>
        </w:rPr>
        <w:t>阶段一：定义与初始化 (Definitions and Initialization)</w:t>
      </w:r>
    </w:p>
    <w:bookmarkEnd w:id="89"/>
    <w:p>
      <w:pPr>
        <w:numPr>
          <w:ilvl w:val="0"/>
          <w:numId w:val="32"/>
        </w:numPr>
        <w:spacing w:beforeLines="100" w:after="50" w:line="360" w:lineRule="auto"/>
        <w:ind w:left="360"/>
        <w:jc w:val="left"/>
      </w:pPr>
      <w:bookmarkStart w:id="90" w:name="u0f00164a"/>
      <w:r>
        <w:rPr>
          <w:rFonts w:ascii="宋体" w:hAnsi="Times New Roman" w:eastAsia="宋体"/>
          <w:b/>
          <w:i w:val="0"/>
          <w:color w:val="000000"/>
          <w:sz w:val="22"/>
        </w:rPr>
        <w:t>常量定义 (</w:t>
      </w:r>
      <w:r>
        <w:rPr>
          <w:rFonts w:ascii="宋体" w:hAnsi="Courier New" w:eastAsia="宋体"/>
          <w:b/>
          <w:i w:val="0"/>
          <w:color w:val="000000"/>
          <w:sz w:val="22"/>
        </w:rPr>
        <w:t>const</w:t>
      </w:r>
      <w:r>
        <w:rPr>
          <w:rFonts w:ascii="宋体" w:hAnsi="Times New Roman" w:eastAsia="宋体"/>
          <w:b/>
          <w:i w:val="0"/>
          <w:color w:val="000000"/>
          <w:sz w:val="22"/>
        </w:rPr>
        <w:t>)</w:t>
      </w:r>
      <w:r>
        <w:rPr>
          <w:rFonts w:ascii="宋体" w:hAnsi="Times New Roman" w:eastAsia="宋体"/>
          <w:b w:val="0"/>
          <w:i w:val="0"/>
          <w:color w:val="000000"/>
          <w:sz w:val="22"/>
        </w:rPr>
        <w:t>:</w:t>
      </w:r>
    </w:p>
    <w:bookmarkEnd w:id="90"/>
    <w:p>
      <w:pPr>
        <w:numPr>
          <w:ilvl w:val="1"/>
          <w:numId w:val="33"/>
        </w:numPr>
        <w:spacing w:beforeLines="100" w:after="50" w:line="360" w:lineRule="auto"/>
        <w:ind w:left="720"/>
        <w:jc w:val="left"/>
      </w:pPr>
      <w:bookmarkStart w:id="91" w:name="u0ab670b0"/>
      <w:r>
        <w:rPr>
          <w:rFonts w:ascii="宋体" w:hAnsi="Times New Roman" w:eastAsia="宋体"/>
          <w:b w:val="0"/>
          <w:i w:val="0"/>
          <w:color w:val="000000"/>
          <w:sz w:val="22"/>
        </w:rPr>
        <w:t xml:space="preserve">在 </w:t>
      </w:r>
      <w:r>
        <w:rPr>
          <w:rFonts w:ascii="宋体" w:hAnsi="Courier New" w:eastAsia="宋体"/>
          <w:b w:val="0"/>
          <w:i w:val="0"/>
          <w:color w:val="000000"/>
          <w:sz w:val="22"/>
        </w:rPr>
        <w:t>main.go</w:t>
      </w:r>
      <w:r>
        <w:rPr>
          <w:rFonts w:ascii="宋体" w:hAnsi="Times New Roman" w:eastAsia="宋体"/>
          <w:b w:val="0"/>
          <w:i w:val="0"/>
          <w:color w:val="000000"/>
          <w:sz w:val="22"/>
        </w:rPr>
        <w:t xml:space="preserve"> 文件顶部，首先定义了一组常量，用于控制程序的行为和数据结构的大小。</w:t>
      </w:r>
    </w:p>
    <w:bookmarkEnd w:id="91"/>
    <w:p>
      <w:pPr>
        <w:numPr>
          <w:ilvl w:val="2"/>
          <w:numId w:val="34"/>
        </w:numPr>
        <w:spacing w:beforeLines="100" w:after="50" w:line="360" w:lineRule="auto"/>
        <w:ind w:left="1080"/>
        <w:jc w:val="left"/>
      </w:pPr>
      <w:bookmarkStart w:id="92" w:name="u2208ccf5"/>
      <w:r>
        <w:rPr>
          <w:rFonts w:ascii="宋体" w:hAnsi="Courier New" w:eastAsia="宋体"/>
          <w:b w:val="0"/>
          <w:i w:val="0"/>
          <w:color w:val="000000"/>
          <w:sz w:val="22"/>
        </w:rPr>
        <w:t>maxStack</w:t>
      </w:r>
      <w:r>
        <w:rPr>
          <w:rFonts w:ascii="宋体" w:hAnsi="Times New Roman" w:eastAsia="宋体"/>
          <w:b w:val="0"/>
          <w:i w:val="0"/>
          <w:color w:val="000000"/>
          <w:sz w:val="22"/>
        </w:rPr>
        <w:t>: 定义分析栈的最大容量，防止无限递归或过大的栈导致程序崩溃（尽管在Go中使用切片实现的栈是动态的，但设置一个逻辑上限有助于早期发现问题）。</w:t>
      </w:r>
    </w:p>
    <w:bookmarkEnd w:id="92"/>
    <w:p>
      <w:pPr>
        <w:numPr>
          <w:ilvl w:val="2"/>
          <w:numId w:val="34"/>
        </w:numPr>
        <w:spacing w:beforeLines="100" w:after="50" w:line="360" w:lineRule="auto"/>
        <w:ind w:left="1080"/>
        <w:jc w:val="left"/>
      </w:pPr>
      <w:bookmarkStart w:id="93" w:name="u9f5b287b"/>
      <w:r>
        <w:rPr>
          <w:rFonts w:ascii="宋体" w:hAnsi="Courier New" w:eastAsia="宋体"/>
          <w:b w:val="0"/>
          <w:i w:val="0"/>
          <w:color w:val="000000"/>
          <w:sz w:val="22"/>
        </w:rPr>
        <w:t>maxInput</w:t>
      </w:r>
      <w:r>
        <w:rPr>
          <w:rFonts w:ascii="宋体" w:hAnsi="Times New Roman" w:eastAsia="宋体"/>
          <w:b w:val="0"/>
          <w:i w:val="0"/>
          <w:color w:val="000000"/>
          <w:sz w:val="22"/>
        </w:rPr>
        <w:t>: 定义输入符号串的最大长度。</w:t>
      </w:r>
    </w:p>
    <w:bookmarkEnd w:id="93"/>
    <w:p>
      <w:pPr>
        <w:numPr>
          <w:ilvl w:val="2"/>
          <w:numId w:val="34"/>
        </w:numPr>
        <w:spacing w:beforeLines="100" w:after="50" w:line="360" w:lineRule="auto"/>
        <w:ind w:left="1080"/>
        <w:jc w:val="left"/>
      </w:pPr>
      <w:bookmarkStart w:id="94" w:name="u46f02d36"/>
      <w:r>
        <w:rPr>
          <w:rFonts w:ascii="宋体" w:hAnsi="Courier New" w:eastAsia="宋体"/>
          <w:b w:val="0"/>
          <w:i w:val="0"/>
          <w:color w:val="000000"/>
          <w:sz w:val="22"/>
        </w:rPr>
        <w:t>numNonTerm</w:t>
      </w:r>
      <w:r>
        <w:rPr>
          <w:rFonts w:ascii="宋体" w:hAnsi="Times New Roman" w:eastAsia="宋体"/>
          <w:b w:val="0"/>
          <w:i w:val="0"/>
          <w:color w:val="000000"/>
          <w:sz w:val="22"/>
        </w:rPr>
        <w:t>: 非终结符的数量 (E, G, T, S, F)，共5个。</w:t>
      </w:r>
    </w:p>
    <w:bookmarkEnd w:id="94"/>
    <w:p>
      <w:pPr>
        <w:numPr>
          <w:ilvl w:val="2"/>
          <w:numId w:val="34"/>
        </w:numPr>
        <w:spacing w:beforeLines="100" w:after="50" w:line="360" w:lineRule="auto"/>
        <w:ind w:left="1080"/>
        <w:jc w:val="left"/>
      </w:pPr>
      <w:bookmarkStart w:id="95" w:name="u55ab0b48"/>
      <w:r>
        <w:rPr>
          <w:rFonts w:ascii="宋体" w:hAnsi="Courier New" w:eastAsia="宋体"/>
          <w:b w:val="0"/>
          <w:i w:val="0"/>
          <w:color w:val="000000"/>
          <w:sz w:val="22"/>
        </w:rPr>
        <w:t>numTerm</w:t>
      </w:r>
      <w:r>
        <w:rPr>
          <w:rFonts w:ascii="宋体" w:hAnsi="Times New Roman" w:eastAsia="宋体"/>
          <w:b w:val="0"/>
          <w:i w:val="0"/>
          <w:color w:val="000000"/>
          <w:sz w:val="22"/>
        </w:rPr>
        <w:t>: 终结符的数量 (i, +, -, *, /, (, ), #)，共8个。</w:t>
      </w:r>
    </w:p>
    <w:bookmarkEnd w:id="95"/>
    <w:p>
      <w:pPr>
        <w:numPr>
          <w:ilvl w:val="1"/>
          <w:numId w:val="35"/>
        </w:numPr>
        <w:spacing w:beforeLines="100" w:after="50" w:line="360" w:lineRule="auto"/>
        <w:ind w:left="720"/>
        <w:jc w:val="left"/>
      </w:pPr>
      <w:bookmarkStart w:id="96" w:name="ud1119296"/>
      <w:r>
        <w:rPr>
          <w:rFonts w:ascii="宋体" w:hAnsi="Times New Roman" w:eastAsia="宋体"/>
          <w:b w:val="0"/>
          <w:i w:val="0"/>
          <w:color w:val="000000"/>
          <w:sz w:val="22"/>
        </w:rPr>
        <w:t>这些常量的定义使得后续代码（如分析表的维度定义）更加清晰，并且易于修改。</w:t>
      </w:r>
    </w:p>
    <w:bookmarkEnd w:id="96"/>
    <w:p>
      <w:pPr>
        <w:numPr>
          <w:ilvl w:val="0"/>
          <w:numId w:val="36"/>
        </w:numPr>
        <w:spacing w:beforeLines="100" w:after="50" w:line="360" w:lineRule="auto"/>
        <w:ind w:left="360"/>
        <w:jc w:val="left"/>
      </w:pPr>
      <w:bookmarkStart w:id="97" w:name="u4de49a39"/>
      <w:r>
        <w:rPr>
          <w:rFonts w:ascii="宋体" w:hAnsi="Times New Roman" w:eastAsia="宋体"/>
          <w:b/>
          <w:i w:val="0"/>
          <w:color w:val="000000"/>
          <w:sz w:val="22"/>
        </w:rPr>
        <w:t>核心数据结构定义 (</w:t>
      </w:r>
      <w:r>
        <w:rPr>
          <w:rFonts w:ascii="宋体" w:hAnsi="Courier New" w:eastAsia="宋体"/>
          <w:b/>
          <w:i w:val="0"/>
          <w:color w:val="000000"/>
          <w:sz w:val="22"/>
        </w:rPr>
        <w:t>type ... struct</w:t>
      </w:r>
      <w:r>
        <w:rPr>
          <w:rFonts w:ascii="宋体" w:hAnsi="Times New Roman" w:eastAsia="宋体"/>
          <w:b/>
          <w:i w:val="0"/>
          <w:color w:val="000000"/>
          <w:sz w:val="22"/>
        </w:rPr>
        <w:t>)</w:t>
      </w:r>
      <w:r>
        <w:rPr>
          <w:rFonts w:ascii="宋体" w:hAnsi="Times New Roman" w:eastAsia="宋体"/>
          <w:b w:val="0"/>
          <w:i w:val="0"/>
          <w:color w:val="000000"/>
          <w:sz w:val="22"/>
        </w:rPr>
        <w:t>:</w:t>
      </w:r>
    </w:p>
    <w:bookmarkEnd w:id="97"/>
    <w:p>
      <w:pPr>
        <w:numPr>
          <w:ilvl w:val="1"/>
          <w:numId w:val="37"/>
        </w:numPr>
        <w:spacing w:beforeLines="100" w:after="50" w:line="360" w:lineRule="auto"/>
        <w:ind w:left="720"/>
        <w:jc w:val="left"/>
      </w:pPr>
      <w:bookmarkStart w:id="98" w:name="u59669abf"/>
      <w:r>
        <w:rPr>
          <w:rFonts w:ascii="宋体" w:hAnsi="Courier New" w:eastAsia="宋体"/>
          <w:b/>
          <w:i w:val="0"/>
          <w:color w:val="000000"/>
          <w:sz w:val="22"/>
        </w:rPr>
        <w:t>Production</w:t>
      </w:r>
      <w:r>
        <w:rPr>
          <w:rFonts w:ascii="宋体" w:hAnsi="Times New Roman" w:eastAsia="宋体"/>
          <w:b/>
          <w:i w:val="0"/>
          <w:color w:val="000000"/>
          <w:sz w:val="22"/>
        </w:rPr>
        <w:t xml:space="preserve"> 结构体</w:t>
      </w:r>
      <w:r>
        <w:rPr>
          <w:rFonts w:ascii="宋体" w:hAnsi="Times New Roman" w:eastAsia="宋体"/>
          <w:b w:val="0"/>
          <w:i w:val="0"/>
          <w:color w:val="000000"/>
          <w:sz w:val="22"/>
        </w:rPr>
        <w:t>:</w:t>
      </w:r>
    </w:p>
    <w:bookmarkEnd w:id="98"/>
    <w:p>
      <w:pPr>
        <w:numPr>
          <w:ilvl w:val="2"/>
          <w:numId w:val="38"/>
        </w:numPr>
        <w:spacing w:beforeLines="100" w:after="50" w:line="360" w:lineRule="auto"/>
        <w:ind w:left="1080"/>
        <w:jc w:val="left"/>
      </w:pPr>
      <w:bookmarkStart w:id="99" w:name="u2e39dc4d"/>
      <w:r>
        <w:rPr>
          <w:rFonts w:ascii="宋体" w:hAnsi="Times New Roman" w:eastAsia="宋体"/>
          <w:b w:val="0"/>
          <w:i w:val="0"/>
          <w:color w:val="000000"/>
          <w:sz w:val="22"/>
        </w:rPr>
        <w:t>目的是封装文法中单个产生式的信息。字段设计如下：</w:t>
      </w:r>
    </w:p>
    <w:bookmarkEnd w:id="99"/>
    <w:p>
      <w:pPr>
        <w:numPr>
          <w:ilvl w:val="3"/>
          <w:numId w:val="39"/>
        </w:numPr>
        <w:spacing w:beforeLines="100" w:after="50" w:line="360" w:lineRule="auto"/>
        <w:ind w:left="1440"/>
        <w:jc w:val="left"/>
      </w:pPr>
      <w:bookmarkStart w:id="100" w:name="u1ad66dc5"/>
      <w:r>
        <w:rPr>
          <w:rFonts w:ascii="宋体" w:hAnsi="Courier New" w:eastAsia="宋体"/>
          <w:b w:val="0"/>
          <w:i w:val="0"/>
          <w:color w:val="000000"/>
          <w:sz w:val="22"/>
        </w:rPr>
        <w:t>Origin byte</w:t>
      </w:r>
      <w:r>
        <w:rPr>
          <w:rFonts w:ascii="宋体" w:hAnsi="Times New Roman" w:eastAsia="宋体"/>
          <w:b w:val="0"/>
          <w:i w:val="0"/>
          <w:color w:val="000000"/>
          <w:sz w:val="22"/>
        </w:rPr>
        <w:t xml:space="preserve">: 存储产生式左部的非终结符。使用 </w:t>
      </w:r>
      <w:r>
        <w:rPr>
          <w:rFonts w:ascii="宋体" w:hAnsi="Courier New" w:eastAsia="宋体"/>
          <w:b w:val="0"/>
          <w:i w:val="0"/>
          <w:color w:val="000000"/>
          <w:sz w:val="22"/>
        </w:rPr>
        <w:t>byte</w:t>
      </w:r>
      <w:r>
        <w:rPr>
          <w:rFonts w:ascii="宋体" w:hAnsi="Times New Roman" w:eastAsia="宋体"/>
          <w:b w:val="0"/>
          <w:i w:val="0"/>
          <w:color w:val="000000"/>
          <w:sz w:val="22"/>
        </w:rPr>
        <w:t xml:space="preserve"> 类型是因为文法符号都是单个ASCII字符。</w:t>
      </w:r>
    </w:p>
    <w:bookmarkEnd w:id="100"/>
    <w:p>
      <w:pPr>
        <w:numPr>
          <w:ilvl w:val="3"/>
          <w:numId w:val="39"/>
        </w:numPr>
        <w:spacing w:beforeLines="100" w:after="50" w:line="360" w:lineRule="auto"/>
        <w:ind w:left="1440"/>
        <w:jc w:val="left"/>
      </w:pPr>
      <w:bookmarkStart w:id="101" w:name="uaaa33903"/>
      <w:r>
        <w:rPr>
          <w:rFonts w:ascii="宋体" w:hAnsi="Courier New" w:eastAsia="宋体"/>
          <w:b w:val="0"/>
          <w:i w:val="0"/>
          <w:color w:val="000000"/>
          <w:sz w:val="22"/>
        </w:rPr>
        <w:t>Array string</w:t>
      </w:r>
      <w:r>
        <w:rPr>
          <w:rFonts w:ascii="宋体" w:hAnsi="Times New Roman" w:eastAsia="宋体"/>
          <w:b w:val="0"/>
          <w:i w:val="0"/>
          <w:color w:val="000000"/>
          <w:sz w:val="22"/>
        </w:rPr>
        <w:t xml:space="preserve">: 存储产生式右部的符号序列。选择 </w:t>
      </w:r>
      <w:r>
        <w:rPr>
          <w:rFonts w:ascii="宋体" w:hAnsi="Courier New" w:eastAsia="宋体"/>
          <w:b w:val="0"/>
          <w:i w:val="0"/>
          <w:color w:val="000000"/>
          <w:sz w:val="22"/>
        </w:rPr>
        <w:t>string</w:t>
      </w:r>
      <w:r>
        <w:rPr>
          <w:rFonts w:ascii="宋体" w:hAnsi="Times New Roman" w:eastAsia="宋体"/>
          <w:b w:val="0"/>
          <w:i w:val="0"/>
          <w:color w:val="000000"/>
          <w:sz w:val="22"/>
        </w:rPr>
        <w:t xml:space="preserve"> 类型便于表示和打印。对于空产生式ε，此字段可以存储为 "ε" 以增强可读性，但程序逻辑主要依赖 </w:t>
      </w:r>
      <w:r>
        <w:rPr>
          <w:rFonts w:ascii="宋体" w:hAnsi="Courier New" w:eastAsia="宋体"/>
          <w:b w:val="0"/>
          <w:i w:val="0"/>
          <w:color w:val="000000"/>
          <w:sz w:val="22"/>
        </w:rPr>
        <w:t>Length</w:t>
      </w:r>
      <w:r>
        <w:rPr>
          <w:rFonts w:ascii="宋体" w:hAnsi="Times New Roman" w:eastAsia="宋体"/>
          <w:b w:val="0"/>
          <w:i w:val="0"/>
          <w:color w:val="000000"/>
          <w:sz w:val="22"/>
        </w:rPr>
        <w:t xml:space="preserve"> 字段。</w:t>
      </w:r>
    </w:p>
    <w:bookmarkEnd w:id="101"/>
    <w:p>
      <w:pPr>
        <w:numPr>
          <w:ilvl w:val="3"/>
          <w:numId w:val="39"/>
        </w:numPr>
        <w:spacing w:beforeLines="100" w:after="50" w:line="360" w:lineRule="auto"/>
        <w:ind w:left="1440"/>
        <w:jc w:val="left"/>
      </w:pPr>
      <w:bookmarkStart w:id="102" w:name="u6ba4c598"/>
      <w:r>
        <w:rPr>
          <w:rFonts w:ascii="宋体" w:hAnsi="Courier New" w:eastAsia="宋体"/>
          <w:b w:val="0"/>
          <w:i w:val="0"/>
          <w:color w:val="000000"/>
          <w:sz w:val="22"/>
        </w:rPr>
        <w:t>Length int</w:t>
      </w:r>
      <w:r>
        <w:rPr>
          <w:rFonts w:ascii="宋体" w:hAnsi="Times New Roman" w:eastAsia="宋体"/>
          <w:b w:val="0"/>
          <w:i w:val="0"/>
          <w:color w:val="000000"/>
          <w:sz w:val="22"/>
        </w:rPr>
        <w:t>: 存储产生式右部符号的个数。这是区分空产生式（</w:t>
      </w:r>
      <w:r>
        <w:rPr>
          <w:rFonts w:ascii="宋体" w:hAnsi="Courier New" w:eastAsia="宋体"/>
          <w:b w:val="0"/>
          <w:i w:val="0"/>
          <w:color w:val="000000"/>
          <w:sz w:val="22"/>
        </w:rPr>
        <w:t>Length == 0</w:t>
      </w:r>
      <w:r>
        <w:rPr>
          <w:rFonts w:ascii="宋体" w:hAnsi="Times New Roman" w:eastAsia="宋体"/>
          <w:b w:val="0"/>
          <w:i w:val="0"/>
          <w:color w:val="000000"/>
          <w:sz w:val="22"/>
        </w:rPr>
        <w:t>）的关键。</w:t>
      </w:r>
    </w:p>
    <w:bookmarkEnd w:id="102"/>
    <w:p>
      <w:pPr>
        <w:numPr>
          <w:ilvl w:val="1"/>
          <w:numId w:val="40"/>
        </w:numPr>
        <w:spacing w:beforeLines="100" w:after="50" w:line="360" w:lineRule="auto"/>
        <w:ind w:left="720"/>
        <w:jc w:val="left"/>
      </w:pPr>
      <w:bookmarkStart w:id="103" w:name="ud680a1b6"/>
      <w:r>
        <w:rPr>
          <w:rFonts w:ascii="宋体" w:hAnsi="Courier New" w:eastAsia="宋体"/>
          <w:b/>
          <w:i w:val="0"/>
          <w:color w:val="000000"/>
          <w:sz w:val="22"/>
        </w:rPr>
        <w:t>Parser</w:t>
      </w:r>
      <w:r>
        <w:rPr>
          <w:rFonts w:ascii="宋体" w:hAnsi="Times New Roman" w:eastAsia="宋体"/>
          <w:b/>
          <w:i w:val="0"/>
          <w:color w:val="000000"/>
          <w:sz w:val="22"/>
        </w:rPr>
        <w:t xml:space="preserve"> 结构体</w:t>
      </w:r>
      <w:r>
        <w:rPr>
          <w:rFonts w:ascii="宋体" w:hAnsi="Times New Roman" w:eastAsia="宋体"/>
          <w:b w:val="0"/>
          <w:i w:val="0"/>
          <w:color w:val="000000"/>
          <w:sz w:val="22"/>
        </w:rPr>
        <w:t>:</w:t>
      </w:r>
    </w:p>
    <w:bookmarkEnd w:id="103"/>
    <w:p>
      <w:pPr>
        <w:numPr>
          <w:ilvl w:val="2"/>
          <w:numId w:val="41"/>
        </w:numPr>
        <w:spacing w:beforeLines="100" w:after="50" w:line="360" w:lineRule="auto"/>
        <w:ind w:left="1080"/>
        <w:jc w:val="left"/>
      </w:pPr>
      <w:bookmarkStart w:id="104" w:name="uedeb8eb4"/>
      <w:r>
        <w:rPr>
          <w:rFonts w:ascii="宋体" w:hAnsi="Times New Roman" w:eastAsia="宋体"/>
          <w:b w:val="0"/>
          <w:i w:val="0"/>
          <w:color w:val="000000"/>
          <w:sz w:val="22"/>
        </w:rPr>
        <w:t>这是整个分析器的核心，聚合了所有必要的状态和数据。</w:t>
      </w:r>
    </w:p>
    <w:bookmarkEnd w:id="104"/>
    <w:p>
      <w:pPr>
        <w:numPr>
          <w:ilvl w:val="3"/>
          <w:numId w:val="42"/>
        </w:numPr>
        <w:spacing w:beforeLines="100" w:after="50" w:line="360" w:lineRule="auto"/>
        <w:ind w:left="1440"/>
        <w:jc w:val="left"/>
      </w:pPr>
      <w:bookmarkStart w:id="105" w:name="ufb7402e0"/>
      <w:r>
        <w:rPr>
          <w:rFonts w:ascii="宋体" w:hAnsi="Courier New" w:eastAsia="宋体"/>
          <w:b w:val="0"/>
          <w:i w:val="0"/>
          <w:color w:val="000000"/>
          <w:sz w:val="22"/>
        </w:rPr>
        <w:t>stack []byte</w:t>
      </w:r>
      <w:r>
        <w:rPr>
          <w:rFonts w:ascii="宋体" w:hAnsi="Times New Roman" w:eastAsia="宋体"/>
          <w:b w:val="0"/>
          <w:i w:val="0"/>
          <w:color w:val="000000"/>
          <w:sz w:val="22"/>
        </w:rPr>
        <w:t>: 分析栈。使用Go的动态数组（切片）来实现，比C中的定长数组更灵活。</w:t>
      </w:r>
    </w:p>
    <w:bookmarkEnd w:id="105"/>
    <w:p>
      <w:pPr>
        <w:numPr>
          <w:ilvl w:val="3"/>
          <w:numId w:val="42"/>
        </w:numPr>
        <w:spacing w:beforeLines="100" w:after="50" w:line="360" w:lineRule="auto"/>
        <w:ind w:left="1440"/>
        <w:jc w:val="left"/>
      </w:pPr>
      <w:bookmarkStart w:id="106" w:name="u90473f28"/>
      <w:r>
        <w:rPr>
          <w:rFonts w:ascii="宋体" w:hAnsi="Courier New" w:eastAsia="宋体"/>
          <w:b w:val="0"/>
          <w:i w:val="0"/>
          <w:color w:val="000000"/>
          <w:sz w:val="22"/>
        </w:rPr>
        <w:t>input []byte</w:t>
      </w:r>
      <w:r>
        <w:rPr>
          <w:rFonts w:ascii="宋体" w:hAnsi="Times New Roman" w:eastAsia="宋体"/>
          <w:b w:val="0"/>
          <w:i w:val="0"/>
          <w:color w:val="000000"/>
          <w:sz w:val="22"/>
        </w:rPr>
        <w:t xml:space="preserve">: 存储用户输入并预处理（如添加末尾 </w:t>
      </w:r>
      <w:r>
        <w:rPr>
          <w:rFonts w:ascii="宋体" w:hAnsi="Courier New" w:eastAsia="宋体"/>
          <w:b w:val="0"/>
          <w:i w:val="0"/>
          <w:color w:val="000000"/>
          <w:sz w:val="22"/>
        </w:rPr>
        <w:t>#</w:t>
      </w:r>
      <w:r>
        <w:rPr>
          <w:rFonts w:ascii="宋体" w:hAnsi="Times New Roman" w:eastAsia="宋体"/>
          <w:b w:val="0"/>
          <w:i w:val="0"/>
          <w:color w:val="000000"/>
          <w:sz w:val="22"/>
        </w:rPr>
        <w:t>）后的符号串。</w:t>
      </w:r>
    </w:p>
    <w:bookmarkEnd w:id="106"/>
    <w:p>
      <w:pPr>
        <w:numPr>
          <w:ilvl w:val="3"/>
          <w:numId w:val="42"/>
        </w:numPr>
        <w:spacing w:beforeLines="100" w:after="50" w:line="360" w:lineRule="auto"/>
        <w:ind w:left="1440"/>
        <w:jc w:val="left"/>
      </w:pPr>
      <w:bookmarkStart w:id="107" w:name="u476f3c5b"/>
      <w:r>
        <w:rPr>
          <w:rFonts w:ascii="宋体" w:hAnsi="Courier New" w:eastAsia="宋体"/>
          <w:b w:val="0"/>
          <w:i w:val="0"/>
          <w:color w:val="000000"/>
          <w:sz w:val="22"/>
        </w:rPr>
        <w:t>inputPos int</w:t>
      </w:r>
      <w:r>
        <w:rPr>
          <w:rFonts w:ascii="宋体" w:hAnsi="Times New Roman" w:eastAsia="宋体"/>
          <w:b w:val="0"/>
          <w:i w:val="0"/>
          <w:color w:val="000000"/>
          <w:sz w:val="22"/>
        </w:rPr>
        <w:t>: 一个整数，作为指针，标记当前分析到输入串的哪个字符。</w:t>
      </w:r>
    </w:p>
    <w:bookmarkEnd w:id="107"/>
    <w:p>
      <w:pPr>
        <w:numPr>
          <w:ilvl w:val="3"/>
          <w:numId w:val="42"/>
        </w:numPr>
        <w:spacing w:beforeLines="100" w:after="50" w:line="360" w:lineRule="auto"/>
        <w:ind w:left="1440"/>
        <w:jc w:val="left"/>
      </w:pPr>
      <w:bookmarkStart w:id="108" w:name="ud326ecc4"/>
      <w:r>
        <w:rPr>
          <w:rFonts w:ascii="宋体" w:hAnsi="Courier New" w:eastAsia="宋体"/>
          <w:b w:val="0"/>
          <w:i w:val="0"/>
          <w:color w:val="000000"/>
          <w:sz w:val="22"/>
        </w:rPr>
        <w:t>table [numNonTerm][numTerm]Production</w:t>
      </w:r>
      <w:r>
        <w:rPr>
          <w:rFonts w:ascii="宋体" w:hAnsi="Times New Roman" w:eastAsia="宋体"/>
          <w:b w:val="0"/>
          <w:i w:val="0"/>
          <w:color w:val="000000"/>
          <w:sz w:val="22"/>
        </w:rPr>
        <w:t xml:space="preserve">: LL(1)分析表。这是一个二维数组，其维度由之前定义的 </w:t>
      </w:r>
      <w:r>
        <w:rPr>
          <w:rFonts w:ascii="宋体" w:hAnsi="Courier New" w:eastAsia="宋体"/>
          <w:b w:val="0"/>
          <w:i w:val="0"/>
          <w:color w:val="000000"/>
          <w:sz w:val="22"/>
        </w:rPr>
        <w:t>numNonTerm</w:t>
      </w:r>
      <w:r>
        <w:rPr>
          <w:rFonts w:ascii="宋体" w:hAnsi="Times New Roman" w:eastAsia="宋体"/>
          <w:b w:val="0"/>
          <w:i w:val="0"/>
          <w:color w:val="000000"/>
          <w:sz w:val="22"/>
        </w:rPr>
        <w:t xml:space="preserve"> 和 </w:t>
      </w:r>
      <w:r>
        <w:rPr>
          <w:rFonts w:ascii="宋体" w:hAnsi="Courier New" w:eastAsia="宋体"/>
          <w:b w:val="0"/>
          <w:i w:val="0"/>
          <w:color w:val="000000"/>
          <w:sz w:val="22"/>
        </w:rPr>
        <w:t>numTerm</w:t>
      </w:r>
      <w:r>
        <w:rPr>
          <w:rFonts w:ascii="宋体" w:hAnsi="Times New Roman" w:eastAsia="宋体"/>
          <w:b w:val="0"/>
          <w:i w:val="0"/>
          <w:color w:val="000000"/>
          <w:sz w:val="22"/>
        </w:rPr>
        <w:t xml:space="preserve"> 决定。数组的每个元素都是一个 </w:t>
      </w:r>
      <w:r>
        <w:rPr>
          <w:rFonts w:ascii="宋体" w:hAnsi="Courier New" w:eastAsia="宋体"/>
          <w:b w:val="0"/>
          <w:i w:val="0"/>
          <w:color w:val="000000"/>
          <w:sz w:val="22"/>
        </w:rPr>
        <w:t>Production</w:t>
      </w:r>
      <w:r>
        <w:rPr>
          <w:rFonts w:ascii="宋体" w:hAnsi="Times New Roman" w:eastAsia="宋体"/>
          <w:b w:val="0"/>
          <w:i w:val="0"/>
          <w:color w:val="000000"/>
          <w:sz w:val="22"/>
        </w:rPr>
        <w:t xml:space="preserve"> 结构体。</w:t>
      </w:r>
    </w:p>
    <w:bookmarkEnd w:id="108"/>
    <w:p>
      <w:pPr>
        <w:numPr>
          <w:ilvl w:val="0"/>
          <w:numId w:val="43"/>
        </w:numPr>
        <w:spacing w:beforeLines="100" w:after="50" w:line="360" w:lineRule="auto"/>
        <w:ind w:left="360"/>
        <w:jc w:val="left"/>
      </w:pPr>
      <w:bookmarkStart w:id="109" w:name="u6d17aa0f"/>
      <w:r>
        <w:rPr>
          <w:rFonts w:ascii="宋体" w:hAnsi="Times New Roman" w:eastAsia="宋体"/>
          <w:b/>
          <w:i w:val="0"/>
          <w:color w:val="000000"/>
          <w:sz w:val="22"/>
        </w:rPr>
        <w:t xml:space="preserve">构造函数 </w:t>
      </w:r>
      <w:r>
        <w:rPr>
          <w:rFonts w:ascii="宋体" w:hAnsi="Courier New" w:eastAsia="宋体"/>
          <w:b/>
          <w:i w:val="0"/>
          <w:color w:val="000000"/>
          <w:sz w:val="22"/>
        </w:rPr>
        <w:t>NewParser() *Parser</w:t>
      </w:r>
      <w:r>
        <w:rPr>
          <w:rFonts w:ascii="宋体" w:hAnsi="Times New Roman" w:eastAsia="宋体"/>
          <w:b w:val="0"/>
          <w:i w:val="0"/>
          <w:color w:val="000000"/>
          <w:sz w:val="22"/>
        </w:rPr>
        <w:t>:</w:t>
      </w:r>
    </w:p>
    <w:bookmarkEnd w:id="109"/>
    <w:p>
      <w:pPr>
        <w:numPr>
          <w:ilvl w:val="1"/>
          <w:numId w:val="44"/>
        </w:numPr>
        <w:spacing w:beforeLines="100" w:after="50" w:line="360" w:lineRule="auto"/>
        <w:ind w:left="720"/>
        <w:jc w:val="left"/>
      </w:pPr>
      <w:bookmarkStart w:id="110" w:name="u8c46d170"/>
      <w:r>
        <w:rPr>
          <w:rFonts w:ascii="宋体" w:hAnsi="Times New Roman" w:eastAsia="宋体"/>
          <w:b w:val="0"/>
          <w:i w:val="0"/>
          <w:color w:val="000000"/>
          <w:sz w:val="22"/>
        </w:rPr>
        <w:t xml:space="preserve">此函数用于创建并初始化一个新的 </w:t>
      </w:r>
      <w:r>
        <w:rPr>
          <w:rFonts w:ascii="宋体" w:hAnsi="Courier New" w:eastAsia="宋体"/>
          <w:b w:val="0"/>
          <w:i w:val="0"/>
          <w:color w:val="000000"/>
          <w:sz w:val="22"/>
        </w:rPr>
        <w:t>Parser</w:t>
      </w:r>
      <w:r>
        <w:rPr>
          <w:rFonts w:ascii="宋体" w:hAnsi="Times New Roman" w:eastAsia="宋体"/>
          <w:b w:val="0"/>
          <w:i w:val="0"/>
          <w:color w:val="000000"/>
          <w:sz w:val="22"/>
        </w:rPr>
        <w:t xml:space="preserve"> 对象。</w:t>
      </w:r>
    </w:p>
    <w:bookmarkEnd w:id="110"/>
    <w:p>
      <w:pPr>
        <w:numPr>
          <w:ilvl w:val="1"/>
          <w:numId w:val="44"/>
        </w:numPr>
        <w:spacing w:beforeLines="100" w:after="50" w:line="360" w:lineRule="auto"/>
        <w:ind w:left="720"/>
        <w:jc w:val="left"/>
      </w:pPr>
      <w:bookmarkStart w:id="111" w:name="u010d13af"/>
      <w:r>
        <w:rPr>
          <w:rFonts w:ascii="宋体" w:hAnsi="Courier New" w:eastAsia="宋体"/>
          <w:b w:val="0"/>
          <w:i w:val="0"/>
          <w:color w:val="000000"/>
          <w:sz w:val="22"/>
        </w:rPr>
        <w:t>p := &amp;Parser{...}</w:t>
      </w:r>
      <w:r>
        <w:rPr>
          <w:rFonts w:ascii="宋体" w:hAnsi="Times New Roman" w:eastAsia="宋体"/>
          <w:b w:val="0"/>
          <w:i w:val="0"/>
          <w:color w:val="000000"/>
          <w:sz w:val="22"/>
        </w:rPr>
        <w:t xml:space="preserve">: 创建 </w:t>
      </w:r>
      <w:r>
        <w:rPr>
          <w:rFonts w:ascii="宋体" w:hAnsi="Courier New" w:eastAsia="宋体"/>
          <w:b w:val="0"/>
          <w:i w:val="0"/>
          <w:color w:val="000000"/>
          <w:sz w:val="22"/>
        </w:rPr>
        <w:t>Parser</w:t>
      </w:r>
      <w:r>
        <w:rPr>
          <w:rFonts w:ascii="宋体" w:hAnsi="Times New Roman" w:eastAsia="宋体"/>
          <w:b w:val="0"/>
          <w:i w:val="0"/>
          <w:color w:val="000000"/>
          <w:sz w:val="22"/>
        </w:rPr>
        <w:t xml:space="preserve"> 结构体的实例。</w:t>
      </w:r>
    </w:p>
    <w:bookmarkEnd w:id="111"/>
    <w:p>
      <w:pPr>
        <w:numPr>
          <w:ilvl w:val="1"/>
          <w:numId w:val="44"/>
        </w:numPr>
        <w:spacing w:beforeLines="100" w:after="50" w:line="360" w:lineRule="auto"/>
        <w:ind w:left="720"/>
        <w:jc w:val="left"/>
      </w:pPr>
      <w:bookmarkStart w:id="112" w:name="u3cfe0f68"/>
      <w:r>
        <w:rPr>
          <w:rFonts w:ascii="宋体" w:hAnsi="Courier New" w:eastAsia="宋体"/>
          <w:b w:val="0"/>
          <w:i w:val="0"/>
          <w:color w:val="000000"/>
          <w:sz w:val="22"/>
        </w:rPr>
        <w:t>stack: make([]byte, 0, maxStack)</w:t>
      </w:r>
      <w:r>
        <w:rPr>
          <w:rFonts w:ascii="宋体" w:hAnsi="Times New Roman" w:eastAsia="宋体"/>
          <w:b w:val="0"/>
          <w:i w:val="0"/>
          <w:color w:val="000000"/>
          <w:sz w:val="22"/>
        </w:rPr>
        <w:t xml:space="preserve">: 初始化 </w:t>
      </w:r>
      <w:r>
        <w:rPr>
          <w:rFonts w:ascii="宋体" w:hAnsi="Courier New" w:eastAsia="宋体"/>
          <w:b w:val="0"/>
          <w:i w:val="0"/>
          <w:color w:val="000000"/>
          <w:sz w:val="22"/>
        </w:rPr>
        <w:t>stack</w:t>
      </w:r>
      <w:r>
        <w:rPr>
          <w:rFonts w:ascii="宋体" w:hAnsi="Times New Roman" w:eastAsia="宋体"/>
          <w:b w:val="0"/>
          <w:i w:val="0"/>
          <w:color w:val="000000"/>
          <w:sz w:val="22"/>
        </w:rPr>
        <w:t xml:space="preserve"> 切片，初始长度为0，但预分配 </w:t>
      </w:r>
      <w:r>
        <w:rPr>
          <w:rFonts w:ascii="宋体" w:hAnsi="Courier New" w:eastAsia="宋体"/>
          <w:b w:val="0"/>
          <w:i w:val="0"/>
          <w:color w:val="000000"/>
          <w:sz w:val="22"/>
        </w:rPr>
        <w:t>maxStack</w:t>
      </w:r>
      <w:r>
        <w:rPr>
          <w:rFonts w:ascii="宋体" w:hAnsi="Times New Roman" w:eastAsia="宋体"/>
          <w:b w:val="0"/>
          <w:i w:val="0"/>
          <w:color w:val="000000"/>
          <w:sz w:val="22"/>
        </w:rPr>
        <w:t xml:space="preserve"> 的容量，以优化后续 </w:t>
      </w:r>
      <w:r>
        <w:rPr>
          <w:rFonts w:ascii="宋体" w:hAnsi="Courier New" w:eastAsia="宋体"/>
          <w:b w:val="0"/>
          <w:i w:val="0"/>
          <w:color w:val="000000"/>
          <w:sz w:val="22"/>
        </w:rPr>
        <w:t>append</w:t>
      </w:r>
      <w:r>
        <w:rPr>
          <w:rFonts w:ascii="宋体" w:hAnsi="Times New Roman" w:eastAsia="宋体"/>
          <w:b w:val="0"/>
          <w:i w:val="0"/>
          <w:color w:val="000000"/>
          <w:sz w:val="22"/>
        </w:rPr>
        <w:t xml:space="preserve"> 操作的性能。</w:t>
      </w:r>
    </w:p>
    <w:bookmarkEnd w:id="112"/>
    <w:p>
      <w:pPr>
        <w:numPr>
          <w:ilvl w:val="1"/>
          <w:numId w:val="44"/>
        </w:numPr>
        <w:spacing w:beforeLines="100" w:after="50" w:line="360" w:lineRule="auto"/>
        <w:ind w:left="720"/>
        <w:jc w:val="left"/>
      </w:pPr>
      <w:bookmarkStart w:id="113" w:name="ufe334e1a"/>
      <w:r>
        <w:rPr>
          <w:rFonts w:ascii="宋体" w:hAnsi="Courier New" w:eastAsia="宋体"/>
          <w:b w:val="0"/>
          <w:i w:val="0"/>
          <w:color w:val="000000"/>
          <w:sz w:val="22"/>
        </w:rPr>
        <w:t>input: make([]byte, 0, maxInput)</w:t>
      </w:r>
      <w:r>
        <w:rPr>
          <w:rFonts w:ascii="宋体" w:hAnsi="Times New Roman" w:eastAsia="宋体"/>
          <w:b w:val="0"/>
          <w:i w:val="0"/>
          <w:color w:val="000000"/>
          <w:sz w:val="22"/>
        </w:rPr>
        <w:t xml:space="preserve">: 类似地初始化 </w:t>
      </w:r>
      <w:r>
        <w:rPr>
          <w:rFonts w:ascii="宋体" w:hAnsi="Courier New" w:eastAsia="宋体"/>
          <w:b w:val="0"/>
          <w:i w:val="0"/>
          <w:color w:val="000000"/>
          <w:sz w:val="22"/>
        </w:rPr>
        <w:t>input</w:t>
      </w:r>
      <w:r>
        <w:rPr>
          <w:rFonts w:ascii="宋体" w:hAnsi="Times New Roman" w:eastAsia="宋体"/>
          <w:b w:val="0"/>
          <w:i w:val="0"/>
          <w:color w:val="000000"/>
          <w:sz w:val="22"/>
        </w:rPr>
        <w:t xml:space="preserve"> 切片。</w:t>
      </w:r>
    </w:p>
    <w:bookmarkEnd w:id="113"/>
    <w:p>
      <w:pPr>
        <w:numPr>
          <w:ilvl w:val="1"/>
          <w:numId w:val="44"/>
        </w:numPr>
        <w:spacing w:beforeLines="100" w:after="50" w:line="360" w:lineRule="auto"/>
        <w:ind w:left="720"/>
        <w:jc w:val="left"/>
      </w:pPr>
      <w:bookmarkStart w:id="114" w:name="u8538fe06"/>
      <w:r>
        <w:rPr>
          <w:rFonts w:ascii="宋体" w:hAnsi="Courier New" w:eastAsia="宋体"/>
          <w:b w:val="0"/>
          <w:i w:val="0"/>
          <w:color w:val="000000"/>
          <w:sz w:val="22"/>
        </w:rPr>
        <w:t>p.initProductionsAndTable()</w:t>
      </w:r>
      <w:r>
        <w:rPr>
          <w:rFonts w:ascii="宋体" w:hAnsi="Times New Roman" w:eastAsia="宋体"/>
          <w:b w:val="0"/>
          <w:i w:val="0"/>
          <w:color w:val="000000"/>
          <w:sz w:val="22"/>
        </w:rPr>
        <w:t xml:space="preserve">: </w:t>
      </w:r>
      <w:r>
        <w:rPr>
          <w:rFonts w:ascii="宋体" w:hAnsi="Times New Roman" w:eastAsia="宋体"/>
          <w:b/>
          <w:i w:val="0"/>
          <w:color w:val="000000"/>
          <w:sz w:val="22"/>
        </w:rPr>
        <w:t>关键步骤</w:t>
      </w:r>
      <w:r>
        <w:rPr>
          <w:rFonts w:ascii="宋体" w:hAnsi="Times New Roman" w:eastAsia="宋体"/>
          <w:b w:val="0"/>
          <w:i w:val="0"/>
          <w:color w:val="000000"/>
          <w:sz w:val="22"/>
        </w:rPr>
        <w:t xml:space="preserve">，在 </w:t>
      </w:r>
      <w:r>
        <w:rPr>
          <w:rFonts w:ascii="宋体" w:hAnsi="Courier New" w:eastAsia="宋体"/>
          <w:b w:val="0"/>
          <w:i w:val="0"/>
          <w:color w:val="000000"/>
          <w:sz w:val="22"/>
        </w:rPr>
        <w:t>Parser</w:t>
      </w:r>
      <w:r>
        <w:rPr>
          <w:rFonts w:ascii="宋体" w:hAnsi="Times New Roman" w:eastAsia="宋体"/>
          <w:b w:val="0"/>
          <w:i w:val="0"/>
          <w:color w:val="000000"/>
          <w:sz w:val="22"/>
        </w:rPr>
        <w:t xml:space="preserve"> 对象基本框架创建后，立即调用此方法来填充LL(1)分析表。</w:t>
      </w:r>
    </w:p>
    <w:bookmarkEnd w:id="114"/>
    <w:p>
      <w:pPr>
        <w:numPr>
          <w:ilvl w:val="1"/>
          <w:numId w:val="44"/>
        </w:numPr>
        <w:spacing w:beforeLines="100" w:after="50" w:line="360" w:lineRule="auto"/>
        <w:ind w:left="720"/>
        <w:jc w:val="left"/>
      </w:pPr>
      <w:bookmarkStart w:id="115" w:name="ufebeb231"/>
      <w:r>
        <w:rPr>
          <w:rFonts w:ascii="宋体" w:hAnsi="Courier New" w:eastAsia="宋体"/>
          <w:b w:val="0"/>
          <w:i w:val="0"/>
          <w:color w:val="000000"/>
          <w:sz w:val="22"/>
        </w:rPr>
        <w:t>return p</w:t>
      </w:r>
      <w:r>
        <w:rPr>
          <w:rFonts w:ascii="宋体" w:hAnsi="Times New Roman" w:eastAsia="宋体"/>
          <w:b w:val="0"/>
          <w:i w:val="0"/>
          <w:color w:val="000000"/>
          <w:sz w:val="22"/>
        </w:rPr>
        <w:t xml:space="preserve">: 返回初始化完成的 </w:t>
      </w:r>
      <w:r>
        <w:rPr>
          <w:rFonts w:ascii="宋体" w:hAnsi="Courier New" w:eastAsia="宋体"/>
          <w:b w:val="0"/>
          <w:i w:val="0"/>
          <w:color w:val="000000"/>
          <w:sz w:val="22"/>
        </w:rPr>
        <w:t>Parser</w:t>
      </w:r>
      <w:r>
        <w:rPr>
          <w:rFonts w:ascii="宋体" w:hAnsi="Times New Roman" w:eastAsia="宋体"/>
          <w:b w:val="0"/>
          <w:i w:val="0"/>
          <w:color w:val="000000"/>
          <w:sz w:val="22"/>
        </w:rPr>
        <w:t xml:space="preserve"> 实例的指针。</w:t>
      </w:r>
    </w:p>
    <w:bookmarkEnd w:id="115"/>
    <w:p>
      <w:pPr>
        <w:numPr>
          <w:ilvl w:val="0"/>
          <w:numId w:val="45"/>
        </w:numPr>
        <w:spacing w:beforeLines="100" w:after="50" w:line="360" w:lineRule="auto"/>
        <w:ind w:left="360"/>
        <w:jc w:val="left"/>
      </w:pPr>
      <w:bookmarkStart w:id="116" w:name="u5bbaa889"/>
      <w:r>
        <w:rPr>
          <w:rFonts w:ascii="宋体" w:hAnsi="Times New Roman" w:eastAsia="宋体"/>
          <w:b/>
          <w:i w:val="0"/>
          <w:color w:val="000000"/>
          <w:sz w:val="22"/>
        </w:rPr>
        <w:t xml:space="preserve">分析表初始化方法 </w:t>
      </w:r>
      <w:r>
        <w:rPr>
          <w:rFonts w:ascii="宋体" w:hAnsi="Courier New" w:eastAsia="宋体"/>
          <w:b/>
          <w:i w:val="0"/>
          <w:color w:val="000000"/>
          <w:sz w:val="22"/>
        </w:rPr>
        <w:t>(p *Parser) initProductionsAndTable()</w:t>
      </w:r>
      <w:r>
        <w:rPr>
          <w:rFonts w:ascii="宋体" w:hAnsi="Times New Roman" w:eastAsia="宋体"/>
          <w:b w:val="0"/>
          <w:i w:val="0"/>
          <w:color w:val="000000"/>
          <w:sz w:val="22"/>
        </w:rPr>
        <w:t>:</w:t>
      </w:r>
    </w:p>
    <w:bookmarkEnd w:id="116"/>
    <w:p>
      <w:pPr>
        <w:numPr>
          <w:ilvl w:val="1"/>
          <w:numId w:val="46"/>
        </w:numPr>
        <w:spacing w:beforeLines="100" w:after="50" w:line="360" w:lineRule="auto"/>
        <w:ind w:left="720"/>
        <w:jc w:val="left"/>
      </w:pPr>
      <w:bookmarkStart w:id="117" w:name="u0b24b505"/>
      <w:r>
        <w:rPr>
          <w:rFonts w:ascii="宋体" w:hAnsi="Times New Roman" w:eastAsia="宋体"/>
          <w:b/>
          <w:i w:val="0"/>
          <w:color w:val="000000"/>
          <w:sz w:val="22"/>
        </w:rPr>
        <w:t>定义所有产生式实例</w:t>
      </w:r>
      <w:r>
        <w:rPr>
          <w:rFonts w:ascii="宋体" w:hAnsi="Times New Roman" w:eastAsia="宋体"/>
          <w:b w:val="0"/>
          <w:i w:val="0"/>
          <w:color w:val="000000"/>
          <w:sz w:val="22"/>
        </w:rPr>
        <w:t xml:space="preserve">: 首先，将文法中的每一个产生式都显式地创建为一个 </w:t>
      </w:r>
      <w:r>
        <w:rPr>
          <w:rFonts w:ascii="宋体" w:hAnsi="Courier New" w:eastAsia="宋体"/>
          <w:b w:val="0"/>
          <w:i w:val="0"/>
          <w:color w:val="000000"/>
          <w:sz w:val="22"/>
        </w:rPr>
        <w:t>Production</w:t>
      </w:r>
      <w:r>
        <w:rPr>
          <w:rFonts w:ascii="宋体" w:hAnsi="Times New Roman" w:eastAsia="宋体"/>
          <w:b w:val="0"/>
          <w:i w:val="0"/>
          <w:color w:val="000000"/>
          <w:sz w:val="22"/>
        </w:rPr>
        <w:t xml:space="preserve"> 结构体实例。例如：</w:t>
      </w:r>
    </w:p>
    <w:bookmarkEnd w:id="117"/>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18" w:name="Six5M"/>
      <w:r>
        <w:rPr>
          <w:rFonts w:ascii="宋体" w:hAnsi="Courier New" w:eastAsia="宋体"/>
          <w:color w:val="000000"/>
          <w:sz w:val="20"/>
        </w:rPr>
        <w:t>prodE := Production{Origin: 'E', Array: "TG", Length: 2}</w:t>
      </w:r>
      <w:r>
        <w:rPr>
          <w:rFonts w:ascii="宋体" w:hAnsi="Courier New" w:eastAsia="宋体"/>
          <w:color w:val="000000"/>
          <w:sz w:val="20"/>
        </w:rPr>
        <w:br w:type="textWrapping"/>
      </w:r>
      <w:r>
        <w:rPr>
          <w:rFonts w:ascii="宋体" w:hAnsi="Courier New" w:eastAsia="宋体"/>
          <w:color w:val="000000"/>
          <w:sz w:val="20"/>
        </w:rPr>
        <w:t>prodGeps := Production{Origin: 'G', Array: "ε", Length: 0} // 空产生式</w:t>
      </w:r>
      <w:r>
        <w:rPr>
          <w:rFonts w:ascii="宋体" w:hAnsi="Courier New" w:eastAsia="宋体"/>
          <w:color w:val="000000"/>
          <w:sz w:val="20"/>
        </w:rPr>
        <w:br w:type="textWrapping"/>
      </w:r>
    </w:p>
    <w:bookmarkEnd w:id="118"/>
    <w:p>
      <w:pPr>
        <w:numPr>
          <w:ilvl w:val="1"/>
          <w:numId w:val="47"/>
        </w:numPr>
        <w:spacing w:beforeLines="100" w:after="50" w:line="360" w:lineRule="auto"/>
        <w:ind w:left="720"/>
        <w:jc w:val="left"/>
      </w:pPr>
      <w:bookmarkStart w:id="119" w:name="u08b44555"/>
      <w:r>
        <w:rPr>
          <w:rFonts w:ascii="宋体" w:hAnsi="Times New Roman" w:eastAsia="宋体"/>
          <w:b/>
          <w:i w:val="0"/>
          <w:color w:val="000000"/>
          <w:sz w:val="22"/>
        </w:rPr>
        <w:t>定义错误条目</w:t>
      </w:r>
      <w:r>
        <w:rPr>
          <w:rFonts w:ascii="宋体" w:hAnsi="Times New Roman" w:eastAsia="宋体"/>
          <w:b w:val="0"/>
          <w:i w:val="0"/>
          <w:color w:val="000000"/>
          <w:sz w:val="22"/>
        </w:rPr>
        <w:t xml:space="preserve">: 创建一个特殊的 </w:t>
      </w:r>
      <w:r>
        <w:rPr>
          <w:rFonts w:ascii="宋体" w:hAnsi="Courier New" w:eastAsia="宋体"/>
          <w:b w:val="0"/>
          <w:i w:val="0"/>
          <w:color w:val="000000"/>
          <w:sz w:val="22"/>
        </w:rPr>
        <w:t>Production</w:t>
      </w:r>
      <w:r>
        <w:rPr>
          <w:rFonts w:ascii="宋体" w:hAnsi="Times New Roman" w:eastAsia="宋体"/>
          <w:b w:val="0"/>
          <w:i w:val="0"/>
          <w:color w:val="000000"/>
          <w:sz w:val="22"/>
        </w:rPr>
        <w:t xml:space="preserve"> 实例，用于表示分析表中的空条目或错误条目。</w:t>
      </w:r>
    </w:p>
    <w:bookmarkEnd w:id="119"/>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20" w:name="pF8PF"/>
      <w:r>
        <w:rPr>
          <w:rFonts w:ascii="宋体" w:hAnsi="Courier New" w:eastAsia="宋体"/>
          <w:color w:val="000000"/>
          <w:sz w:val="20"/>
        </w:rPr>
        <w:t>errorProd := Production{Origin: 'N', Array: "", Length: 0} // 'N' 代表 None 或 No production</w:t>
      </w:r>
      <w:r>
        <w:rPr>
          <w:rFonts w:ascii="宋体" w:hAnsi="Courier New" w:eastAsia="宋体"/>
          <w:color w:val="000000"/>
          <w:sz w:val="20"/>
        </w:rPr>
        <w:br w:type="textWrapping"/>
      </w:r>
      <w:r>
        <w:rPr>
          <w:rFonts w:hint="eastAsia" w:ascii="宋体" w:hAnsi="Courier New" w:eastAsia="宋体"/>
          <w:color w:val="000000"/>
          <w:sz w:val="20"/>
          <w:lang w:eastAsia="zh-CN"/>
        </w:rPr>
        <w:t>，</w:t>
      </w:r>
      <w:r>
        <w:rPr>
          <w:rFonts w:ascii="宋体" w:hAnsi="Courier New" w:eastAsia="宋体"/>
          <w:color w:val="000000"/>
          <w:sz w:val="20"/>
        </w:rPr>
        <w:br w:type="textWrapping"/>
      </w:r>
    </w:p>
    <w:bookmarkEnd w:id="120"/>
    <w:p>
      <w:pPr>
        <w:numPr>
          <w:ilvl w:val="1"/>
          <w:numId w:val="48"/>
        </w:numPr>
        <w:spacing w:beforeLines="100" w:after="50" w:line="360" w:lineRule="auto"/>
        <w:ind w:left="720"/>
        <w:jc w:val="left"/>
      </w:pPr>
      <w:bookmarkStart w:id="121" w:name="u15401825"/>
      <w:r>
        <w:rPr>
          <w:rFonts w:ascii="宋体" w:hAnsi="Times New Roman" w:eastAsia="宋体"/>
          <w:b/>
          <w:i w:val="0"/>
          <w:color w:val="000000"/>
          <w:sz w:val="22"/>
        </w:rPr>
        <w:t>预填充分析表</w:t>
      </w:r>
      <w:r>
        <w:rPr>
          <w:rFonts w:ascii="宋体" w:hAnsi="Times New Roman" w:eastAsia="宋体"/>
          <w:b w:val="0"/>
          <w:i w:val="0"/>
          <w:color w:val="000000"/>
          <w:sz w:val="22"/>
        </w:rPr>
        <w:t xml:space="preserve">: 使用一个嵌套循环，将 </w:t>
      </w:r>
      <w:r>
        <w:rPr>
          <w:rFonts w:ascii="宋体" w:hAnsi="Courier New" w:eastAsia="宋体"/>
          <w:b w:val="0"/>
          <w:i w:val="0"/>
          <w:color w:val="000000"/>
          <w:sz w:val="22"/>
        </w:rPr>
        <w:t>p.table</w:t>
      </w:r>
      <w:r>
        <w:rPr>
          <w:rFonts w:ascii="宋体" w:hAnsi="Times New Roman" w:eastAsia="宋体"/>
          <w:b w:val="0"/>
          <w:i w:val="0"/>
          <w:color w:val="000000"/>
          <w:sz w:val="22"/>
        </w:rPr>
        <w:t xml:space="preserve"> 的所有单元格预先填充为 </w:t>
      </w:r>
      <w:r>
        <w:rPr>
          <w:rFonts w:ascii="宋体" w:hAnsi="Courier New" w:eastAsia="宋体"/>
          <w:b w:val="0"/>
          <w:i w:val="0"/>
          <w:color w:val="000000"/>
          <w:sz w:val="22"/>
        </w:rPr>
        <w:t>errorProd</w:t>
      </w:r>
      <w:r>
        <w:rPr>
          <w:rFonts w:ascii="宋体" w:hAnsi="Times New Roman" w:eastAsia="宋体"/>
          <w:b w:val="0"/>
          <w:i w:val="0"/>
          <w:color w:val="000000"/>
          <w:sz w:val="22"/>
        </w:rPr>
        <w:t>。</w:t>
      </w:r>
    </w:p>
    <w:bookmarkEnd w:id="121"/>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22" w:name="ELtnJ"/>
      <w:r>
        <w:rPr>
          <w:rFonts w:ascii="宋体" w:hAnsi="Courier New" w:eastAsia="宋体"/>
          <w:color w:val="000000"/>
          <w:sz w:val="20"/>
        </w:rPr>
        <w:t>for i := range p.table {</w:t>
      </w:r>
      <w:r>
        <w:rPr>
          <w:rFonts w:ascii="宋体" w:hAnsi="Courier New" w:eastAsia="宋体"/>
          <w:color w:val="000000"/>
          <w:sz w:val="20"/>
        </w:rPr>
        <w:br w:type="textWrapping"/>
      </w:r>
      <w:r>
        <w:rPr>
          <w:rFonts w:ascii="宋体" w:hAnsi="Courier New" w:eastAsia="宋体"/>
          <w:color w:val="000000"/>
          <w:sz w:val="20"/>
        </w:rPr>
        <w:t xml:space="preserve">    for j := range p.table[i] {</w:t>
      </w:r>
      <w:r>
        <w:rPr>
          <w:rFonts w:ascii="宋体" w:hAnsi="Courier New" w:eastAsia="宋体"/>
          <w:color w:val="000000"/>
          <w:sz w:val="20"/>
        </w:rPr>
        <w:br w:type="textWrapping"/>
      </w:r>
      <w:r>
        <w:rPr>
          <w:rFonts w:ascii="宋体" w:hAnsi="Courier New" w:eastAsia="宋体"/>
          <w:color w:val="000000"/>
          <w:sz w:val="20"/>
        </w:rPr>
        <w:t xml:space="preserve">        p.table[i][j] = errorProd</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122"/>
    <w:p>
      <w:pPr>
        <w:numPr>
          <w:ilvl w:val="1"/>
          <w:numId w:val="49"/>
        </w:numPr>
        <w:spacing w:beforeLines="100" w:after="50" w:line="360" w:lineRule="auto"/>
        <w:ind w:left="720"/>
        <w:jc w:val="left"/>
      </w:pPr>
      <w:bookmarkStart w:id="123" w:name="u40a9b083"/>
      <w:r>
        <w:rPr>
          <w:rFonts w:ascii="宋体" w:hAnsi="Times New Roman" w:eastAsia="宋体"/>
          <w:b/>
          <w:i w:val="0"/>
          <w:color w:val="000000"/>
          <w:sz w:val="22"/>
        </w:rPr>
        <w:t>精确填充分析表</w:t>
      </w:r>
      <w:r>
        <w:rPr>
          <w:rFonts w:ascii="宋体" w:hAnsi="Times New Roman" w:eastAsia="宋体"/>
          <w:b w:val="0"/>
          <w:i w:val="0"/>
          <w:color w:val="000000"/>
          <w:sz w:val="22"/>
        </w:rPr>
        <w:t xml:space="preserve">: 根据LL(1)分析表的构造规则（这部分规则通常是根据文法的FIRST集和FOLLOW集预先计算好的），将正确的产生式实例填入 </w:t>
      </w:r>
      <w:r>
        <w:rPr>
          <w:rFonts w:ascii="宋体" w:hAnsi="Courier New" w:eastAsia="宋体"/>
          <w:b w:val="0"/>
          <w:i w:val="0"/>
          <w:color w:val="000000"/>
          <w:sz w:val="22"/>
        </w:rPr>
        <w:t>p.table</w:t>
      </w:r>
      <w:r>
        <w:rPr>
          <w:rFonts w:ascii="宋体" w:hAnsi="Times New Roman" w:eastAsia="宋体"/>
          <w:b w:val="0"/>
          <w:i w:val="0"/>
          <w:color w:val="000000"/>
          <w:sz w:val="22"/>
        </w:rPr>
        <w:t xml:space="preserve"> 的对应位置。这部分是硬编码的，例如：</w:t>
      </w:r>
    </w:p>
    <w:bookmarkEnd w:id="123"/>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24" w:name="KU88N"/>
      <w:r>
        <w:rPr>
          <w:rFonts w:ascii="宋体" w:hAnsi="Courier New" w:eastAsia="宋体"/>
          <w:color w:val="000000"/>
          <w:sz w:val="20"/>
        </w:rPr>
        <w:t>// E -&gt; TG 在 M[E,i] 和 M[E,(]</w:t>
      </w:r>
      <w:r>
        <w:rPr>
          <w:rFonts w:ascii="宋体" w:hAnsi="Courier New" w:eastAsia="宋体"/>
          <w:color w:val="000000"/>
          <w:sz w:val="20"/>
        </w:rPr>
        <w:br w:type="textWrapping"/>
      </w:r>
      <w:r>
        <w:rPr>
          <w:rFonts w:ascii="宋体" w:hAnsi="Courier New" w:eastAsia="宋体"/>
          <w:color w:val="000000"/>
          <w:sz w:val="20"/>
        </w:rPr>
        <w:t>p.table[p.getNonTerminalIndex('E')][p.getTerminalIndex('i')] = prodE</w:t>
      </w:r>
      <w:r>
        <w:rPr>
          <w:rFonts w:ascii="宋体" w:hAnsi="Courier New" w:eastAsia="宋体"/>
          <w:color w:val="000000"/>
          <w:sz w:val="20"/>
        </w:rPr>
        <w:br w:type="textWrapping"/>
      </w:r>
      <w:r>
        <w:rPr>
          <w:rFonts w:ascii="宋体" w:hAnsi="Courier New" w:eastAsia="宋体"/>
          <w:color w:val="000000"/>
          <w:sz w:val="20"/>
        </w:rPr>
        <w:t>p.table[p.getNonTerminalIndex('E')][p.getTerminalIndex('(')] = prodE</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G -&gt; +TG 在 M[G,+]</w:t>
      </w:r>
      <w:r>
        <w:rPr>
          <w:rFonts w:ascii="宋体" w:hAnsi="Courier New" w:eastAsia="宋体"/>
          <w:color w:val="000000"/>
          <w:sz w:val="20"/>
        </w:rPr>
        <w:br w:type="textWrapping"/>
      </w:r>
      <w:r>
        <w:rPr>
          <w:rFonts w:ascii="宋体" w:hAnsi="Courier New" w:eastAsia="宋体"/>
          <w:color w:val="000000"/>
          <w:sz w:val="20"/>
        </w:rPr>
        <w:t>p.table[p.getNonTerminalIndex('G')][p.getTerminalIndex('+')] = prodGpos</w:t>
      </w:r>
      <w:r>
        <w:rPr>
          <w:rFonts w:ascii="宋体" w:hAnsi="Courier New" w:eastAsia="宋体"/>
          <w:color w:val="000000"/>
          <w:sz w:val="20"/>
        </w:rPr>
        <w:br w:type="textWrapping"/>
      </w:r>
      <w:r>
        <w:rPr>
          <w:rFonts w:ascii="宋体" w:hAnsi="Courier New" w:eastAsia="宋体"/>
          <w:color w:val="000000"/>
          <w:sz w:val="20"/>
        </w:rPr>
        <w:t>// 特别注意：根据C代码和实验指导书的文法 G-&gt;+TG|-TG，这里对'-'也使用了prodGpos</w:t>
      </w:r>
      <w:r>
        <w:rPr>
          <w:rFonts w:ascii="宋体" w:hAnsi="Courier New" w:eastAsia="宋体"/>
          <w:color w:val="000000"/>
          <w:sz w:val="20"/>
        </w:rPr>
        <w:br w:type="textWrapping"/>
      </w:r>
      <w:r>
        <w:rPr>
          <w:rFonts w:ascii="宋体" w:hAnsi="Courier New" w:eastAsia="宋体"/>
          <w:color w:val="000000"/>
          <w:sz w:val="20"/>
        </w:rPr>
        <w:t>p.table[p.getNonTerminalIndex('G')][p.getTerminalIndex('-')] = prodGpos // 沿用C代码逻辑</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G -&gt; ε 在 M[G,)] 和 M[G,#] (因为 FOLLOW(G) 包含 ')' 和 '#')</w:t>
      </w:r>
      <w:r>
        <w:rPr>
          <w:rFonts w:ascii="宋体" w:hAnsi="Courier New" w:eastAsia="宋体"/>
          <w:color w:val="000000"/>
          <w:sz w:val="20"/>
        </w:rPr>
        <w:br w:type="textWrapping"/>
      </w:r>
      <w:r>
        <w:rPr>
          <w:rFonts w:ascii="宋体" w:hAnsi="Courier New" w:eastAsia="宋体"/>
          <w:color w:val="000000"/>
          <w:sz w:val="20"/>
        </w:rPr>
        <w:t>p.table[p.getNonTerminalIndex('G')][p.getTerminalIndex(')')] = prodGeps</w:t>
      </w:r>
      <w:r>
        <w:rPr>
          <w:rFonts w:ascii="宋体" w:hAnsi="Courier New" w:eastAsia="宋体"/>
          <w:color w:val="000000"/>
          <w:sz w:val="20"/>
        </w:rPr>
        <w:br w:type="textWrapping"/>
      </w:r>
      <w:r>
        <w:rPr>
          <w:rFonts w:ascii="宋体" w:hAnsi="Courier New" w:eastAsia="宋体"/>
          <w:color w:val="000000"/>
          <w:sz w:val="20"/>
        </w:rPr>
        <w:t>p.table[p.getNonTerminalIndex('G')][p.getTerminalIndex('#')] = prodGeps</w:t>
      </w:r>
      <w:r>
        <w:rPr>
          <w:rFonts w:ascii="宋体" w:hAnsi="Courier New" w:eastAsia="宋体"/>
          <w:color w:val="000000"/>
          <w:sz w:val="20"/>
        </w:rPr>
        <w:br w:type="textWrapping"/>
      </w:r>
      <w:r>
        <w:rPr>
          <w:rFonts w:ascii="宋体" w:hAnsi="Courier New" w:eastAsia="宋体"/>
          <w:color w:val="000000"/>
          <w:sz w:val="20"/>
        </w:rPr>
        <w:t>// ... 填充所有其他表项</w:t>
      </w:r>
      <w:r>
        <w:rPr>
          <w:rFonts w:ascii="宋体" w:hAnsi="Courier New" w:eastAsia="宋体"/>
          <w:color w:val="000000"/>
          <w:sz w:val="20"/>
        </w:rPr>
        <w:br w:type="textWrapping"/>
      </w:r>
    </w:p>
    <w:bookmarkEnd w:id="124"/>
    <w:p>
      <w:pPr>
        <w:spacing w:beforeLines="100" w:after="50" w:line="360" w:lineRule="auto"/>
        <w:ind w:left="0"/>
        <w:jc w:val="left"/>
      </w:pPr>
      <w:bookmarkStart w:id="125" w:name="u244d6347"/>
      <w:r>
        <w:rPr>
          <w:rFonts w:ascii="宋体" w:hAnsi="Times New Roman" w:eastAsia="宋体"/>
          <w:b w:val="0"/>
          <w:i w:val="0"/>
          <w:color w:val="000000"/>
          <w:sz w:val="22"/>
        </w:rPr>
        <w:t xml:space="preserve">这里需要特别注意，对于 </w:t>
      </w:r>
      <w:r>
        <w:rPr>
          <w:rFonts w:ascii="宋体" w:hAnsi="Courier New" w:eastAsia="宋体"/>
          <w:b w:val="0"/>
          <w:i w:val="0"/>
          <w:color w:val="000000"/>
          <w:sz w:val="22"/>
        </w:rPr>
        <w:t>G -&gt; +TG | -TG</w:t>
      </w:r>
      <w:r>
        <w:rPr>
          <w:rFonts w:ascii="宋体" w:hAnsi="Times New Roman" w:eastAsia="宋体"/>
          <w:b w:val="0"/>
          <w:i w:val="0"/>
          <w:color w:val="000000"/>
          <w:sz w:val="22"/>
        </w:rPr>
        <w:t xml:space="preserve">，如果 </w:t>
      </w:r>
      <w:r>
        <w:rPr>
          <w:rFonts w:ascii="宋体" w:hAnsi="Courier New" w:eastAsia="宋体"/>
          <w:b w:val="0"/>
          <w:i w:val="0"/>
          <w:color w:val="000000"/>
          <w:sz w:val="22"/>
        </w:rPr>
        <w:t>-TG</w:t>
      </w:r>
      <w:r>
        <w:rPr>
          <w:rFonts w:ascii="宋体" w:hAnsi="Times New Roman" w:eastAsia="宋体"/>
          <w:b w:val="0"/>
          <w:i w:val="0"/>
          <w:color w:val="000000"/>
          <w:sz w:val="22"/>
        </w:rPr>
        <w:t xml:space="preserve"> 应该有其自己独特的处理逻辑（例如产生不同的AST节点），那么应该定义一个 </w:t>
      </w:r>
      <w:r>
        <w:rPr>
          <w:rFonts w:ascii="宋体" w:hAnsi="Courier New" w:eastAsia="宋体"/>
          <w:b w:val="0"/>
          <w:i w:val="0"/>
          <w:color w:val="000000"/>
          <w:sz w:val="22"/>
        </w:rPr>
        <w:t>prodGneg</w:t>
      </w:r>
      <w:r>
        <w:rPr>
          <w:rFonts w:ascii="宋体" w:hAnsi="Times New Roman" w:eastAsia="宋体"/>
          <w:b w:val="0"/>
          <w:i w:val="0"/>
          <w:color w:val="000000"/>
          <w:sz w:val="22"/>
        </w:rPr>
        <w:t xml:space="preserve"> 并相应填充。但如果只是符号上的替换，当前Go代码的实现（沿用C代码逻辑，将 </w:t>
      </w:r>
      <w:r>
        <w:rPr>
          <w:rFonts w:ascii="宋体" w:hAnsi="Courier New" w:eastAsia="宋体"/>
          <w:b w:val="0"/>
          <w:i w:val="0"/>
          <w:color w:val="000000"/>
          <w:sz w:val="22"/>
        </w:rPr>
        <w:t>M[G,'-']</w:t>
      </w:r>
      <w:r>
        <w:rPr>
          <w:rFonts w:ascii="宋体" w:hAnsi="Times New Roman" w:eastAsia="宋体"/>
          <w:b w:val="0"/>
          <w:i w:val="0"/>
          <w:color w:val="000000"/>
          <w:sz w:val="22"/>
        </w:rPr>
        <w:t xml:space="preserve"> 指向 </w:t>
      </w:r>
      <w:r>
        <w:rPr>
          <w:rFonts w:ascii="宋体" w:hAnsi="Courier New" w:eastAsia="宋体"/>
          <w:b w:val="0"/>
          <w:i w:val="0"/>
          <w:color w:val="000000"/>
          <w:sz w:val="22"/>
        </w:rPr>
        <w:t>G-&gt;+TG</w:t>
      </w:r>
      <w:r>
        <w:rPr>
          <w:rFonts w:ascii="宋体" w:hAnsi="Times New Roman" w:eastAsia="宋体"/>
          <w:b w:val="0"/>
          <w:i w:val="0"/>
          <w:color w:val="000000"/>
          <w:sz w:val="22"/>
        </w:rPr>
        <w:t xml:space="preserve"> 对应的 </w:t>
      </w:r>
      <w:r>
        <w:rPr>
          <w:rFonts w:ascii="宋体" w:hAnsi="Courier New" w:eastAsia="宋体"/>
          <w:b w:val="0"/>
          <w:i w:val="0"/>
          <w:color w:val="000000"/>
          <w:sz w:val="22"/>
        </w:rPr>
        <w:t>prodGpos</w:t>
      </w:r>
      <w:r>
        <w:rPr>
          <w:rFonts w:ascii="宋体" w:hAnsi="Times New Roman" w:eastAsia="宋体"/>
          <w:b w:val="0"/>
          <w:i w:val="0"/>
          <w:color w:val="000000"/>
          <w:sz w:val="22"/>
        </w:rPr>
        <w:t>）在行为上是统一的。</w:t>
      </w:r>
      <w:r>
        <w:rPr>
          <w:rFonts w:ascii="宋体" w:hAnsi="Courier New" w:eastAsia="宋体"/>
          <w:b w:val="0"/>
          <w:i w:val="0"/>
          <w:color w:val="000000"/>
          <w:sz w:val="22"/>
        </w:rPr>
        <w:t>S -&gt; *FS | /FS</w:t>
      </w:r>
      <w:r>
        <w:rPr>
          <w:rFonts w:ascii="宋体" w:hAnsi="Times New Roman" w:eastAsia="宋体"/>
          <w:b w:val="0"/>
          <w:i w:val="0"/>
          <w:color w:val="000000"/>
          <w:sz w:val="22"/>
        </w:rPr>
        <w:t xml:space="preserve"> 也作类似处理。</w:t>
      </w:r>
    </w:p>
    <w:bookmarkEnd w:id="125"/>
    <w:p>
      <w:pPr>
        <w:spacing w:beforeLines="100" w:after="50" w:line="360" w:lineRule="auto"/>
        <w:ind w:left="0"/>
        <w:jc w:val="left"/>
      </w:pPr>
      <w:bookmarkStart w:id="126" w:name="u7ad84cd0"/>
      <w:r>
        <w:rPr>
          <w:rFonts w:ascii="宋体" w:hAnsi="Times New Roman" w:eastAsia="宋体"/>
          <w:b/>
          <w:i w:val="0"/>
          <w:color w:val="000000"/>
          <w:sz w:val="22"/>
        </w:rPr>
        <w:t>阶段二：辅助函数 (Helper Functions)</w:t>
      </w:r>
    </w:p>
    <w:bookmarkEnd w:id="126"/>
    <w:p>
      <w:pPr>
        <w:numPr>
          <w:ilvl w:val="0"/>
          <w:numId w:val="50"/>
        </w:numPr>
        <w:spacing w:beforeLines="100" w:after="50" w:line="360" w:lineRule="auto"/>
        <w:ind w:left="360"/>
        <w:jc w:val="left"/>
      </w:pPr>
      <w:bookmarkStart w:id="127" w:name="u63a4525a"/>
      <w:r>
        <w:rPr>
          <w:rFonts w:ascii="宋体" w:hAnsi="Courier New" w:eastAsia="宋体"/>
          <w:b/>
          <w:i w:val="0"/>
          <w:color w:val="000000"/>
          <w:sz w:val="22"/>
        </w:rPr>
        <w:t>(p *Parser) getTerminalIndex(c byte) int</w:t>
      </w:r>
      <w:r>
        <w:rPr>
          <w:rFonts w:ascii="宋体" w:hAnsi="Times New Roman" w:eastAsia="宋体"/>
          <w:b w:val="0"/>
          <w:i w:val="0"/>
          <w:color w:val="000000"/>
          <w:sz w:val="22"/>
        </w:rPr>
        <w:t>:</w:t>
      </w:r>
    </w:p>
    <w:bookmarkEnd w:id="127"/>
    <w:p>
      <w:pPr>
        <w:numPr>
          <w:ilvl w:val="1"/>
          <w:numId w:val="51"/>
        </w:numPr>
        <w:spacing w:beforeLines="100" w:after="50" w:line="360" w:lineRule="auto"/>
        <w:ind w:left="720"/>
        <w:jc w:val="left"/>
      </w:pPr>
      <w:bookmarkStart w:id="128" w:name="uc79e70a1"/>
      <w:r>
        <w:rPr>
          <w:rFonts w:ascii="宋体" w:hAnsi="Times New Roman" w:eastAsia="宋体"/>
          <w:b w:val="0"/>
          <w:i w:val="0"/>
          <w:color w:val="000000"/>
          <w:sz w:val="22"/>
        </w:rPr>
        <w:t xml:space="preserve">使用 </w:t>
      </w:r>
      <w:r>
        <w:rPr>
          <w:rFonts w:ascii="宋体" w:hAnsi="Courier New" w:eastAsia="宋体"/>
          <w:b w:val="0"/>
          <w:i w:val="0"/>
          <w:color w:val="000000"/>
          <w:sz w:val="22"/>
        </w:rPr>
        <w:t>switch c { ... }</w:t>
      </w:r>
      <w:r>
        <w:rPr>
          <w:rFonts w:ascii="宋体" w:hAnsi="Times New Roman" w:eastAsia="宋体"/>
          <w:b w:val="0"/>
          <w:i w:val="0"/>
          <w:color w:val="000000"/>
          <w:sz w:val="22"/>
        </w:rPr>
        <w:t xml:space="preserve"> 语句，将输入的终结符 </w:t>
      </w:r>
      <w:r>
        <w:rPr>
          <w:rFonts w:ascii="宋体" w:hAnsi="Courier New" w:eastAsia="宋体"/>
          <w:b w:val="0"/>
          <w:i w:val="0"/>
          <w:color w:val="000000"/>
          <w:sz w:val="22"/>
        </w:rPr>
        <w:t>c</w:t>
      </w:r>
      <w:r>
        <w:rPr>
          <w:rFonts w:ascii="宋体" w:hAnsi="Times New Roman" w:eastAsia="宋体"/>
          <w:b w:val="0"/>
          <w:i w:val="0"/>
          <w:color w:val="000000"/>
          <w:sz w:val="22"/>
        </w:rPr>
        <w:t xml:space="preserve"> 映射到预定义的整数索引（0到7）。这个索引直接对应分析表 </w:t>
      </w:r>
      <w:r>
        <w:rPr>
          <w:rFonts w:ascii="宋体" w:hAnsi="Courier New" w:eastAsia="宋体"/>
          <w:b w:val="0"/>
          <w:i w:val="0"/>
          <w:color w:val="000000"/>
          <w:sz w:val="22"/>
        </w:rPr>
        <w:t>p.table</w:t>
      </w:r>
      <w:r>
        <w:rPr>
          <w:rFonts w:ascii="宋体" w:hAnsi="Times New Roman" w:eastAsia="宋体"/>
          <w:b w:val="0"/>
          <w:i w:val="0"/>
          <w:color w:val="000000"/>
          <w:sz w:val="22"/>
        </w:rPr>
        <w:t xml:space="preserve"> 的列。</w:t>
      </w:r>
    </w:p>
    <w:bookmarkEnd w:id="128"/>
    <w:p>
      <w:pPr>
        <w:numPr>
          <w:ilvl w:val="1"/>
          <w:numId w:val="51"/>
        </w:numPr>
        <w:spacing w:beforeLines="100" w:after="50" w:line="360" w:lineRule="auto"/>
        <w:ind w:left="720"/>
        <w:jc w:val="left"/>
      </w:pPr>
      <w:bookmarkStart w:id="129" w:name="u0b599f20"/>
      <w:r>
        <w:rPr>
          <w:rFonts w:ascii="宋体" w:hAnsi="Times New Roman" w:eastAsia="宋体"/>
          <w:b w:val="0"/>
          <w:i w:val="0"/>
          <w:color w:val="000000"/>
          <w:sz w:val="22"/>
        </w:rPr>
        <w:t xml:space="preserve">如果 </w:t>
      </w:r>
      <w:r>
        <w:rPr>
          <w:rFonts w:ascii="宋体" w:hAnsi="Courier New" w:eastAsia="宋体"/>
          <w:b w:val="0"/>
          <w:i w:val="0"/>
          <w:color w:val="000000"/>
          <w:sz w:val="22"/>
        </w:rPr>
        <w:t>c</w:t>
      </w:r>
      <w:r>
        <w:rPr>
          <w:rFonts w:ascii="宋体" w:hAnsi="Times New Roman" w:eastAsia="宋体"/>
          <w:b w:val="0"/>
          <w:i w:val="0"/>
          <w:color w:val="000000"/>
          <w:sz w:val="22"/>
        </w:rPr>
        <w:t xml:space="preserve"> 不是合法的终结符，</w:t>
      </w:r>
      <w:r>
        <w:rPr>
          <w:rFonts w:ascii="宋体" w:hAnsi="Courier New" w:eastAsia="宋体"/>
          <w:b w:val="0"/>
          <w:i w:val="0"/>
          <w:color w:val="000000"/>
          <w:sz w:val="22"/>
        </w:rPr>
        <w:t>default</w:t>
      </w:r>
      <w:r>
        <w:rPr>
          <w:rFonts w:ascii="宋体" w:hAnsi="Times New Roman" w:eastAsia="宋体"/>
          <w:b w:val="0"/>
          <w:i w:val="0"/>
          <w:color w:val="000000"/>
          <w:sz w:val="22"/>
        </w:rPr>
        <w:t xml:space="preserve"> 分支返回 -1。</w:t>
      </w:r>
    </w:p>
    <w:bookmarkEnd w:id="129"/>
    <w:p>
      <w:pPr>
        <w:numPr>
          <w:ilvl w:val="0"/>
          <w:numId w:val="52"/>
        </w:numPr>
        <w:spacing w:beforeLines="100" w:after="50" w:line="360" w:lineRule="auto"/>
        <w:ind w:left="360"/>
        <w:jc w:val="left"/>
      </w:pPr>
      <w:bookmarkStart w:id="130" w:name="u937d781c"/>
      <w:r>
        <w:rPr>
          <w:rFonts w:ascii="宋体" w:hAnsi="Courier New" w:eastAsia="宋体"/>
          <w:b/>
          <w:i w:val="0"/>
          <w:color w:val="000000"/>
          <w:sz w:val="22"/>
        </w:rPr>
        <w:t>(p *Parser) getNonTerminalIndex(c byte) int</w:t>
      </w:r>
      <w:r>
        <w:rPr>
          <w:rFonts w:ascii="宋体" w:hAnsi="Times New Roman" w:eastAsia="宋体"/>
          <w:b w:val="0"/>
          <w:i w:val="0"/>
          <w:color w:val="000000"/>
          <w:sz w:val="22"/>
        </w:rPr>
        <w:t>:</w:t>
      </w:r>
    </w:p>
    <w:bookmarkEnd w:id="130"/>
    <w:p>
      <w:pPr>
        <w:numPr>
          <w:ilvl w:val="1"/>
          <w:numId w:val="53"/>
        </w:numPr>
        <w:spacing w:beforeLines="100" w:after="50" w:line="360" w:lineRule="auto"/>
        <w:ind w:left="720"/>
        <w:jc w:val="left"/>
      </w:pPr>
      <w:bookmarkStart w:id="131" w:name="u1e5f3dbe"/>
      <w:r>
        <w:rPr>
          <w:rFonts w:ascii="宋体" w:hAnsi="Times New Roman" w:eastAsia="宋体"/>
          <w:b w:val="0"/>
          <w:i w:val="0"/>
          <w:color w:val="000000"/>
          <w:sz w:val="22"/>
        </w:rPr>
        <w:t xml:space="preserve">与 </w:t>
      </w:r>
      <w:r>
        <w:rPr>
          <w:rFonts w:ascii="宋体" w:hAnsi="Courier New" w:eastAsia="宋体"/>
          <w:b w:val="0"/>
          <w:i w:val="0"/>
          <w:color w:val="000000"/>
          <w:sz w:val="22"/>
        </w:rPr>
        <w:t>getTerminalIndex</w:t>
      </w:r>
      <w:r>
        <w:rPr>
          <w:rFonts w:ascii="宋体" w:hAnsi="Times New Roman" w:eastAsia="宋体"/>
          <w:b w:val="0"/>
          <w:i w:val="0"/>
          <w:color w:val="000000"/>
          <w:sz w:val="22"/>
        </w:rPr>
        <w:t xml:space="preserve"> 类似，使用 </w:t>
      </w:r>
      <w:r>
        <w:rPr>
          <w:rFonts w:ascii="宋体" w:hAnsi="Courier New" w:eastAsia="宋体"/>
          <w:b w:val="0"/>
          <w:i w:val="0"/>
          <w:color w:val="000000"/>
          <w:sz w:val="22"/>
        </w:rPr>
        <w:t>switch</w:t>
      </w:r>
      <w:r>
        <w:rPr>
          <w:rFonts w:ascii="宋体" w:hAnsi="Times New Roman" w:eastAsia="宋体"/>
          <w:b w:val="0"/>
          <w:i w:val="0"/>
          <w:color w:val="000000"/>
          <w:sz w:val="22"/>
        </w:rPr>
        <w:t xml:space="preserve"> 语句将非终结符 </w:t>
      </w:r>
      <w:r>
        <w:rPr>
          <w:rFonts w:ascii="宋体" w:hAnsi="Courier New" w:eastAsia="宋体"/>
          <w:b w:val="0"/>
          <w:i w:val="0"/>
          <w:color w:val="000000"/>
          <w:sz w:val="22"/>
        </w:rPr>
        <w:t>c</w:t>
      </w:r>
      <w:r>
        <w:rPr>
          <w:rFonts w:ascii="宋体" w:hAnsi="Times New Roman" w:eastAsia="宋体"/>
          <w:b w:val="0"/>
          <w:i w:val="0"/>
          <w:color w:val="000000"/>
          <w:sz w:val="22"/>
        </w:rPr>
        <w:t xml:space="preserve"> 映射到行索引（0到4）。</w:t>
      </w:r>
    </w:p>
    <w:bookmarkEnd w:id="131"/>
    <w:p>
      <w:pPr>
        <w:numPr>
          <w:ilvl w:val="1"/>
          <w:numId w:val="53"/>
        </w:numPr>
        <w:spacing w:beforeLines="100" w:after="50" w:line="360" w:lineRule="auto"/>
        <w:ind w:left="720"/>
        <w:jc w:val="left"/>
      </w:pPr>
      <w:bookmarkStart w:id="132" w:name="u1f3757c3"/>
      <w:r>
        <w:rPr>
          <w:rFonts w:ascii="宋体" w:hAnsi="Times New Roman" w:eastAsia="宋体"/>
          <w:b w:val="0"/>
          <w:i w:val="0"/>
          <w:color w:val="000000"/>
          <w:sz w:val="22"/>
        </w:rPr>
        <w:t>非法非终结符也返回 -1。</w:t>
      </w:r>
    </w:p>
    <w:bookmarkEnd w:id="132"/>
    <w:p>
      <w:pPr>
        <w:numPr>
          <w:ilvl w:val="0"/>
          <w:numId w:val="54"/>
        </w:numPr>
        <w:spacing w:beforeLines="100" w:after="50" w:line="360" w:lineRule="auto"/>
        <w:ind w:left="360"/>
        <w:jc w:val="left"/>
      </w:pPr>
      <w:bookmarkStart w:id="133" w:name="u8acd1954"/>
      <w:r>
        <w:rPr>
          <w:rFonts w:ascii="宋体" w:hAnsi="Courier New" w:eastAsia="宋体"/>
          <w:b/>
          <w:i w:val="0"/>
          <w:color w:val="000000"/>
          <w:sz w:val="22"/>
        </w:rPr>
        <w:t>isValidChar(c byte) bool</w:t>
      </w:r>
      <w:r>
        <w:rPr>
          <w:rFonts w:ascii="宋体" w:hAnsi="Times New Roman" w:eastAsia="宋体"/>
          <w:b w:val="0"/>
          <w:i w:val="0"/>
          <w:color w:val="000000"/>
          <w:sz w:val="22"/>
        </w:rPr>
        <w:t>:</w:t>
      </w:r>
    </w:p>
    <w:bookmarkEnd w:id="133"/>
    <w:p>
      <w:pPr>
        <w:numPr>
          <w:ilvl w:val="1"/>
          <w:numId w:val="55"/>
        </w:numPr>
        <w:spacing w:beforeLines="100" w:after="50" w:line="360" w:lineRule="auto"/>
        <w:ind w:left="720"/>
        <w:jc w:val="left"/>
      </w:pPr>
      <w:bookmarkStart w:id="134" w:name="u5d57458c"/>
      <w:r>
        <w:rPr>
          <w:rFonts w:ascii="宋体" w:hAnsi="Times New Roman" w:eastAsia="宋体"/>
          <w:b w:val="0"/>
          <w:i w:val="0"/>
          <w:color w:val="000000"/>
          <w:sz w:val="22"/>
        </w:rPr>
        <w:t xml:space="preserve">这是一个独立的函数（非 </w:t>
      </w:r>
      <w:r>
        <w:rPr>
          <w:rFonts w:ascii="宋体" w:hAnsi="Courier New" w:eastAsia="宋体"/>
          <w:b w:val="0"/>
          <w:i w:val="0"/>
          <w:color w:val="000000"/>
          <w:sz w:val="22"/>
        </w:rPr>
        <w:t>Parser</w:t>
      </w:r>
      <w:r>
        <w:rPr>
          <w:rFonts w:ascii="宋体" w:hAnsi="Times New Roman" w:eastAsia="宋体"/>
          <w:b w:val="0"/>
          <w:i w:val="0"/>
          <w:color w:val="000000"/>
          <w:sz w:val="22"/>
        </w:rPr>
        <w:t xml:space="preserve"> 的方法），因为它不依赖 </w:t>
      </w:r>
      <w:r>
        <w:rPr>
          <w:rFonts w:ascii="宋体" w:hAnsi="Courier New" w:eastAsia="宋体"/>
          <w:b w:val="0"/>
          <w:i w:val="0"/>
          <w:color w:val="000000"/>
          <w:sz w:val="22"/>
        </w:rPr>
        <w:t>Parser</w:t>
      </w:r>
      <w:r>
        <w:rPr>
          <w:rFonts w:ascii="宋体" w:hAnsi="Times New Roman" w:eastAsia="宋体"/>
          <w:b w:val="0"/>
          <w:i w:val="0"/>
          <w:color w:val="000000"/>
          <w:sz w:val="22"/>
        </w:rPr>
        <w:t xml:space="preserve"> 的状态。</w:t>
      </w:r>
    </w:p>
    <w:bookmarkEnd w:id="134"/>
    <w:p>
      <w:pPr>
        <w:numPr>
          <w:ilvl w:val="1"/>
          <w:numId w:val="55"/>
        </w:numPr>
        <w:spacing w:beforeLines="100" w:after="50" w:line="360" w:lineRule="auto"/>
        <w:ind w:left="720"/>
        <w:jc w:val="left"/>
      </w:pPr>
      <w:bookmarkStart w:id="135" w:name="u76f650ab"/>
      <w:r>
        <w:rPr>
          <w:rFonts w:ascii="宋体" w:hAnsi="Times New Roman" w:eastAsia="宋体"/>
          <w:b w:val="0"/>
          <w:i w:val="0"/>
          <w:color w:val="000000"/>
          <w:sz w:val="22"/>
        </w:rPr>
        <w:t xml:space="preserve">通过一个布尔表达式 </w:t>
      </w:r>
      <w:r>
        <w:rPr>
          <w:rFonts w:ascii="宋体" w:hAnsi="Courier New" w:eastAsia="宋体"/>
          <w:b w:val="0"/>
          <w:i w:val="0"/>
          <w:color w:val="000000"/>
          <w:sz w:val="22"/>
        </w:rPr>
        <w:t>return c == 'i' || c == '+' || ... || c == '#'</w:t>
      </w:r>
      <w:r>
        <w:rPr>
          <w:rFonts w:ascii="宋体" w:hAnsi="Times New Roman" w:eastAsia="宋体"/>
          <w:b w:val="0"/>
          <w:i w:val="0"/>
          <w:color w:val="000000"/>
          <w:sz w:val="22"/>
        </w:rPr>
        <w:t xml:space="preserve"> 来判断字符 </w:t>
      </w:r>
      <w:r>
        <w:rPr>
          <w:rFonts w:ascii="宋体" w:hAnsi="Courier New" w:eastAsia="宋体"/>
          <w:b w:val="0"/>
          <w:i w:val="0"/>
          <w:color w:val="000000"/>
          <w:sz w:val="22"/>
        </w:rPr>
        <w:t>c</w:t>
      </w:r>
      <w:r>
        <w:rPr>
          <w:rFonts w:ascii="宋体" w:hAnsi="Times New Roman" w:eastAsia="宋体"/>
          <w:b w:val="0"/>
          <w:i w:val="0"/>
          <w:color w:val="000000"/>
          <w:sz w:val="22"/>
        </w:rPr>
        <w:t xml:space="preserve"> 是否是文法中定义的任一合法符号。</w:t>
      </w:r>
    </w:p>
    <w:bookmarkEnd w:id="135"/>
    <w:p>
      <w:pPr>
        <w:spacing w:beforeLines="100" w:after="50" w:line="360" w:lineRule="auto"/>
        <w:ind w:left="0"/>
        <w:jc w:val="left"/>
      </w:pPr>
      <w:bookmarkStart w:id="136" w:name="u1774bda0"/>
      <w:r>
        <w:rPr>
          <w:rFonts w:ascii="宋体" w:hAnsi="Times New Roman" w:eastAsia="宋体"/>
          <w:b/>
          <w:i w:val="0"/>
          <w:color w:val="000000"/>
          <w:sz w:val="22"/>
        </w:rPr>
        <w:t xml:space="preserve">阶段三：核心分析逻辑 </w:t>
      </w:r>
      <w:r>
        <w:rPr>
          <w:rFonts w:ascii="宋体" w:hAnsi="Courier New" w:eastAsia="宋体"/>
          <w:b/>
          <w:i w:val="0"/>
          <w:color w:val="000000"/>
          <w:sz w:val="22"/>
        </w:rPr>
        <w:t>(p *Parser) analyze()</w:t>
      </w:r>
    </w:p>
    <w:bookmarkEnd w:id="136"/>
    <w:p>
      <w:pPr>
        <w:spacing w:beforeLines="100" w:after="50" w:line="360" w:lineRule="auto"/>
        <w:ind w:left="0"/>
        <w:jc w:val="left"/>
      </w:pPr>
      <w:bookmarkStart w:id="137" w:name="u991f4598"/>
      <w:r>
        <w:rPr>
          <w:rFonts w:ascii="宋体" w:hAnsi="Times New Roman" w:eastAsia="宋体"/>
          <w:b w:val="0"/>
          <w:i w:val="0"/>
          <w:color w:val="000000"/>
          <w:sz w:val="22"/>
        </w:rPr>
        <w:t>此方法是LL(1)分析算法的直接实现，严格遵循《实验报告指导书》中给出的流程图。</w:t>
      </w:r>
    </w:p>
    <w:bookmarkEnd w:id="137"/>
    <w:p>
      <w:pPr>
        <w:numPr>
          <w:ilvl w:val="0"/>
          <w:numId w:val="56"/>
        </w:numPr>
        <w:spacing w:beforeLines="100" w:after="50" w:line="360" w:lineRule="auto"/>
        <w:ind w:left="360"/>
        <w:jc w:val="left"/>
      </w:pPr>
      <w:bookmarkStart w:id="138" w:name="ufde0c511"/>
      <w:r>
        <w:rPr>
          <w:rFonts w:ascii="宋体" w:hAnsi="Times New Roman" w:eastAsia="宋体"/>
          <w:b/>
          <w:i w:val="0"/>
          <w:color w:val="000000"/>
          <w:sz w:val="22"/>
        </w:rPr>
        <w:t>初始化分析状态</w:t>
      </w:r>
      <w:r>
        <w:rPr>
          <w:rFonts w:ascii="宋体" w:hAnsi="Times New Roman" w:eastAsia="宋体"/>
          <w:b w:val="0"/>
          <w:i w:val="0"/>
          <w:color w:val="000000"/>
          <w:sz w:val="22"/>
        </w:rPr>
        <w:t>:</w:t>
      </w:r>
    </w:p>
    <w:bookmarkEnd w:id="138"/>
    <w:p>
      <w:pPr>
        <w:numPr>
          <w:ilvl w:val="1"/>
          <w:numId w:val="57"/>
        </w:numPr>
        <w:spacing w:beforeLines="100" w:after="50" w:line="360" w:lineRule="auto"/>
        <w:ind w:left="720"/>
        <w:jc w:val="left"/>
      </w:pPr>
      <w:bookmarkStart w:id="139" w:name="ud7195662"/>
      <w:r>
        <w:rPr>
          <w:rFonts w:ascii="宋体" w:hAnsi="Courier New" w:eastAsia="宋体"/>
          <w:b w:val="0"/>
          <w:i w:val="0"/>
          <w:color w:val="000000"/>
          <w:sz w:val="22"/>
        </w:rPr>
        <w:t>p.stack = append(p.stack, '#', 'E')</w:t>
      </w:r>
      <w:r>
        <w:rPr>
          <w:rFonts w:ascii="宋体" w:hAnsi="Times New Roman" w:eastAsia="宋体"/>
          <w:b w:val="0"/>
          <w:i w:val="0"/>
          <w:color w:val="000000"/>
          <w:sz w:val="22"/>
        </w:rPr>
        <w:t xml:space="preserve">: 初始化分析栈。首先压入栈底标记 </w:t>
      </w:r>
      <w:r>
        <w:rPr>
          <w:rFonts w:ascii="宋体" w:hAnsi="Courier New" w:eastAsia="宋体"/>
          <w:b w:val="0"/>
          <w:i w:val="0"/>
          <w:color w:val="000000"/>
          <w:sz w:val="22"/>
        </w:rPr>
        <w:t>'#'</w:t>
      </w:r>
      <w:r>
        <w:rPr>
          <w:rFonts w:ascii="宋体" w:hAnsi="Times New Roman" w:eastAsia="宋体"/>
          <w:b w:val="0"/>
          <w:i w:val="0"/>
          <w:color w:val="000000"/>
          <w:sz w:val="22"/>
        </w:rPr>
        <w:t xml:space="preserve">，然后压入文法的开始符号 </w:t>
      </w:r>
      <w:r>
        <w:rPr>
          <w:rFonts w:ascii="宋体" w:hAnsi="Courier New" w:eastAsia="宋体"/>
          <w:b w:val="0"/>
          <w:i w:val="0"/>
          <w:color w:val="000000"/>
          <w:sz w:val="22"/>
        </w:rPr>
        <w:t>'E'</w:t>
      </w:r>
      <w:r>
        <w:rPr>
          <w:rFonts w:ascii="宋体" w:hAnsi="Times New Roman" w:eastAsia="宋体"/>
          <w:b w:val="0"/>
          <w:i w:val="0"/>
          <w:color w:val="000000"/>
          <w:sz w:val="22"/>
        </w:rPr>
        <w:t>。</w:t>
      </w:r>
    </w:p>
    <w:bookmarkEnd w:id="139"/>
    <w:p>
      <w:pPr>
        <w:numPr>
          <w:ilvl w:val="1"/>
          <w:numId w:val="57"/>
        </w:numPr>
        <w:spacing w:beforeLines="100" w:after="50" w:line="360" w:lineRule="auto"/>
        <w:ind w:left="720"/>
        <w:jc w:val="left"/>
      </w:pPr>
      <w:bookmarkStart w:id="140" w:name="ue3960dfa"/>
      <w:r>
        <w:rPr>
          <w:rFonts w:ascii="宋体" w:hAnsi="Courier New" w:eastAsia="宋体"/>
          <w:b w:val="0"/>
          <w:i w:val="0"/>
          <w:color w:val="000000"/>
          <w:sz w:val="22"/>
        </w:rPr>
        <w:t>p.inputPos = 0</w:t>
      </w:r>
      <w:r>
        <w:rPr>
          <w:rFonts w:ascii="宋体" w:hAnsi="Times New Roman" w:eastAsia="宋体"/>
          <w:b w:val="0"/>
          <w:i w:val="0"/>
          <w:color w:val="000000"/>
          <w:sz w:val="22"/>
        </w:rPr>
        <w:t>: 将输入指针置于输入串的起始位置。</w:t>
      </w:r>
    </w:p>
    <w:bookmarkEnd w:id="140"/>
    <w:p>
      <w:pPr>
        <w:numPr>
          <w:ilvl w:val="1"/>
          <w:numId w:val="57"/>
        </w:numPr>
        <w:spacing w:beforeLines="100" w:after="50" w:line="360" w:lineRule="auto"/>
        <w:ind w:left="720"/>
        <w:jc w:val="left"/>
      </w:pPr>
      <w:bookmarkStart w:id="141" w:name="uc116106a"/>
      <w:r>
        <w:rPr>
          <w:rFonts w:ascii="宋体" w:hAnsi="Courier New" w:eastAsia="宋体"/>
          <w:b w:val="0"/>
          <w:i w:val="0"/>
          <w:color w:val="000000"/>
          <w:sz w:val="22"/>
        </w:rPr>
        <w:t>step := 1</w:t>
      </w:r>
      <w:r>
        <w:rPr>
          <w:rFonts w:ascii="宋体" w:hAnsi="Times New Roman" w:eastAsia="宋体"/>
          <w:b w:val="0"/>
          <w:i w:val="0"/>
          <w:color w:val="000000"/>
          <w:sz w:val="22"/>
        </w:rPr>
        <w:t>: 初始化步骤计数器。</w:t>
      </w:r>
    </w:p>
    <w:bookmarkEnd w:id="141"/>
    <w:p>
      <w:pPr>
        <w:numPr>
          <w:ilvl w:val="1"/>
          <w:numId w:val="57"/>
        </w:numPr>
        <w:spacing w:beforeLines="100" w:after="50" w:line="360" w:lineRule="auto"/>
        <w:ind w:left="720"/>
        <w:jc w:val="left"/>
      </w:pPr>
      <w:bookmarkStart w:id="142" w:name="uc524e72c"/>
      <w:r>
        <w:rPr>
          <w:rFonts w:ascii="宋体" w:hAnsi="Courier New" w:eastAsia="宋体"/>
          <w:b w:val="0"/>
          <w:i w:val="0"/>
          <w:color w:val="000000"/>
          <w:sz w:val="22"/>
        </w:rPr>
        <w:t>fmt.Printf("%-5s%-20s%-20s%s\n", "步骤", "分析栈", "剩余输入串", "所用产生式")</w:t>
      </w:r>
      <w:r>
        <w:rPr>
          <w:rFonts w:ascii="宋体" w:hAnsi="Times New Roman" w:eastAsia="宋体"/>
          <w:b w:val="0"/>
          <w:i w:val="0"/>
          <w:color w:val="000000"/>
          <w:sz w:val="22"/>
        </w:rPr>
        <w:t>: 打印分析过程的表头，确保输出格式符合要求。</w:t>
      </w:r>
    </w:p>
    <w:bookmarkEnd w:id="142"/>
    <w:p>
      <w:pPr>
        <w:numPr>
          <w:ilvl w:val="0"/>
          <w:numId w:val="58"/>
        </w:numPr>
        <w:spacing w:beforeLines="100" w:after="50" w:line="360" w:lineRule="auto"/>
        <w:ind w:left="360"/>
        <w:jc w:val="left"/>
      </w:pPr>
      <w:bookmarkStart w:id="143" w:name="u3dd9d578"/>
      <w:r>
        <w:rPr>
          <w:rFonts w:ascii="宋体" w:hAnsi="Times New Roman" w:eastAsia="宋体"/>
          <w:b/>
          <w:i w:val="0"/>
          <w:color w:val="000000"/>
          <w:sz w:val="22"/>
        </w:rPr>
        <w:t>主分析循环 (</w:t>
      </w:r>
      <w:r>
        <w:rPr>
          <w:rFonts w:ascii="宋体" w:hAnsi="Courier New" w:eastAsia="宋体"/>
          <w:b/>
          <w:i w:val="0"/>
          <w:color w:val="000000"/>
          <w:sz w:val="22"/>
        </w:rPr>
        <w:t>for {}</w:t>
      </w:r>
      <w:r>
        <w:rPr>
          <w:rFonts w:ascii="宋体" w:hAnsi="Times New Roman" w:eastAsia="宋体"/>
          <w:b/>
          <w:i w:val="0"/>
          <w:color w:val="000000"/>
          <w:sz w:val="22"/>
        </w:rPr>
        <w:t>)</w:t>
      </w:r>
      <w:r>
        <w:rPr>
          <w:rFonts w:ascii="宋体" w:hAnsi="Times New Roman" w:eastAsia="宋体"/>
          <w:b w:val="0"/>
          <w:i w:val="0"/>
          <w:color w:val="000000"/>
          <w:sz w:val="22"/>
        </w:rPr>
        <w:t>:</w:t>
      </w:r>
    </w:p>
    <w:bookmarkEnd w:id="143"/>
    <w:p>
      <w:pPr>
        <w:numPr>
          <w:ilvl w:val="1"/>
          <w:numId w:val="59"/>
        </w:numPr>
        <w:spacing w:beforeLines="100" w:after="50" w:line="360" w:lineRule="auto"/>
        <w:ind w:left="720"/>
        <w:jc w:val="left"/>
      </w:pPr>
      <w:bookmarkStart w:id="144" w:name="u3f40a1bd"/>
      <w:r>
        <w:rPr>
          <w:rFonts w:ascii="宋体" w:hAnsi="Times New Roman" w:eastAsia="宋体"/>
          <w:b w:val="0"/>
          <w:i w:val="0"/>
          <w:color w:val="000000"/>
          <w:sz w:val="22"/>
        </w:rPr>
        <w:t>这是一个无限循环，其退出条件是分析成功或遇到错误。</w:t>
      </w:r>
    </w:p>
    <w:bookmarkEnd w:id="144"/>
    <w:p>
      <w:pPr>
        <w:numPr>
          <w:ilvl w:val="0"/>
          <w:numId w:val="60"/>
        </w:numPr>
        <w:spacing w:beforeLines="100" w:after="50" w:line="360" w:lineRule="auto"/>
        <w:ind w:left="360"/>
        <w:jc w:val="left"/>
      </w:pPr>
      <w:bookmarkStart w:id="145" w:name="u566ab0d1"/>
      <w:r>
        <w:rPr>
          <w:rFonts w:ascii="宋体" w:hAnsi="Times New Roman" w:eastAsia="宋体"/>
          <w:b/>
          <w:i w:val="0"/>
          <w:color w:val="000000"/>
          <w:sz w:val="22"/>
        </w:rPr>
        <w:t>获取当前状态</w:t>
      </w:r>
      <w:r>
        <w:rPr>
          <w:rFonts w:ascii="宋体" w:hAnsi="Times New Roman" w:eastAsia="宋体"/>
          <w:b w:val="0"/>
          <w:i w:val="0"/>
          <w:color w:val="000000"/>
          <w:sz w:val="22"/>
        </w:rPr>
        <w:t>:</w:t>
      </w:r>
    </w:p>
    <w:bookmarkEnd w:id="145"/>
    <w:p>
      <w:pPr>
        <w:numPr>
          <w:ilvl w:val="1"/>
          <w:numId w:val="61"/>
        </w:numPr>
        <w:spacing w:beforeLines="100" w:after="50" w:line="360" w:lineRule="auto"/>
        <w:ind w:left="720"/>
        <w:jc w:val="left"/>
      </w:pPr>
      <w:bookmarkStart w:id="146" w:name="u74c83ee8"/>
      <w:r>
        <w:rPr>
          <w:rFonts w:ascii="宋体" w:hAnsi="Courier New" w:eastAsia="宋体"/>
          <w:b w:val="0"/>
          <w:i w:val="0"/>
          <w:color w:val="000000"/>
          <w:sz w:val="22"/>
        </w:rPr>
        <w:t>X := p.stack[len(p.stack)-1]</w:t>
      </w:r>
      <w:r>
        <w:rPr>
          <w:rFonts w:ascii="宋体" w:hAnsi="Times New Roman" w:eastAsia="宋体"/>
          <w:b w:val="0"/>
          <w:i w:val="0"/>
          <w:color w:val="000000"/>
          <w:sz w:val="22"/>
        </w:rPr>
        <w:t xml:space="preserve">: 获取当前栈顶符号 </w:t>
      </w:r>
      <w:r>
        <w:rPr>
          <w:rFonts w:ascii="宋体" w:hAnsi="Courier New" w:eastAsia="宋体"/>
          <w:b w:val="0"/>
          <w:i w:val="0"/>
          <w:color w:val="000000"/>
          <w:sz w:val="22"/>
        </w:rPr>
        <w:t>X</w:t>
      </w:r>
      <w:r>
        <w:rPr>
          <w:rFonts w:ascii="宋体" w:hAnsi="Times New Roman" w:eastAsia="宋体"/>
          <w:b w:val="0"/>
          <w:i w:val="0"/>
          <w:color w:val="000000"/>
          <w:sz w:val="22"/>
        </w:rPr>
        <w:t>。</w:t>
      </w:r>
    </w:p>
    <w:bookmarkEnd w:id="146"/>
    <w:p>
      <w:pPr>
        <w:numPr>
          <w:ilvl w:val="1"/>
          <w:numId w:val="61"/>
        </w:numPr>
        <w:spacing w:beforeLines="100" w:after="50" w:line="360" w:lineRule="auto"/>
        <w:ind w:left="720"/>
        <w:jc w:val="left"/>
      </w:pPr>
      <w:bookmarkStart w:id="147" w:name="u5bd17cf4"/>
      <w:r>
        <w:rPr>
          <w:rFonts w:ascii="宋体" w:hAnsi="Courier New" w:eastAsia="宋体"/>
          <w:b w:val="0"/>
          <w:i w:val="0"/>
          <w:color w:val="000000"/>
          <w:sz w:val="22"/>
        </w:rPr>
        <w:t>var a byte</w:t>
      </w:r>
      <w:r>
        <w:rPr>
          <w:rFonts w:ascii="宋体" w:hAnsi="Times New Roman" w:eastAsia="宋体"/>
          <w:b w:val="0"/>
          <w:i w:val="0"/>
          <w:color w:val="000000"/>
          <w:sz w:val="22"/>
        </w:rPr>
        <w:t xml:space="preserve">: 声明当前输入符号 </w:t>
      </w:r>
      <w:r>
        <w:rPr>
          <w:rFonts w:ascii="宋体" w:hAnsi="Courier New" w:eastAsia="宋体"/>
          <w:b w:val="0"/>
          <w:i w:val="0"/>
          <w:color w:val="000000"/>
          <w:sz w:val="22"/>
        </w:rPr>
        <w:t>a</w:t>
      </w:r>
      <w:r>
        <w:rPr>
          <w:rFonts w:ascii="宋体" w:hAnsi="Times New Roman" w:eastAsia="宋体"/>
          <w:b w:val="0"/>
          <w:i w:val="0"/>
          <w:color w:val="000000"/>
          <w:sz w:val="22"/>
        </w:rPr>
        <w:t>。</w:t>
      </w:r>
    </w:p>
    <w:bookmarkEnd w:id="147"/>
    <w:p>
      <w:pPr>
        <w:numPr>
          <w:ilvl w:val="1"/>
          <w:numId w:val="61"/>
        </w:numPr>
        <w:spacing w:beforeLines="100" w:after="50" w:line="360" w:lineRule="auto"/>
        <w:ind w:left="720"/>
        <w:jc w:val="left"/>
      </w:pPr>
      <w:bookmarkStart w:id="148" w:name="uf42923d0"/>
      <w:r>
        <w:rPr>
          <w:rFonts w:ascii="宋体" w:hAnsi="Courier New" w:eastAsia="宋体"/>
          <w:b w:val="0"/>
          <w:i w:val="0"/>
          <w:color w:val="000000"/>
          <w:sz w:val="22"/>
        </w:rPr>
        <w:t>if p.inputPos &lt; len(p.input) { a = p.input[p.inputPos] } else { a = '#' /* 输入已尽，视为# */ }</w:t>
      </w:r>
      <w:r>
        <w:rPr>
          <w:rFonts w:ascii="宋体" w:hAnsi="Times New Roman" w:eastAsia="宋体"/>
          <w:b w:val="0"/>
          <w:i w:val="0"/>
          <w:color w:val="000000"/>
          <w:sz w:val="22"/>
        </w:rPr>
        <w:t xml:space="preserve">: 获取当前输入符号 </w:t>
      </w:r>
      <w:r>
        <w:rPr>
          <w:rFonts w:ascii="宋体" w:hAnsi="Courier New" w:eastAsia="宋体"/>
          <w:b w:val="0"/>
          <w:i w:val="0"/>
          <w:color w:val="000000"/>
          <w:sz w:val="22"/>
        </w:rPr>
        <w:t>a</w:t>
      </w:r>
      <w:r>
        <w:rPr>
          <w:rFonts w:ascii="宋体" w:hAnsi="Times New Roman" w:eastAsia="宋体"/>
          <w:b w:val="0"/>
          <w:i w:val="0"/>
          <w:color w:val="000000"/>
          <w:sz w:val="22"/>
        </w:rPr>
        <w:t xml:space="preserve">。如果 </w:t>
      </w:r>
      <w:r>
        <w:rPr>
          <w:rFonts w:ascii="宋体" w:hAnsi="Courier New" w:eastAsia="宋体"/>
          <w:b w:val="0"/>
          <w:i w:val="0"/>
          <w:color w:val="000000"/>
          <w:sz w:val="22"/>
        </w:rPr>
        <w:t>inputPos</w:t>
      </w:r>
      <w:r>
        <w:rPr>
          <w:rFonts w:ascii="宋体" w:hAnsi="Times New Roman" w:eastAsia="宋体"/>
          <w:b w:val="0"/>
          <w:i w:val="0"/>
          <w:color w:val="000000"/>
          <w:sz w:val="22"/>
        </w:rPr>
        <w:t xml:space="preserve"> 已经超出了实际输入串的长度，意味着所有用户输入的字符都已处理完毕，此时逻辑上将 </w:t>
      </w:r>
      <w:r>
        <w:rPr>
          <w:rFonts w:ascii="宋体" w:hAnsi="Courier New" w:eastAsia="宋体"/>
          <w:b w:val="0"/>
          <w:i w:val="0"/>
          <w:color w:val="000000"/>
          <w:sz w:val="22"/>
        </w:rPr>
        <w:t>a</w:t>
      </w:r>
      <w:r>
        <w:rPr>
          <w:rFonts w:ascii="宋体" w:hAnsi="Times New Roman" w:eastAsia="宋体"/>
          <w:b w:val="0"/>
          <w:i w:val="0"/>
          <w:color w:val="000000"/>
          <w:sz w:val="22"/>
        </w:rPr>
        <w:t xml:space="preserve"> 视为结束符 </w:t>
      </w:r>
      <w:r>
        <w:rPr>
          <w:rFonts w:ascii="宋体" w:hAnsi="Courier New" w:eastAsia="宋体"/>
          <w:b w:val="0"/>
          <w:i w:val="0"/>
          <w:color w:val="000000"/>
          <w:sz w:val="22"/>
        </w:rPr>
        <w:t>'#'</w:t>
      </w:r>
      <w:r>
        <w:rPr>
          <w:rFonts w:ascii="宋体" w:hAnsi="Times New Roman" w:eastAsia="宋体"/>
          <w:b w:val="0"/>
          <w:i w:val="0"/>
          <w:color w:val="000000"/>
          <w:sz w:val="22"/>
        </w:rPr>
        <w:t>。</w:t>
      </w:r>
    </w:p>
    <w:bookmarkEnd w:id="148"/>
    <w:p>
      <w:pPr>
        <w:numPr>
          <w:ilvl w:val="0"/>
          <w:numId w:val="62"/>
        </w:numPr>
        <w:spacing w:beforeLines="100" w:after="50" w:line="360" w:lineRule="auto"/>
        <w:ind w:left="360"/>
        <w:jc w:val="left"/>
      </w:pPr>
      <w:bookmarkStart w:id="149" w:name="u68f276ae"/>
      <w:r>
        <w:rPr>
          <w:rFonts w:ascii="宋体" w:hAnsi="Times New Roman" w:eastAsia="宋体"/>
          <w:b/>
          <w:i w:val="0"/>
          <w:color w:val="000000"/>
          <w:sz w:val="22"/>
        </w:rPr>
        <w:t xml:space="preserve">打印当前步骤的初始状态 (调用 </w:t>
      </w:r>
      <w:r>
        <w:rPr>
          <w:rFonts w:ascii="宋体" w:hAnsi="Courier New" w:eastAsia="宋体"/>
          <w:b/>
          <w:i w:val="0"/>
          <w:color w:val="000000"/>
          <w:sz w:val="22"/>
        </w:rPr>
        <w:t>p.printStep</w:t>
      </w:r>
      <w:r>
        <w:rPr>
          <w:rFonts w:ascii="宋体" w:hAnsi="Times New Roman" w:eastAsia="宋体"/>
          <w:b/>
          <w:i w:val="0"/>
          <w:color w:val="000000"/>
          <w:sz w:val="22"/>
        </w:rPr>
        <w:t>)</w:t>
      </w:r>
      <w:r>
        <w:rPr>
          <w:rFonts w:ascii="宋体" w:hAnsi="Times New Roman" w:eastAsia="宋体"/>
          <w:b w:val="0"/>
          <w:i w:val="0"/>
          <w:color w:val="000000"/>
          <w:sz w:val="22"/>
        </w:rPr>
        <w:t>:</w:t>
      </w:r>
    </w:p>
    <w:bookmarkEnd w:id="149"/>
    <w:p>
      <w:pPr>
        <w:numPr>
          <w:ilvl w:val="1"/>
          <w:numId w:val="63"/>
        </w:numPr>
        <w:spacing w:beforeLines="100" w:after="50" w:line="360" w:lineRule="auto"/>
        <w:ind w:left="720"/>
        <w:jc w:val="left"/>
      </w:pPr>
      <w:bookmarkStart w:id="150" w:name="u91494153"/>
      <w:r>
        <w:rPr>
          <w:rFonts w:ascii="宋体" w:hAnsi="Times New Roman" w:eastAsia="宋体"/>
          <w:b w:val="0"/>
          <w:i w:val="0"/>
          <w:color w:val="000000"/>
          <w:sz w:val="22"/>
        </w:rPr>
        <w:t xml:space="preserve">在执行任何分析动作之前，先调用 </w:t>
      </w:r>
      <w:r>
        <w:rPr>
          <w:rFonts w:ascii="宋体" w:hAnsi="Courier New" w:eastAsia="宋体"/>
          <w:b w:val="0"/>
          <w:i w:val="0"/>
          <w:color w:val="000000"/>
          <w:sz w:val="22"/>
        </w:rPr>
        <w:t>p.printStep(step, action)</w:t>
      </w:r>
      <w:r>
        <w:rPr>
          <w:rFonts w:ascii="宋体" w:hAnsi="Times New Roman" w:eastAsia="宋体"/>
          <w:b w:val="0"/>
          <w:i w:val="0"/>
          <w:color w:val="000000"/>
          <w:sz w:val="22"/>
        </w:rPr>
        <w:t xml:space="preserve">。此时 </w:t>
      </w:r>
      <w:r>
        <w:rPr>
          <w:rFonts w:ascii="宋体" w:hAnsi="Courier New" w:eastAsia="宋体"/>
          <w:b w:val="0"/>
          <w:i w:val="0"/>
          <w:color w:val="000000"/>
          <w:sz w:val="22"/>
        </w:rPr>
        <w:t>action</w:t>
      </w:r>
      <w:r>
        <w:rPr>
          <w:rFonts w:ascii="宋体" w:hAnsi="Times New Roman" w:eastAsia="宋体"/>
          <w:b w:val="0"/>
          <w:i w:val="0"/>
          <w:color w:val="000000"/>
          <w:sz w:val="22"/>
        </w:rPr>
        <w:t xml:space="preserve"> 字符串通常为空或一个占位符，因为它将在后续逻辑中确定。Go代码中，</w:t>
      </w:r>
      <w:r>
        <w:rPr>
          <w:rFonts w:ascii="宋体" w:hAnsi="Courier New" w:eastAsia="宋体"/>
          <w:b w:val="0"/>
          <w:i w:val="0"/>
          <w:color w:val="000000"/>
          <w:sz w:val="22"/>
        </w:rPr>
        <w:t>action</w:t>
      </w:r>
      <w:r>
        <w:rPr>
          <w:rFonts w:ascii="宋体" w:hAnsi="Times New Roman" w:eastAsia="宋体"/>
          <w:b w:val="0"/>
          <w:i w:val="0"/>
          <w:color w:val="000000"/>
          <w:sz w:val="22"/>
        </w:rPr>
        <w:t xml:space="preserve"> 在确定后与步骤信息一同传递给 </w:t>
      </w:r>
      <w:r>
        <w:rPr>
          <w:rFonts w:ascii="宋体" w:hAnsi="Courier New" w:eastAsia="宋体"/>
          <w:b w:val="0"/>
          <w:i w:val="0"/>
          <w:color w:val="000000"/>
          <w:sz w:val="22"/>
        </w:rPr>
        <w:t>printStep</w:t>
      </w:r>
      <w:r>
        <w:rPr>
          <w:rFonts w:ascii="宋体" w:hAnsi="Times New Roman" w:eastAsia="宋体"/>
          <w:b w:val="0"/>
          <w:i w:val="0"/>
          <w:color w:val="000000"/>
          <w:sz w:val="22"/>
        </w:rPr>
        <w:t>。</w:t>
      </w:r>
    </w:p>
    <w:bookmarkEnd w:id="150"/>
    <w:p>
      <w:pPr>
        <w:numPr>
          <w:ilvl w:val="0"/>
          <w:numId w:val="64"/>
        </w:numPr>
        <w:spacing w:beforeLines="100" w:after="50" w:line="360" w:lineRule="auto"/>
        <w:ind w:left="360"/>
        <w:jc w:val="left"/>
      </w:pPr>
      <w:bookmarkStart w:id="151" w:name="u79f6a959"/>
      <w:r>
        <w:rPr>
          <w:rFonts w:ascii="宋体" w:hAnsi="Times New Roman" w:eastAsia="宋体"/>
          <w:b/>
          <w:i w:val="0"/>
          <w:color w:val="000000"/>
          <w:sz w:val="22"/>
        </w:rPr>
        <w:t>核心LL(1)决策逻辑</w:t>
      </w:r>
      <w:r>
        <w:rPr>
          <w:rFonts w:ascii="宋体" w:hAnsi="Times New Roman" w:eastAsia="宋体"/>
          <w:b w:val="0"/>
          <w:i w:val="0"/>
          <w:color w:val="000000"/>
          <w:sz w:val="22"/>
        </w:rPr>
        <w:t>:</w:t>
      </w:r>
    </w:p>
    <w:bookmarkEnd w:id="151"/>
    <w:p>
      <w:pPr>
        <w:numPr>
          <w:ilvl w:val="1"/>
          <w:numId w:val="65"/>
        </w:numPr>
        <w:spacing w:beforeLines="100" w:after="50" w:line="360" w:lineRule="auto"/>
        <w:ind w:left="720"/>
        <w:jc w:val="left"/>
      </w:pPr>
      <w:bookmarkStart w:id="152" w:name="ucc9f10bc"/>
      <w:r>
        <w:rPr>
          <w:rFonts w:ascii="宋体" w:hAnsi="Times New Roman" w:eastAsia="宋体"/>
          <w:b/>
          <w:i w:val="0"/>
          <w:color w:val="000000"/>
          <w:sz w:val="22"/>
        </w:rPr>
        <w:t xml:space="preserve">Case 1: </w:t>
      </w:r>
      <w:r>
        <w:rPr>
          <w:rFonts w:ascii="宋体" w:hAnsi="Courier New" w:eastAsia="宋体"/>
          <w:b/>
          <w:i w:val="0"/>
          <w:color w:val="000000"/>
          <w:sz w:val="22"/>
        </w:rPr>
        <w:t>X == '#'</w:t>
      </w:r>
      <w:r>
        <w:rPr>
          <w:rFonts w:ascii="宋体" w:hAnsi="Times New Roman" w:eastAsia="宋体"/>
          <w:b/>
          <w:i w:val="0"/>
          <w:color w:val="000000"/>
          <w:sz w:val="22"/>
        </w:rPr>
        <w:t xml:space="preserve"> (栈顶是栈底符)</w:t>
      </w:r>
      <w:r>
        <w:rPr>
          <w:rFonts w:ascii="宋体" w:hAnsi="Times New Roman" w:eastAsia="宋体"/>
          <w:b w:val="0"/>
          <w:i w:val="0"/>
          <w:color w:val="000000"/>
          <w:sz w:val="22"/>
        </w:rPr>
        <w:t>:</w:t>
      </w:r>
    </w:p>
    <w:bookmarkEnd w:id="152"/>
    <w:p>
      <w:pPr>
        <w:numPr>
          <w:ilvl w:val="2"/>
          <w:numId w:val="66"/>
        </w:numPr>
        <w:spacing w:beforeLines="100" w:after="50" w:line="360" w:lineRule="auto"/>
        <w:ind w:left="1080"/>
        <w:jc w:val="left"/>
      </w:pPr>
      <w:bookmarkStart w:id="153" w:name="u0017b0e4"/>
      <w:r>
        <w:rPr>
          <w:rFonts w:ascii="宋体" w:hAnsi="Times New Roman" w:eastAsia="宋体"/>
          <w:b/>
          <w:i w:val="0"/>
          <w:color w:val="000000"/>
          <w:sz w:val="22"/>
        </w:rPr>
        <w:t xml:space="preserve">If </w:t>
      </w:r>
      <w:r>
        <w:rPr>
          <w:rFonts w:ascii="宋体" w:hAnsi="Courier New" w:eastAsia="宋体"/>
          <w:b/>
          <w:i w:val="0"/>
          <w:color w:val="000000"/>
          <w:sz w:val="22"/>
        </w:rPr>
        <w:t>a == '#'</w:t>
      </w:r>
      <w:r>
        <w:rPr>
          <w:rFonts w:ascii="宋体" w:hAnsi="Times New Roman" w:eastAsia="宋体"/>
          <w:b/>
          <w:i w:val="0"/>
          <w:color w:val="000000"/>
          <w:sz w:val="22"/>
        </w:rPr>
        <w:t xml:space="preserve"> (输入也到达结束符)</w:t>
      </w:r>
      <w:r>
        <w:rPr>
          <w:rFonts w:ascii="宋体" w:hAnsi="Times New Roman" w:eastAsia="宋体"/>
          <w:b w:val="0"/>
          <w:i w:val="0"/>
          <w:color w:val="000000"/>
          <w:sz w:val="22"/>
        </w:rPr>
        <w:t>: 分析成功。</w:t>
      </w:r>
    </w:p>
    <w:bookmarkEnd w:id="153"/>
    <w:p>
      <w:pPr>
        <w:numPr>
          <w:ilvl w:val="3"/>
          <w:numId w:val="67"/>
        </w:numPr>
        <w:spacing w:beforeLines="100" w:after="50" w:line="360" w:lineRule="auto"/>
        <w:ind w:left="1440"/>
        <w:jc w:val="left"/>
      </w:pPr>
      <w:bookmarkStart w:id="154" w:name="uc14cee77"/>
      <w:r>
        <w:rPr>
          <w:rFonts w:ascii="宋体" w:hAnsi="Courier New" w:eastAsia="宋体"/>
          <w:b w:val="0"/>
          <w:i w:val="0"/>
          <w:color w:val="000000"/>
          <w:sz w:val="22"/>
        </w:rPr>
        <w:t>action = "分析成功"</w:t>
      </w:r>
      <w:r>
        <w:rPr>
          <w:rFonts w:ascii="宋体" w:hAnsi="Times New Roman" w:eastAsia="宋体"/>
          <w:b w:val="0"/>
          <w:i w:val="0"/>
          <w:color w:val="000000"/>
          <w:sz w:val="22"/>
        </w:rPr>
        <w:t>。</w:t>
      </w:r>
    </w:p>
    <w:bookmarkEnd w:id="154"/>
    <w:p>
      <w:pPr>
        <w:numPr>
          <w:ilvl w:val="3"/>
          <w:numId w:val="67"/>
        </w:numPr>
        <w:spacing w:beforeLines="100" w:after="50" w:line="360" w:lineRule="auto"/>
        <w:ind w:left="1440"/>
        <w:jc w:val="left"/>
      </w:pPr>
      <w:bookmarkStart w:id="155" w:name="u2eddc8a4"/>
      <w:r>
        <w:rPr>
          <w:rFonts w:ascii="宋体" w:hAnsi="Times New Roman" w:eastAsia="宋体"/>
          <w:b w:val="0"/>
          <w:i w:val="0"/>
          <w:color w:val="000000"/>
          <w:sz w:val="22"/>
        </w:rPr>
        <w:t xml:space="preserve">调用 </w:t>
      </w:r>
      <w:r>
        <w:rPr>
          <w:rFonts w:ascii="宋体" w:hAnsi="Courier New" w:eastAsia="宋体"/>
          <w:b w:val="0"/>
          <w:i w:val="0"/>
          <w:color w:val="000000"/>
          <w:sz w:val="22"/>
        </w:rPr>
        <w:t>p.printStep(step, action)</w:t>
      </w:r>
      <w:r>
        <w:rPr>
          <w:rFonts w:ascii="宋体" w:hAnsi="Times New Roman" w:eastAsia="宋体"/>
          <w:b w:val="0"/>
          <w:i w:val="0"/>
          <w:color w:val="000000"/>
          <w:sz w:val="22"/>
        </w:rPr>
        <w:t xml:space="preserve"> 打印最后一步。</w:t>
      </w:r>
    </w:p>
    <w:bookmarkEnd w:id="155"/>
    <w:p>
      <w:pPr>
        <w:numPr>
          <w:ilvl w:val="3"/>
          <w:numId w:val="67"/>
        </w:numPr>
        <w:spacing w:beforeLines="100" w:after="50" w:line="360" w:lineRule="auto"/>
        <w:ind w:left="1440"/>
        <w:jc w:val="left"/>
      </w:pPr>
      <w:bookmarkStart w:id="156" w:name="u4848c2b6"/>
      <w:r>
        <w:rPr>
          <w:rFonts w:ascii="宋体" w:hAnsi="Times New Roman" w:eastAsia="宋体"/>
          <w:b w:val="0"/>
          <w:i w:val="0"/>
          <w:color w:val="000000"/>
          <w:sz w:val="22"/>
        </w:rPr>
        <w:t xml:space="preserve">打印最终成功信息 </w:t>
      </w:r>
      <w:r>
        <w:rPr>
          <w:rFonts w:ascii="宋体" w:hAnsi="Courier New" w:eastAsia="宋体"/>
          <w:b w:val="0"/>
          <w:i w:val="0"/>
          <w:color w:val="000000"/>
          <w:sz w:val="22"/>
        </w:rPr>
        <w:t>fmt.Println("\n(4)输入符号串为合法符号串")</w:t>
      </w:r>
      <w:r>
        <w:rPr>
          <w:rFonts w:ascii="宋体" w:hAnsi="Times New Roman" w:eastAsia="宋体"/>
          <w:b w:val="0"/>
          <w:i w:val="0"/>
          <w:color w:val="000000"/>
          <w:sz w:val="22"/>
        </w:rPr>
        <w:t>。</w:t>
      </w:r>
    </w:p>
    <w:bookmarkEnd w:id="156"/>
    <w:p>
      <w:pPr>
        <w:numPr>
          <w:ilvl w:val="3"/>
          <w:numId w:val="67"/>
        </w:numPr>
        <w:spacing w:beforeLines="100" w:after="50" w:line="360" w:lineRule="auto"/>
        <w:ind w:left="1440"/>
        <w:jc w:val="left"/>
      </w:pPr>
      <w:bookmarkStart w:id="157" w:name="u3be62436"/>
      <w:r>
        <w:rPr>
          <w:rFonts w:ascii="宋体" w:hAnsi="Courier New" w:eastAsia="宋体"/>
          <w:b w:val="0"/>
          <w:i w:val="0"/>
          <w:color w:val="000000"/>
          <w:sz w:val="22"/>
        </w:rPr>
        <w:t>return</w:t>
      </w:r>
      <w:r>
        <w:rPr>
          <w:rFonts w:ascii="宋体" w:hAnsi="Times New Roman" w:eastAsia="宋体"/>
          <w:b w:val="0"/>
          <w:i w:val="0"/>
          <w:color w:val="000000"/>
          <w:sz w:val="22"/>
        </w:rPr>
        <w:t xml:space="preserve"> 退出 </w:t>
      </w:r>
      <w:r>
        <w:rPr>
          <w:rFonts w:ascii="宋体" w:hAnsi="Courier New" w:eastAsia="宋体"/>
          <w:b w:val="0"/>
          <w:i w:val="0"/>
          <w:color w:val="000000"/>
          <w:sz w:val="22"/>
        </w:rPr>
        <w:t>analyze</w:t>
      </w:r>
      <w:r>
        <w:rPr>
          <w:rFonts w:ascii="宋体" w:hAnsi="Times New Roman" w:eastAsia="宋体"/>
          <w:b w:val="0"/>
          <w:i w:val="0"/>
          <w:color w:val="000000"/>
          <w:sz w:val="22"/>
        </w:rPr>
        <w:t xml:space="preserve"> 方法。</w:t>
      </w:r>
    </w:p>
    <w:bookmarkEnd w:id="157"/>
    <w:p>
      <w:pPr>
        <w:numPr>
          <w:ilvl w:val="2"/>
          <w:numId w:val="68"/>
        </w:numPr>
        <w:spacing w:beforeLines="100" w:after="50" w:line="360" w:lineRule="auto"/>
        <w:ind w:left="1080"/>
        <w:jc w:val="left"/>
      </w:pPr>
      <w:bookmarkStart w:id="158" w:name="ud2853996"/>
      <w:r>
        <w:rPr>
          <w:rFonts w:ascii="宋体" w:hAnsi="Times New Roman" w:eastAsia="宋体"/>
          <w:b/>
          <w:i w:val="0"/>
          <w:color w:val="000000"/>
          <w:sz w:val="22"/>
        </w:rPr>
        <w:t>Else (栈已空，但输入未结束)</w:t>
      </w:r>
      <w:r>
        <w:rPr>
          <w:rFonts w:ascii="宋体" w:hAnsi="Times New Roman" w:eastAsia="宋体"/>
          <w:b w:val="0"/>
          <w:i w:val="0"/>
          <w:color w:val="000000"/>
          <w:sz w:val="22"/>
        </w:rPr>
        <w:t>: 分析失败。</w:t>
      </w:r>
    </w:p>
    <w:bookmarkEnd w:id="158"/>
    <w:p>
      <w:pPr>
        <w:numPr>
          <w:ilvl w:val="3"/>
          <w:numId w:val="69"/>
        </w:numPr>
        <w:spacing w:beforeLines="100" w:after="50" w:line="360" w:lineRule="auto"/>
        <w:ind w:left="1440"/>
        <w:jc w:val="left"/>
      </w:pPr>
      <w:bookmarkStart w:id="159" w:name="udbd4fc65"/>
      <w:r>
        <w:rPr>
          <w:rFonts w:ascii="宋体" w:hAnsi="Times New Roman" w:eastAsia="宋体"/>
          <w:b w:val="0"/>
          <w:i w:val="0"/>
          <w:color w:val="000000"/>
          <w:sz w:val="22"/>
        </w:rPr>
        <w:t xml:space="preserve">打印最终错误信息，指出期望 </w:t>
      </w:r>
      <w:r>
        <w:rPr>
          <w:rFonts w:ascii="宋体" w:hAnsi="Courier New" w:eastAsia="宋体"/>
          <w:b w:val="0"/>
          <w:i w:val="0"/>
          <w:color w:val="000000"/>
          <w:sz w:val="22"/>
        </w:rPr>
        <w:t>#</w:t>
      </w:r>
      <w:r>
        <w:rPr>
          <w:rFonts w:ascii="宋体" w:hAnsi="Times New Roman" w:eastAsia="宋体"/>
          <w:b w:val="0"/>
          <w:i w:val="0"/>
          <w:color w:val="000000"/>
          <w:sz w:val="22"/>
        </w:rPr>
        <w:t xml:space="preserve"> 但遇到了 </w:t>
      </w:r>
      <w:r>
        <w:rPr>
          <w:rFonts w:ascii="宋体" w:hAnsi="Courier New" w:eastAsia="宋体"/>
          <w:b w:val="0"/>
          <w:i w:val="0"/>
          <w:color w:val="000000"/>
          <w:sz w:val="22"/>
        </w:rPr>
        <w:t>a</w:t>
      </w:r>
      <w:r>
        <w:rPr>
          <w:rFonts w:ascii="宋体" w:hAnsi="Times New Roman" w:eastAsia="宋体"/>
          <w:b w:val="0"/>
          <w:i w:val="0"/>
          <w:color w:val="000000"/>
          <w:sz w:val="22"/>
        </w:rPr>
        <w:t>。</w:t>
      </w:r>
    </w:p>
    <w:bookmarkEnd w:id="159"/>
    <w:p>
      <w:pPr>
        <w:numPr>
          <w:ilvl w:val="3"/>
          <w:numId w:val="69"/>
        </w:numPr>
        <w:spacing w:beforeLines="100" w:after="50" w:line="360" w:lineRule="auto"/>
        <w:ind w:left="1440"/>
        <w:jc w:val="left"/>
      </w:pPr>
      <w:bookmarkStart w:id="160" w:name="u296869fc"/>
      <w:r>
        <w:rPr>
          <w:rFonts w:ascii="宋体" w:hAnsi="Courier New" w:eastAsia="宋体"/>
          <w:b w:val="0"/>
          <w:i w:val="0"/>
          <w:color w:val="000000"/>
          <w:sz w:val="22"/>
        </w:rPr>
        <w:t>return</w:t>
      </w:r>
      <w:r>
        <w:rPr>
          <w:rFonts w:ascii="宋体" w:hAnsi="Times New Roman" w:eastAsia="宋体"/>
          <w:b w:val="0"/>
          <w:i w:val="0"/>
          <w:color w:val="000000"/>
          <w:sz w:val="22"/>
        </w:rPr>
        <w:t xml:space="preserve"> 退出。</w:t>
      </w:r>
    </w:p>
    <w:bookmarkEnd w:id="160"/>
    <w:p>
      <w:pPr>
        <w:numPr>
          <w:ilvl w:val="1"/>
          <w:numId w:val="70"/>
        </w:numPr>
        <w:spacing w:beforeLines="100" w:after="50" w:line="360" w:lineRule="auto"/>
        <w:ind w:left="720"/>
        <w:jc w:val="left"/>
      </w:pPr>
      <w:bookmarkStart w:id="161" w:name="ubc13c75a"/>
      <w:r>
        <w:rPr>
          <w:rFonts w:ascii="宋体" w:hAnsi="Times New Roman" w:eastAsia="宋体"/>
          <w:b/>
          <w:i w:val="0"/>
          <w:color w:val="000000"/>
          <w:sz w:val="22"/>
        </w:rPr>
        <w:t xml:space="preserve">Case 2: </w:t>
      </w:r>
      <w:r>
        <w:rPr>
          <w:rFonts w:ascii="宋体" w:hAnsi="Courier New" w:eastAsia="宋体"/>
          <w:b/>
          <w:i w:val="0"/>
          <w:color w:val="000000"/>
          <w:sz w:val="22"/>
        </w:rPr>
        <w:t>X</w:t>
      </w:r>
      <w:r>
        <w:rPr>
          <w:rFonts w:ascii="宋体" w:hAnsi="Times New Roman" w:eastAsia="宋体"/>
          <w:b/>
          <w:i w:val="0"/>
          <w:color w:val="000000"/>
          <w:sz w:val="22"/>
        </w:rPr>
        <w:t xml:space="preserve"> 是终结符 (</w:t>
      </w:r>
      <w:r>
        <w:rPr>
          <w:rFonts w:ascii="宋体" w:hAnsi="Courier New" w:eastAsia="宋体"/>
          <w:b/>
          <w:i w:val="0"/>
          <w:color w:val="000000"/>
          <w:sz w:val="22"/>
        </w:rPr>
        <w:t>p.getTerminalIndex(X) != -1</w:t>
      </w:r>
      <w:r>
        <w:rPr>
          <w:rFonts w:ascii="宋体" w:hAnsi="Times New Roman" w:eastAsia="宋体"/>
          <w:b/>
          <w:i w:val="0"/>
          <w:color w:val="000000"/>
          <w:sz w:val="22"/>
        </w:rPr>
        <w:t>)</w:t>
      </w:r>
      <w:r>
        <w:rPr>
          <w:rFonts w:ascii="宋体" w:hAnsi="Times New Roman" w:eastAsia="宋体"/>
          <w:b w:val="0"/>
          <w:i w:val="0"/>
          <w:color w:val="000000"/>
          <w:sz w:val="22"/>
        </w:rPr>
        <w:t>:</w:t>
      </w:r>
    </w:p>
    <w:bookmarkEnd w:id="161"/>
    <w:p>
      <w:pPr>
        <w:numPr>
          <w:ilvl w:val="2"/>
          <w:numId w:val="71"/>
        </w:numPr>
        <w:spacing w:beforeLines="100" w:after="50" w:line="360" w:lineRule="auto"/>
        <w:ind w:left="1080"/>
        <w:jc w:val="left"/>
      </w:pPr>
      <w:bookmarkStart w:id="162" w:name="u2a2e5389"/>
      <w:r>
        <w:rPr>
          <w:rFonts w:ascii="宋体" w:hAnsi="Times New Roman" w:eastAsia="宋体"/>
          <w:b/>
          <w:i w:val="0"/>
          <w:color w:val="000000"/>
          <w:sz w:val="22"/>
        </w:rPr>
        <w:t xml:space="preserve">If </w:t>
      </w:r>
      <w:r>
        <w:rPr>
          <w:rFonts w:ascii="宋体" w:hAnsi="Courier New" w:eastAsia="宋体"/>
          <w:b/>
          <w:i w:val="0"/>
          <w:color w:val="000000"/>
          <w:sz w:val="22"/>
        </w:rPr>
        <w:t>X == a</w:t>
      </w:r>
      <w:r>
        <w:rPr>
          <w:rFonts w:ascii="宋体" w:hAnsi="Times New Roman" w:eastAsia="宋体"/>
          <w:b/>
          <w:i w:val="0"/>
          <w:color w:val="000000"/>
          <w:sz w:val="22"/>
        </w:rPr>
        <w:t xml:space="preserve"> (栈顶终结符与当前输入符号匹配)</w:t>
      </w:r>
      <w:r>
        <w:rPr>
          <w:rFonts w:ascii="宋体" w:hAnsi="Times New Roman" w:eastAsia="宋体"/>
          <w:b w:val="0"/>
          <w:i w:val="0"/>
          <w:color w:val="000000"/>
          <w:sz w:val="22"/>
        </w:rPr>
        <w:t>:</w:t>
      </w:r>
    </w:p>
    <w:bookmarkEnd w:id="162"/>
    <w:p>
      <w:pPr>
        <w:numPr>
          <w:ilvl w:val="3"/>
          <w:numId w:val="72"/>
        </w:numPr>
        <w:spacing w:beforeLines="100" w:after="50" w:line="360" w:lineRule="auto"/>
        <w:ind w:left="1440"/>
        <w:jc w:val="left"/>
      </w:pPr>
      <w:bookmarkStart w:id="163" w:name="u06421cb9"/>
      <w:r>
        <w:rPr>
          <w:rFonts w:ascii="宋体" w:hAnsi="Courier New" w:eastAsia="宋体"/>
          <w:b w:val="0"/>
          <w:i w:val="0"/>
          <w:color w:val="000000"/>
          <w:sz w:val="22"/>
        </w:rPr>
        <w:t>action = fmt.Sprintf("匹配终结符 %c", X)</w:t>
      </w:r>
      <w:r>
        <w:rPr>
          <w:rFonts w:ascii="宋体" w:hAnsi="Times New Roman" w:eastAsia="宋体"/>
          <w:b w:val="0"/>
          <w:i w:val="0"/>
          <w:color w:val="000000"/>
          <w:sz w:val="22"/>
        </w:rPr>
        <w:t>。</w:t>
      </w:r>
    </w:p>
    <w:bookmarkEnd w:id="163"/>
    <w:p>
      <w:pPr>
        <w:numPr>
          <w:ilvl w:val="3"/>
          <w:numId w:val="72"/>
        </w:numPr>
        <w:spacing w:beforeLines="100" w:after="50" w:line="360" w:lineRule="auto"/>
        <w:ind w:left="1440"/>
        <w:jc w:val="left"/>
      </w:pPr>
      <w:bookmarkStart w:id="164" w:name="u33ec73a3"/>
      <w:r>
        <w:rPr>
          <w:rFonts w:ascii="宋体" w:hAnsi="Times New Roman" w:eastAsia="宋体"/>
          <w:b w:val="0"/>
          <w:i w:val="0"/>
          <w:color w:val="000000"/>
          <w:sz w:val="22"/>
        </w:rPr>
        <w:t xml:space="preserve">调用 </w:t>
      </w:r>
      <w:r>
        <w:rPr>
          <w:rFonts w:ascii="宋体" w:hAnsi="Courier New" w:eastAsia="宋体"/>
          <w:b w:val="0"/>
          <w:i w:val="0"/>
          <w:color w:val="000000"/>
          <w:sz w:val="22"/>
        </w:rPr>
        <w:t>p.printStep(step, action)</w:t>
      </w:r>
      <w:r>
        <w:rPr>
          <w:rFonts w:ascii="宋体" w:hAnsi="Times New Roman" w:eastAsia="宋体"/>
          <w:b w:val="0"/>
          <w:i w:val="0"/>
          <w:color w:val="000000"/>
          <w:sz w:val="22"/>
        </w:rPr>
        <w:t>。</w:t>
      </w:r>
    </w:p>
    <w:bookmarkEnd w:id="164"/>
    <w:p>
      <w:pPr>
        <w:numPr>
          <w:ilvl w:val="3"/>
          <w:numId w:val="72"/>
        </w:numPr>
        <w:spacing w:beforeLines="100" w:after="50" w:line="360" w:lineRule="auto"/>
        <w:ind w:left="1440"/>
        <w:jc w:val="left"/>
      </w:pPr>
      <w:bookmarkStart w:id="165" w:name="uf3903cd3"/>
      <w:r>
        <w:rPr>
          <w:rFonts w:ascii="宋体" w:hAnsi="Courier New" w:eastAsia="宋体"/>
          <w:b w:val="0"/>
          <w:i w:val="0"/>
          <w:color w:val="000000"/>
          <w:sz w:val="22"/>
        </w:rPr>
        <w:t>p.stack = p.stack[:len(p.stack)-1]</w:t>
      </w:r>
      <w:r>
        <w:rPr>
          <w:rFonts w:ascii="宋体" w:hAnsi="Times New Roman" w:eastAsia="宋体"/>
          <w:b w:val="0"/>
          <w:i w:val="0"/>
          <w:color w:val="000000"/>
          <w:sz w:val="22"/>
        </w:rPr>
        <w:t xml:space="preserve">: 弹出栈顶符号 </w:t>
      </w:r>
      <w:r>
        <w:rPr>
          <w:rFonts w:ascii="宋体" w:hAnsi="Courier New" w:eastAsia="宋体"/>
          <w:b w:val="0"/>
          <w:i w:val="0"/>
          <w:color w:val="000000"/>
          <w:sz w:val="22"/>
        </w:rPr>
        <w:t>X</w:t>
      </w:r>
      <w:r>
        <w:rPr>
          <w:rFonts w:ascii="宋体" w:hAnsi="Times New Roman" w:eastAsia="宋体"/>
          <w:b w:val="0"/>
          <w:i w:val="0"/>
          <w:color w:val="000000"/>
          <w:sz w:val="22"/>
        </w:rPr>
        <w:t>。</w:t>
      </w:r>
    </w:p>
    <w:bookmarkEnd w:id="165"/>
    <w:p>
      <w:pPr>
        <w:numPr>
          <w:ilvl w:val="3"/>
          <w:numId w:val="72"/>
        </w:numPr>
        <w:spacing w:beforeLines="100" w:after="50" w:line="360" w:lineRule="auto"/>
        <w:ind w:left="1440"/>
        <w:jc w:val="left"/>
      </w:pPr>
      <w:bookmarkStart w:id="166" w:name="u3d4ca862"/>
      <w:r>
        <w:rPr>
          <w:rFonts w:ascii="宋体" w:hAnsi="Courier New" w:eastAsia="宋体"/>
          <w:b w:val="0"/>
          <w:i w:val="0"/>
          <w:color w:val="000000"/>
          <w:sz w:val="22"/>
        </w:rPr>
        <w:t>p.inputPos++</w:t>
      </w:r>
      <w:r>
        <w:rPr>
          <w:rFonts w:ascii="宋体" w:hAnsi="Times New Roman" w:eastAsia="宋体"/>
          <w:b w:val="0"/>
          <w:i w:val="0"/>
          <w:color w:val="000000"/>
          <w:sz w:val="22"/>
        </w:rPr>
        <w:t>: 输入指针后移一位。</w:t>
      </w:r>
    </w:p>
    <w:bookmarkEnd w:id="166"/>
    <w:p>
      <w:pPr>
        <w:numPr>
          <w:ilvl w:val="2"/>
          <w:numId w:val="73"/>
        </w:numPr>
        <w:spacing w:beforeLines="100" w:after="50" w:line="360" w:lineRule="auto"/>
        <w:ind w:left="1080"/>
        <w:jc w:val="left"/>
      </w:pPr>
      <w:bookmarkStart w:id="167" w:name="u5295a407"/>
      <w:r>
        <w:rPr>
          <w:rFonts w:ascii="宋体" w:hAnsi="Times New Roman" w:eastAsia="宋体"/>
          <w:b/>
          <w:i w:val="0"/>
          <w:color w:val="000000"/>
          <w:sz w:val="22"/>
        </w:rPr>
        <w:t>Else (不匹配)</w:t>
      </w:r>
      <w:r>
        <w:rPr>
          <w:rFonts w:ascii="宋体" w:hAnsi="Times New Roman" w:eastAsia="宋体"/>
          <w:b w:val="0"/>
          <w:i w:val="0"/>
          <w:color w:val="000000"/>
          <w:sz w:val="22"/>
        </w:rPr>
        <w:t>: 分析失败。</w:t>
      </w:r>
    </w:p>
    <w:bookmarkEnd w:id="167"/>
    <w:p>
      <w:pPr>
        <w:numPr>
          <w:ilvl w:val="3"/>
          <w:numId w:val="74"/>
        </w:numPr>
        <w:spacing w:beforeLines="100" w:after="50" w:line="360" w:lineRule="auto"/>
        <w:ind w:left="1440"/>
        <w:jc w:val="left"/>
      </w:pPr>
      <w:bookmarkStart w:id="168" w:name="u495a3612"/>
      <w:r>
        <w:rPr>
          <w:rFonts w:ascii="宋体" w:hAnsi="Times New Roman" w:eastAsia="宋体"/>
          <w:b w:val="0"/>
          <w:i w:val="0"/>
          <w:color w:val="000000"/>
          <w:sz w:val="22"/>
        </w:rPr>
        <w:t xml:space="preserve">打印最终错误信息，指出栈顶期望的终结符 </w:t>
      </w:r>
      <w:r>
        <w:rPr>
          <w:rFonts w:ascii="宋体" w:hAnsi="Courier New" w:eastAsia="宋体"/>
          <w:b w:val="0"/>
          <w:i w:val="0"/>
          <w:color w:val="000000"/>
          <w:sz w:val="22"/>
        </w:rPr>
        <w:t>X</w:t>
      </w:r>
      <w:r>
        <w:rPr>
          <w:rFonts w:ascii="宋体" w:hAnsi="Times New Roman" w:eastAsia="宋体"/>
          <w:b w:val="0"/>
          <w:i w:val="0"/>
          <w:color w:val="000000"/>
          <w:sz w:val="22"/>
        </w:rPr>
        <w:t xml:space="preserve"> 与实际输入 </w:t>
      </w:r>
      <w:r>
        <w:rPr>
          <w:rFonts w:ascii="宋体" w:hAnsi="Courier New" w:eastAsia="宋体"/>
          <w:b w:val="0"/>
          <w:i w:val="0"/>
          <w:color w:val="000000"/>
          <w:sz w:val="22"/>
        </w:rPr>
        <w:t>a</w:t>
      </w:r>
      <w:r>
        <w:rPr>
          <w:rFonts w:ascii="宋体" w:hAnsi="Times New Roman" w:eastAsia="宋体"/>
          <w:b w:val="0"/>
          <w:i w:val="0"/>
          <w:color w:val="000000"/>
          <w:sz w:val="22"/>
        </w:rPr>
        <w:t xml:space="preserve"> 不符，并报告位置 </w:t>
      </w:r>
      <w:r>
        <w:rPr>
          <w:rFonts w:ascii="宋体" w:hAnsi="Courier New" w:eastAsia="宋体"/>
          <w:b w:val="0"/>
          <w:i w:val="0"/>
          <w:color w:val="000000"/>
          <w:sz w:val="22"/>
        </w:rPr>
        <w:t>p.inputPos</w:t>
      </w:r>
      <w:r>
        <w:rPr>
          <w:rFonts w:ascii="宋体" w:hAnsi="Times New Roman" w:eastAsia="宋体"/>
          <w:b w:val="0"/>
          <w:i w:val="0"/>
          <w:color w:val="000000"/>
          <w:sz w:val="22"/>
        </w:rPr>
        <w:t>。</w:t>
      </w:r>
    </w:p>
    <w:bookmarkEnd w:id="168"/>
    <w:p>
      <w:pPr>
        <w:numPr>
          <w:ilvl w:val="3"/>
          <w:numId w:val="74"/>
        </w:numPr>
        <w:spacing w:beforeLines="100" w:after="50" w:line="360" w:lineRule="auto"/>
        <w:ind w:left="1440"/>
        <w:jc w:val="left"/>
      </w:pPr>
      <w:bookmarkStart w:id="169" w:name="u0665f104"/>
      <w:r>
        <w:rPr>
          <w:rFonts w:ascii="宋体" w:hAnsi="Courier New" w:eastAsia="宋体"/>
          <w:b w:val="0"/>
          <w:i w:val="0"/>
          <w:color w:val="000000"/>
          <w:sz w:val="22"/>
        </w:rPr>
        <w:t>return</w:t>
      </w:r>
      <w:r>
        <w:rPr>
          <w:rFonts w:ascii="宋体" w:hAnsi="Times New Roman" w:eastAsia="宋体"/>
          <w:b w:val="0"/>
          <w:i w:val="0"/>
          <w:color w:val="000000"/>
          <w:sz w:val="22"/>
        </w:rPr>
        <w:t xml:space="preserve"> 退出。</w:t>
      </w:r>
    </w:p>
    <w:bookmarkEnd w:id="169"/>
    <w:p>
      <w:pPr>
        <w:numPr>
          <w:ilvl w:val="1"/>
          <w:numId w:val="75"/>
        </w:numPr>
        <w:spacing w:beforeLines="100" w:after="50" w:line="360" w:lineRule="auto"/>
        <w:ind w:left="720"/>
        <w:jc w:val="left"/>
      </w:pPr>
      <w:bookmarkStart w:id="170" w:name="u2d74f727"/>
      <w:r>
        <w:rPr>
          <w:rFonts w:ascii="宋体" w:hAnsi="Times New Roman" w:eastAsia="宋体"/>
          <w:b/>
          <w:i w:val="0"/>
          <w:color w:val="000000"/>
          <w:sz w:val="22"/>
        </w:rPr>
        <w:t xml:space="preserve">Case 3: </w:t>
      </w:r>
      <w:r>
        <w:rPr>
          <w:rFonts w:ascii="宋体" w:hAnsi="Courier New" w:eastAsia="宋体"/>
          <w:b/>
          <w:i w:val="0"/>
          <w:color w:val="000000"/>
          <w:sz w:val="22"/>
        </w:rPr>
        <w:t>X</w:t>
      </w:r>
      <w:r>
        <w:rPr>
          <w:rFonts w:ascii="宋体" w:hAnsi="Times New Roman" w:eastAsia="宋体"/>
          <w:b/>
          <w:i w:val="0"/>
          <w:color w:val="000000"/>
          <w:sz w:val="22"/>
        </w:rPr>
        <w:t xml:space="preserve"> 是非终结符 (上述条件都不满足，则 </w:t>
      </w:r>
      <w:r>
        <w:rPr>
          <w:rFonts w:ascii="宋体" w:hAnsi="Courier New" w:eastAsia="宋体"/>
          <w:b/>
          <w:i w:val="0"/>
          <w:color w:val="000000"/>
          <w:sz w:val="22"/>
        </w:rPr>
        <w:t>X</w:t>
      </w:r>
      <w:r>
        <w:rPr>
          <w:rFonts w:ascii="宋体" w:hAnsi="Times New Roman" w:eastAsia="宋体"/>
          <w:b/>
          <w:i w:val="0"/>
          <w:color w:val="000000"/>
          <w:sz w:val="22"/>
        </w:rPr>
        <w:t xml:space="preserve"> 必为非终结符)</w:t>
      </w:r>
      <w:r>
        <w:rPr>
          <w:rFonts w:ascii="宋体" w:hAnsi="Times New Roman" w:eastAsia="宋体"/>
          <w:b w:val="0"/>
          <w:i w:val="0"/>
          <w:color w:val="000000"/>
          <w:sz w:val="22"/>
        </w:rPr>
        <w:t>:</w:t>
      </w:r>
    </w:p>
    <w:bookmarkEnd w:id="170"/>
    <w:p>
      <w:pPr>
        <w:numPr>
          <w:ilvl w:val="2"/>
          <w:numId w:val="76"/>
        </w:numPr>
        <w:spacing w:beforeLines="100" w:after="50" w:line="360" w:lineRule="auto"/>
        <w:ind w:left="1080"/>
        <w:jc w:val="left"/>
      </w:pPr>
      <w:bookmarkStart w:id="171" w:name="u95009fbb"/>
      <w:r>
        <w:rPr>
          <w:rFonts w:ascii="宋体" w:hAnsi="Courier New" w:eastAsia="宋体"/>
          <w:b w:val="0"/>
          <w:i w:val="0"/>
          <w:color w:val="000000"/>
          <w:sz w:val="22"/>
        </w:rPr>
        <w:t>ntIdx := p.getNonTerminalIndex(X)</w:t>
      </w:r>
      <w:r>
        <w:rPr>
          <w:rFonts w:ascii="宋体" w:hAnsi="Times New Roman" w:eastAsia="宋体"/>
          <w:b w:val="0"/>
          <w:i w:val="0"/>
          <w:color w:val="000000"/>
          <w:sz w:val="22"/>
        </w:rPr>
        <w:t xml:space="preserve">: 获取 </w:t>
      </w:r>
      <w:r>
        <w:rPr>
          <w:rFonts w:ascii="宋体" w:hAnsi="Courier New" w:eastAsia="宋体"/>
          <w:b w:val="0"/>
          <w:i w:val="0"/>
          <w:color w:val="000000"/>
          <w:sz w:val="22"/>
        </w:rPr>
        <w:t>X</w:t>
      </w:r>
      <w:r>
        <w:rPr>
          <w:rFonts w:ascii="宋体" w:hAnsi="Times New Roman" w:eastAsia="宋体"/>
          <w:b w:val="0"/>
          <w:i w:val="0"/>
          <w:color w:val="000000"/>
          <w:sz w:val="22"/>
        </w:rPr>
        <w:t xml:space="preserve"> 的行索引。</w:t>
      </w:r>
    </w:p>
    <w:bookmarkEnd w:id="171"/>
    <w:p>
      <w:pPr>
        <w:numPr>
          <w:ilvl w:val="2"/>
          <w:numId w:val="76"/>
        </w:numPr>
        <w:spacing w:beforeLines="100" w:after="50" w:line="360" w:lineRule="auto"/>
        <w:ind w:left="1080"/>
        <w:jc w:val="left"/>
      </w:pPr>
      <w:bookmarkStart w:id="172" w:name="u8f19cad2"/>
      <w:r>
        <w:rPr>
          <w:rFonts w:ascii="宋体" w:hAnsi="Courier New" w:eastAsia="宋体"/>
          <w:b w:val="0"/>
          <w:i w:val="0"/>
          <w:color w:val="000000"/>
          <w:sz w:val="22"/>
        </w:rPr>
        <w:t>tIdx := p.getTerminalIndex(a)</w:t>
      </w:r>
      <w:r>
        <w:rPr>
          <w:rFonts w:ascii="宋体" w:hAnsi="Times New Roman" w:eastAsia="宋体"/>
          <w:b w:val="0"/>
          <w:i w:val="0"/>
          <w:color w:val="000000"/>
          <w:sz w:val="22"/>
        </w:rPr>
        <w:t xml:space="preserve">: 获取 </w:t>
      </w:r>
      <w:r>
        <w:rPr>
          <w:rFonts w:ascii="宋体" w:hAnsi="Courier New" w:eastAsia="宋体"/>
          <w:b w:val="0"/>
          <w:i w:val="0"/>
          <w:color w:val="000000"/>
          <w:sz w:val="22"/>
        </w:rPr>
        <w:t>a</w:t>
      </w:r>
      <w:r>
        <w:rPr>
          <w:rFonts w:ascii="宋体" w:hAnsi="Times New Roman" w:eastAsia="宋体"/>
          <w:b w:val="0"/>
          <w:i w:val="0"/>
          <w:color w:val="000000"/>
          <w:sz w:val="22"/>
        </w:rPr>
        <w:t xml:space="preserve"> 的列索引。</w:t>
      </w:r>
    </w:p>
    <w:bookmarkEnd w:id="172"/>
    <w:p>
      <w:pPr>
        <w:numPr>
          <w:ilvl w:val="2"/>
          <w:numId w:val="76"/>
        </w:numPr>
        <w:spacing w:beforeLines="100" w:after="50" w:line="360" w:lineRule="auto"/>
        <w:ind w:left="1080"/>
        <w:jc w:val="left"/>
      </w:pPr>
      <w:bookmarkStart w:id="173" w:name="u481a7567"/>
      <w:r>
        <w:rPr>
          <w:rFonts w:ascii="宋体" w:hAnsi="Times New Roman" w:eastAsia="宋体"/>
          <w:b/>
          <w:i w:val="0"/>
          <w:color w:val="000000"/>
          <w:sz w:val="22"/>
        </w:rPr>
        <w:t>索引有效性检查</w:t>
      </w:r>
      <w:r>
        <w:rPr>
          <w:rFonts w:ascii="宋体" w:hAnsi="Times New Roman" w:eastAsia="宋体"/>
          <w:b w:val="0"/>
          <w:i w:val="0"/>
          <w:color w:val="000000"/>
          <w:sz w:val="22"/>
        </w:rPr>
        <w:t xml:space="preserve">: </w:t>
      </w:r>
      <w:r>
        <w:rPr>
          <w:rFonts w:ascii="宋体" w:hAnsi="Courier New" w:eastAsia="宋体"/>
          <w:b w:val="0"/>
          <w:i w:val="0"/>
          <w:color w:val="000000"/>
          <w:sz w:val="22"/>
        </w:rPr>
        <w:t>if ntIdx == -1 || tIdx == -1</w:t>
      </w:r>
      <w:r>
        <w:rPr>
          <w:rFonts w:ascii="宋体" w:hAnsi="Times New Roman" w:eastAsia="宋体"/>
          <w:b w:val="0"/>
          <w:i w:val="0"/>
          <w:color w:val="000000"/>
          <w:sz w:val="22"/>
        </w:rPr>
        <w:t xml:space="preserve">: 如果 </w:t>
      </w:r>
      <w:r>
        <w:rPr>
          <w:rFonts w:ascii="宋体" w:hAnsi="Courier New" w:eastAsia="宋体"/>
          <w:b w:val="0"/>
          <w:i w:val="0"/>
          <w:color w:val="000000"/>
          <w:sz w:val="22"/>
        </w:rPr>
        <w:t>X</w:t>
      </w:r>
      <w:r>
        <w:rPr>
          <w:rFonts w:ascii="宋体" w:hAnsi="Times New Roman" w:eastAsia="宋体"/>
          <w:b w:val="0"/>
          <w:i w:val="0"/>
          <w:color w:val="000000"/>
          <w:sz w:val="22"/>
        </w:rPr>
        <w:t xml:space="preserve"> 或 </w:t>
      </w:r>
      <w:r>
        <w:rPr>
          <w:rFonts w:ascii="宋体" w:hAnsi="Courier New" w:eastAsia="宋体"/>
          <w:b w:val="0"/>
          <w:i w:val="0"/>
          <w:color w:val="000000"/>
          <w:sz w:val="22"/>
        </w:rPr>
        <w:t>a</w:t>
      </w:r>
      <w:r>
        <w:rPr>
          <w:rFonts w:ascii="宋体" w:hAnsi="Times New Roman" w:eastAsia="宋体"/>
          <w:b w:val="0"/>
          <w:i w:val="0"/>
          <w:color w:val="000000"/>
          <w:sz w:val="22"/>
        </w:rPr>
        <w:t xml:space="preserve"> 不是合法的文法符号（理论上 </w:t>
      </w:r>
      <w:r>
        <w:rPr>
          <w:rFonts w:ascii="宋体" w:hAnsi="Courier New" w:eastAsia="宋体"/>
          <w:b w:val="0"/>
          <w:i w:val="0"/>
          <w:color w:val="000000"/>
          <w:sz w:val="22"/>
        </w:rPr>
        <w:t>a</w:t>
      </w:r>
      <w:r>
        <w:rPr>
          <w:rFonts w:ascii="宋体" w:hAnsi="Times New Roman" w:eastAsia="宋体"/>
          <w:b w:val="0"/>
          <w:i w:val="0"/>
          <w:color w:val="000000"/>
          <w:sz w:val="22"/>
        </w:rPr>
        <w:t xml:space="preserve"> 在输入阶段已校验，但 </w:t>
      </w:r>
      <w:r>
        <w:rPr>
          <w:rFonts w:ascii="宋体" w:hAnsi="Courier New" w:eastAsia="宋体"/>
          <w:b w:val="0"/>
          <w:i w:val="0"/>
          <w:color w:val="000000"/>
          <w:sz w:val="22"/>
        </w:rPr>
        <w:t>X</w:t>
      </w:r>
      <w:r>
        <w:rPr>
          <w:rFonts w:ascii="宋体" w:hAnsi="Times New Roman" w:eastAsia="宋体"/>
          <w:b w:val="0"/>
          <w:i w:val="0"/>
          <w:color w:val="000000"/>
          <w:sz w:val="22"/>
        </w:rPr>
        <w:t xml:space="preserve"> 若有问题则指示内部错误），则报错退出。</w:t>
      </w:r>
    </w:p>
    <w:bookmarkEnd w:id="173"/>
    <w:p>
      <w:pPr>
        <w:numPr>
          <w:ilvl w:val="2"/>
          <w:numId w:val="76"/>
        </w:numPr>
        <w:spacing w:beforeLines="100" w:after="50" w:line="360" w:lineRule="auto"/>
        <w:ind w:left="1080"/>
        <w:jc w:val="left"/>
      </w:pPr>
      <w:bookmarkStart w:id="174" w:name="ue746af1d"/>
      <w:r>
        <w:rPr>
          <w:rFonts w:ascii="宋体" w:hAnsi="Courier New" w:eastAsia="宋体"/>
          <w:b w:val="0"/>
          <w:i w:val="0"/>
          <w:color w:val="000000"/>
          <w:sz w:val="22"/>
        </w:rPr>
        <w:t>prod := p.table[ntIdx][tIdx]</w:t>
      </w:r>
      <w:r>
        <w:rPr>
          <w:rFonts w:ascii="宋体" w:hAnsi="Times New Roman" w:eastAsia="宋体"/>
          <w:b w:val="0"/>
          <w:i w:val="0"/>
          <w:color w:val="000000"/>
          <w:sz w:val="22"/>
        </w:rPr>
        <w:t>: 从分析表中查找对应的产生式。</w:t>
      </w:r>
    </w:p>
    <w:bookmarkEnd w:id="174"/>
    <w:p>
      <w:pPr>
        <w:numPr>
          <w:ilvl w:val="2"/>
          <w:numId w:val="76"/>
        </w:numPr>
        <w:spacing w:beforeLines="100" w:after="50" w:line="360" w:lineRule="auto"/>
        <w:ind w:left="1080"/>
        <w:jc w:val="left"/>
      </w:pPr>
      <w:bookmarkStart w:id="175" w:name="u57fdef29"/>
      <w:r>
        <w:rPr>
          <w:rFonts w:ascii="宋体" w:hAnsi="Times New Roman" w:eastAsia="宋体"/>
          <w:b/>
          <w:i w:val="0"/>
          <w:color w:val="000000"/>
          <w:sz w:val="22"/>
        </w:rPr>
        <w:t xml:space="preserve">If </w:t>
      </w:r>
      <w:r>
        <w:rPr>
          <w:rFonts w:ascii="宋体" w:hAnsi="Courier New" w:eastAsia="宋体"/>
          <w:b/>
          <w:i w:val="0"/>
          <w:color w:val="000000"/>
          <w:sz w:val="22"/>
        </w:rPr>
        <w:t>prod.Origin == 'N'</w:t>
      </w:r>
      <w:r>
        <w:rPr>
          <w:rFonts w:ascii="宋体" w:hAnsi="Times New Roman" w:eastAsia="宋体"/>
          <w:b/>
          <w:i w:val="0"/>
          <w:color w:val="000000"/>
          <w:sz w:val="22"/>
        </w:rPr>
        <w:t xml:space="preserve"> (查表结果是错误条目)</w:t>
      </w:r>
      <w:r>
        <w:rPr>
          <w:rFonts w:ascii="宋体" w:hAnsi="Times New Roman" w:eastAsia="宋体"/>
          <w:b w:val="0"/>
          <w:i w:val="0"/>
          <w:color w:val="000000"/>
          <w:sz w:val="22"/>
        </w:rPr>
        <w:t xml:space="preserve">: 分析失败，表示对于当前栈顶非终结符 </w:t>
      </w:r>
      <w:r>
        <w:rPr>
          <w:rFonts w:ascii="宋体" w:hAnsi="Courier New" w:eastAsia="宋体"/>
          <w:b w:val="0"/>
          <w:i w:val="0"/>
          <w:color w:val="000000"/>
          <w:sz w:val="22"/>
        </w:rPr>
        <w:t>X</w:t>
      </w:r>
      <w:r>
        <w:rPr>
          <w:rFonts w:ascii="宋体" w:hAnsi="Times New Roman" w:eastAsia="宋体"/>
          <w:b w:val="0"/>
          <w:i w:val="0"/>
          <w:color w:val="000000"/>
          <w:sz w:val="22"/>
        </w:rPr>
        <w:t xml:space="preserve"> 和输入符号 </w:t>
      </w:r>
      <w:r>
        <w:rPr>
          <w:rFonts w:ascii="宋体" w:hAnsi="Courier New" w:eastAsia="宋体"/>
          <w:b w:val="0"/>
          <w:i w:val="0"/>
          <w:color w:val="000000"/>
          <w:sz w:val="22"/>
        </w:rPr>
        <w:t>a</w:t>
      </w:r>
      <w:r>
        <w:rPr>
          <w:rFonts w:ascii="宋体" w:hAnsi="Times New Roman" w:eastAsia="宋体"/>
          <w:b w:val="0"/>
          <w:i w:val="0"/>
          <w:color w:val="000000"/>
          <w:sz w:val="22"/>
        </w:rPr>
        <w:t>，没有合法的产生式可以应用。</w:t>
      </w:r>
    </w:p>
    <w:bookmarkEnd w:id="175"/>
    <w:p>
      <w:pPr>
        <w:numPr>
          <w:ilvl w:val="3"/>
          <w:numId w:val="77"/>
        </w:numPr>
        <w:spacing w:beforeLines="100" w:after="50" w:line="360" w:lineRule="auto"/>
        <w:ind w:left="1440"/>
        <w:jc w:val="left"/>
      </w:pPr>
      <w:bookmarkStart w:id="176" w:name="u61b97357"/>
      <w:r>
        <w:rPr>
          <w:rFonts w:ascii="宋体" w:hAnsi="Times New Roman" w:eastAsia="宋体"/>
          <w:b w:val="0"/>
          <w:i w:val="0"/>
          <w:color w:val="000000"/>
          <w:sz w:val="22"/>
        </w:rPr>
        <w:t xml:space="preserve">打印最终错误信息，指明 </w:t>
      </w:r>
      <w:r>
        <w:rPr>
          <w:rFonts w:ascii="宋体" w:hAnsi="Courier New" w:eastAsia="宋体"/>
          <w:b w:val="0"/>
          <w:i w:val="0"/>
          <w:color w:val="000000"/>
          <w:sz w:val="22"/>
        </w:rPr>
        <w:t>M[X,a]</w:t>
      </w:r>
      <w:r>
        <w:rPr>
          <w:rFonts w:ascii="宋体" w:hAnsi="Times New Roman" w:eastAsia="宋体"/>
          <w:b w:val="0"/>
          <w:i w:val="0"/>
          <w:color w:val="000000"/>
          <w:sz w:val="22"/>
        </w:rPr>
        <w:t xml:space="preserve"> 为空。</w:t>
      </w:r>
    </w:p>
    <w:bookmarkEnd w:id="176"/>
    <w:p>
      <w:pPr>
        <w:numPr>
          <w:ilvl w:val="3"/>
          <w:numId w:val="77"/>
        </w:numPr>
        <w:spacing w:beforeLines="100" w:after="50" w:line="360" w:lineRule="auto"/>
        <w:ind w:left="1440"/>
        <w:jc w:val="left"/>
      </w:pPr>
      <w:bookmarkStart w:id="177" w:name="ub40019d8"/>
      <w:r>
        <w:rPr>
          <w:rFonts w:ascii="宋体" w:hAnsi="Courier New" w:eastAsia="宋体"/>
          <w:b w:val="0"/>
          <w:i w:val="0"/>
          <w:color w:val="000000"/>
          <w:sz w:val="22"/>
        </w:rPr>
        <w:t>return</w:t>
      </w:r>
      <w:r>
        <w:rPr>
          <w:rFonts w:ascii="宋体" w:hAnsi="Times New Roman" w:eastAsia="宋体"/>
          <w:b w:val="0"/>
          <w:i w:val="0"/>
          <w:color w:val="000000"/>
          <w:sz w:val="22"/>
        </w:rPr>
        <w:t xml:space="preserve"> 退出。</w:t>
      </w:r>
    </w:p>
    <w:bookmarkEnd w:id="177"/>
    <w:p>
      <w:pPr>
        <w:numPr>
          <w:ilvl w:val="2"/>
          <w:numId w:val="78"/>
        </w:numPr>
        <w:spacing w:beforeLines="100" w:after="50" w:line="360" w:lineRule="auto"/>
        <w:ind w:left="1080"/>
        <w:jc w:val="left"/>
      </w:pPr>
      <w:bookmarkStart w:id="178" w:name="u266c6260"/>
      <w:r>
        <w:rPr>
          <w:rFonts w:ascii="宋体" w:hAnsi="Times New Roman" w:eastAsia="宋体"/>
          <w:b/>
          <w:i w:val="0"/>
          <w:color w:val="000000"/>
          <w:sz w:val="22"/>
        </w:rPr>
        <w:t xml:space="preserve">Else (找到有效产生式 </w:t>
      </w:r>
      <w:r>
        <w:rPr>
          <w:rFonts w:ascii="宋体" w:hAnsi="Courier New" w:eastAsia="宋体"/>
          <w:b/>
          <w:i w:val="0"/>
          <w:color w:val="000000"/>
          <w:sz w:val="22"/>
        </w:rPr>
        <w:t>prod</w:t>
      </w:r>
      <w:r>
        <w:rPr>
          <w:rFonts w:ascii="宋体" w:hAnsi="Times New Roman" w:eastAsia="宋体"/>
          <w:b/>
          <w:i w:val="0"/>
          <w:color w:val="000000"/>
          <w:sz w:val="22"/>
        </w:rPr>
        <w:t>)</w:t>
      </w:r>
      <w:r>
        <w:rPr>
          <w:rFonts w:ascii="宋体" w:hAnsi="Times New Roman" w:eastAsia="宋体"/>
          <w:b w:val="0"/>
          <w:i w:val="0"/>
          <w:color w:val="000000"/>
          <w:sz w:val="22"/>
        </w:rPr>
        <w:t>:</w:t>
      </w:r>
    </w:p>
    <w:bookmarkEnd w:id="178"/>
    <w:p>
      <w:pPr>
        <w:numPr>
          <w:ilvl w:val="3"/>
          <w:numId w:val="79"/>
        </w:numPr>
        <w:spacing w:beforeLines="100" w:after="50" w:line="360" w:lineRule="auto"/>
        <w:ind w:left="1440"/>
        <w:jc w:val="left"/>
      </w:pPr>
      <w:bookmarkStart w:id="179" w:name="ucf7dcf27"/>
      <w:r>
        <w:rPr>
          <w:rFonts w:ascii="宋体" w:hAnsi="Courier New" w:eastAsia="宋体"/>
          <w:b w:val="0"/>
          <w:i w:val="0"/>
          <w:color w:val="000000"/>
          <w:sz w:val="22"/>
        </w:rPr>
        <w:t>action = fmt.Sprintf("%c-&gt;%s", X, prod.Array)</w:t>
      </w:r>
      <w:r>
        <w:rPr>
          <w:rFonts w:ascii="宋体" w:hAnsi="Times New Roman" w:eastAsia="宋体"/>
          <w:b w:val="0"/>
          <w:i w:val="0"/>
          <w:color w:val="000000"/>
          <w:sz w:val="22"/>
        </w:rPr>
        <w:t>: 构建描述所用产生式的字符串。</w:t>
      </w:r>
    </w:p>
    <w:bookmarkEnd w:id="179"/>
    <w:p>
      <w:pPr>
        <w:numPr>
          <w:ilvl w:val="3"/>
          <w:numId w:val="79"/>
        </w:numPr>
        <w:spacing w:beforeLines="100" w:after="50" w:line="360" w:lineRule="auto"/>
        <w:ind w:left="1440"/>
        <w:jc w:val="left"/>
      </w:pPr>
      <w:bookmarkStart w:id="180" w:name="u2bb151e6"/>
      <w:r>
        <w:rPr>
          <w:rFonts w:ascii="宋体" w:hAnsi="Times New Roman" w:eastAsia="宋体"/>
          <w:b w:val="0"/>
          <w:i w:val="0"/>
          <w:color w:val="000000"/>
          <w:sz w:val="22"/>
        </w:rPr>
        <w:t xml:space="preserve">调用 </w:t>
      </w:r>
      <w:r>
        <w:rPr>
          <w:rFonts w:ascii="宋体" w:hAnsi="Courier New" w:eastAsia="宋体"/>
          <w:b w:val="0"/>
          <w:i w:val="0"/>
          <w:color w:val="000000"/>
          <w:sz w:val="22"/>
        </w:rPr>
        <w:t>p.printStep(step, action)</w:t>
      </w:r>
      <w:r>
        <w:rPr>
          <w:rFonts w:ascii="宋体" w:hAnsi="Times New Roman" w:eastAsia="宋体"/>
          <w:b w:val="0"/>
          <w:i w:val="0"/>
          <w:color w:val="000000"/>
          <w:sz w:val="22"/>
        </w:rPr>
        <w:t>。</w:t>
      </w:r>
    </w:p>
    <w:bookmarkEnd w:id="180"/>
    <w:p>
      <w:pPr>
        <w:numPr>
          <w:ilvl w:val="3"/>
          <w:numId w:val="79"/>
        </w:numPr>
        <w:spacing w:beforeLines="100" w:after="50" w:line="360" w:lineRule="auto"/>
        <w:ind w:left="1440"/>
        <w:jc w:val="left"/>
      </w:pPr>
      <w:bookmarkStart w:id="181" w:name="u5c8e16ac"/>
      <w:r>
        <w:rPr>
          <w:rFonts w:ascii="宋体" w:hAnsi="Courier New" w:eastAsia="宋体"/>
          <w:b w:val="0"/>
          <w:i w:val="0"/>
          <w:color w:val="000000"/>
          <w:sz w:val="22"/>
        </w:rPr>
        <w:t>p.stack = p.stack[:len(p.stack)-1]</w:t>
      </w:r>
      <w:r>
        <w:rPr>
          <w:rFonts w:ascii="宋体" w:hAnsi="Times New Roman" w:eastAsia="宋体"/>
          <w:b w:val="0"/>
          <w:i w:val="0"/>
          <w:color w:val="000000"/>
          <w:sz w:val="22"/>
        </w:rPr>
        <w:t xml:space="preserve">: 弹出栈顶非终结符 </w:t>
      </w:r>
      <w:r>
        <w:rPr>
          <w:rFonts w:ascii="宋体" w:hAnsi="Courier New" w:eastAsia="宋体"/>
          <w:b w:val="0"/>
          <w:i w:val="0"/>
          <w:color w:val="000000"/>
          <w:sz w:val="22"/>
        </w:rPr>
        <w:t>X</w:t>
      </w:r>
      <w:r>
        <w:rPr>
          <w:rFonts w:ascii="宋体" w:hAnsi="Times New Roman" w:eastAsia="宋体"/>
          <w:b w:val="0"/>
          <w:i w:val="0"/>
          <w:color w:val="000000"/>
          <w:sz w:val="22"/>
        </w:rPr>
        <w:t>。</w:t>
      </w:r>
    </w:p>
    <w:bookmarkEnd w:id="181"/>
    <w:p>
      <w:pPr>
        <w:numPr>
          <w:ilvl w:val="3"/>
          <w:numId w:val="79"/>
        </w:numPr>
        <w:spacing w:beforeLines="100" w:after="50" w:line="360" w:lineRule="auto"/>
        <w:ind w:left="1440"/>
        <w:jc w:val="left"/>
      </w:pPr>
      <w:bookmarkStart w:id="182" w:name="u3d56f6f8"/>
      <w:r>
        <w:rPr>
          <w:rFonts w:ascii="宋体" w:hAnsi="Times New Roman" w:eastAsia="宋体"/>
          <w:b/>
          <w:i w:val="0"/>
          <w:color w:val="000000"/>
          <w:sz w:val="22"/>
        </w:rPr>
        <w:t>逆序压入产生式右部</w:t>
      </w:r>
      <w:r>
        <w:rPr>
          <w:rFonts w:ascii="宋体" w:hAnsi="Times New Roman" w:eastAsia="宋体"/>
          <w:b w:val="0"/>
          <w:i w:val="0"/>
          <w:color w:val="000000"/>
          <w:sz w:val="22"/>
        </w:rPr>
        <w:t xml:space="preserve">: </w:t>
      </w:r>
      <w:r>
        <w:rPr>
          <w:rFonts w:ascii="宋体" w:hAnsi="Courier New" w:eastAsia="宋体"/>
          <w:b w:val="0"/>
          <w:i w:val="0"/>
          <w:color w:val="000000"/>
          <w:sz w:val="22"/>
        </w:rPr>
        <w:t>if prod.Length &gt; 0 { for i := prod.Length - 1; i &gt;= 0; i-- { p.stack = append(p.stack, prod.Array[i]) } }</w:t>
      </w:r>
      <w:r>
        <w:rPr>
          <w:rFonts w:ascii="宋体" w:hAnsi="Times New Roman" w:eastAsia="宋体"/>
          <w:b w:val="0"/>
          <w:i w:val="0"/>
          <w:color w:val="000000"/>
          <w:sz w:val="22"/>
        </w:rPr>
        <w:t xml:space="preserve">。只有当产生式右部非空时（即 </w:t>
      </w:r>
      <w:r>
        <w:rPr>
          <w:rFonts w:ascii="宋体" w:hAnsi="Courier New" w:eastAsia="宋体"/>
          <w:b w:val="0"/>
          <w:i w:val="0"/>
          <w:color w:val="000000"/>
          <w:sz w:val="22"/>
        </w:rPr>
        <w:t>prod.Length &gt; 0</w:t>
      </w:r>
      <w:r>
        <w:rPr>
          <w:rFonts w:ascii="宋体" w:hAnsi="Times New Roman" w:eastAsia="宋体"/>
          <w:b w:val="0"/>
          <w:i w:val="0"/>
          <w:color w:val="000000"/>
          <w:sz w:val="22"/>
        </w:rPr>
        <w:t xml:space="preserve">，排除了 </w:t>
      </w:r>
      <w:r>
        <w:rPr>
          <w:rFonts w:ascii="宋体" w:hAnsi="Courier New" w:eastAsia="宋体"/>
          <w:b w:val="0"/>
          <w:i w:val="0"/>
          <w:color w:val="000000"/>
          <w:sz w:val="22"/>
        </w:rPr>
        <w:t>X -&gt; ε</w:t>
      </w:r>
      <w:r>
        <w:rPr>
          <w:rFonts w:ascii="宋体" w:hAnsi="Times New Roman" w:eastAsia="宋体"/>
          <w:b w:val="0"/>
          <w:i w:val="0"/>
          <w:color w:val="000000"/>
          <w:sz w:val="22"/>
        </w:rPr>
        <w:t xml:space="preserve"> 的情况），才将其右部符号串 </w:t>
      </w:r>
      <w:r>
        <w:rPr>
          <w:rFonts w:ascii="宋体" w:hAnsi="Courier New" w:eastAsia="宋体"/>
          <w:b w:val="0"/>
          <w:i w:val="0"/>
          <w:color w:val="000000"/>
          <w:sz w:val="22"/>
        </w:rPr>
        <w:t>prod.Array</w:t>
      </w:r>
      <w:r>
        <w:rPr>
          <w:rFonts w:ascii="宋体" w:hAnsi="Times New Roman" w:eastAsia="宋体"/>
          <w:b w:val="0"/>
          <w:i w:val="0"/>
          <w:color w:val="000000"/>
          <w:sz w:val="22"/>
        </w:rPr>
        <w:t xml:space="preserve"> 从后向前（逆序）依次压入分析栈。</w:t>
      </w:r>
    </w:p>
    <w:bookmarkEnd w:id="182"/>
    <w:p>
      <w:pPr>
        <w:numPr>
          <w:ilvl w:val="0"/>
          <w:numId w:val="80"/>
        </w:numPr>
        <w:spacing w:beforeLines="100" w:after="50" w:line="360" w:lineRule="auto"/>
        <w:ind w:left="360"/>
        <w:jc w:val="left"/>
      </w:pPr>
      <w:bookmarkStart w:id="183" w:name="u1383d8ee"/>
      <w:r>
        <w:rPr>
          <w:rFonts w:ascii="宋体" w:hAnsi="Times New Roman" w:eastAsia="宋体"/>
          <w:b/>
          <w:i w:val="0"/>
          <w:color w:val="000000"/>
          <w:sz w:val="22"/>
        </w:rPr>
        <w:t>迭代与安全退出</w:t>
      </w:r>
      <w:r>
        <w:rPr>
          <w:rFonts w:ascii="宋体" w:hAnsi="Times New Roman" w:eastAsia="宋体"/>
          <w:b w:val="0"/>
          <w:i w:val="0"/>
          <w:color w:val="000000"/>
          <w:sz w:val="22"/>
        </w:rPr>
        <w:t>:</w:t>
      </w:r>
    </w:p>
    <w:bookmarkEnd w:id="183"/>
    <w:p>
      <w:pPr>
        <w:numPr>
          <w:ilvl w:val="1"/>
          <w:numId w:val="81"/>
        </w:numPr>
        <w:spacing w:beforeLines="100" w:after="50" w:line="360" w:lineRule="auto"/>
        <w:ind w:left="720"/>
        <w:jc w:val="left"/>
      </w:pPr>
      <w:bookmarkStart w:id="184" w:name="u3cf37bfd"/>
      <w:r>
        <w:rPr>
          <w:rFonts w:ascii="宋体" w:hAnsi="Courier New" w:eastAsia="宋体"/>
          <w:b w:val="0"/>
          <w:i w:val="0"/>
          <w:color w:val="000000"/>
          <w:sz w:val="22"/>
        </w:rPr>
        <w:t>step++</w:t>
      </w:r>
      <w:r>
        <w:rPr>
          <w:rFonts w:ascii="宋体" w:hAnsi="Times New Roman" w:eastAsia="宋体"/>
          <w:b w:val="0"/>
          <w:i w:val="0"/>
          <w:color w:val="000000"/>
          <w:sz w:val="22"/>
        </w:rPr>
        <w:t>: 步骤计数器递增。</w:t>
      </w:r>
    </w:p>
    <w:bookmarkEnd w:id="184"/>
    <w:p>
      <w:pPr>
        <w:numPr>
          <w:ilvl w:val="1"/>
          <w:numId w:val="81"/>
        </w:numPr>
        <w:spacing w:beforeLines="100" w:after="50" w:line="360" w:lineRule="auto"/>
        <w:ind w:left="720"/>
        <w:jc w:val="left"/>
      </w:pPr>
      <w:bookmarkStart w:id="185" w:name="u4a3407d3"/>
      <w:r>
        <w:rPr>
          <w:rFonts w:ascii="宋体" w:hAnsi="Courier New" w:eastAsia="宋体"/>
          <w:b w:val="0"/>
          <w:i w:val="0"/>
          <w:color w:val="000000"/>
          <w:sz w:val="22"/>
        </w:rPr>
        <w:t>if step &gt; maxStack { ... }</w:t>
      </w:r>
      <w:r>
        <w:rPr>
          <w:rFonts w:ascii="宋体" w:hAnsi="Times New Roman" w:eastAsia="宋体"/>
          <w:b w:val="0"/>
          <w:i w:val="0"/>
          <w:color w:val="000000"/>
          <w:sz w:val="22"/>
        </w:rPr>
        <w:t xml:space="preserve">: 增加了一个安全检查，如果分析步骤超过了预设的 </w:t>
      </w:r>
      <w:r>
        <w:rPr>
          <w:rFonts w:ascii="宋体" w:hAnsi="Courier New" w:eastAsia="宋体"/>
          <w:b w:val="0"/>
          <w:i w:val="0"/>
          <w:color w:val="000000"/>
          <w:sz w:val="22"/>
        </w:rPr>
        <w:t>maxStack</w:t>
      </w:r>
      <w:r>
        <w:rPr>
          <w:rFonts w:ascii="宋体" w:hAnsi="Times New Roman" w:eastAsia="宋体"/>
          <w:b w:val="0"/>
          <w:i w:val="0"/>
          <w:color w:val="000000"/>
          <w:sz w:val="22"/>
        </w:rPr>
        <w:t>（这里用作一个大致的迭代次数上限），则认为可能发生了无限循环（通常由文法错误或分析表错误引起），打印错误信息并退出，防止程序卡死。</w:t>
      </w:r>
    </w:p>
    <w:bookmarkEnd w:id="185"/>
    <w:p>
      <w:pPr>
        <w:spacing w:beforeLines="100" w:after="50" w:line="360" w:lineRule="auto"/>
        <w:ind w:left="0"/>
        <w:jc w:val="left"/>
      </w:pPr>
      <w:bookmarkStart w:id="186" w:name="u2513464b"/>
      <w:r>
        <w:rPr>
          <w:rFonts w:ascii="宋体" w:hAnsi="Times New Roman" w:eastAsia="宋体"/>
          <w:b/>
          <w:i w:val="0"/>
          <w:color w:val="000000"/>
          <w:sz w:val="22"/>
        </w:rPr>
        <w:t>阶段四：</w:t>
      </w:r>
      <w:r>
        <w:rPr>
          <w:rFonts w:ascii="宋体" w:hAnsi="Courier New" w:eastAsia="宋体"/>
          <w:b/>
          <w:i w:val="0"/>
          <w:color w:val="000000"/>
          <w:sz w:val="22"/>
        </w:rPr>
        <w:t>main()</w:t>
      </w:r>
      <w:r>
        <w:rPr>
          <w:rFonts w:ascii="宋体" w:hAnsi="Times New Roman" w:eastAsia="宋体"/>
          <w:b/>
          <w:i w:val="0"/>
          <w:color w:val="000000"/>
          <w:sz w:val="22"/>
        </w:rPr>
        <w:t xml:space="preserve"> 函数与用户交互</w:t>
      </w:r>
    </w:p>
    <w:bookmarkEnd w:id="186"/>
    <w:p>
      <w:pPr>
        <w:numPr>
          <w:ilvl w:val="0"/>
          <w:numId w:val="82"/>
        </w:numPr>
        <w:spacing w:beforeLines="100" w:after="50" w:line="360" w:lineRule="auto"/>
        <w:ind w:left="360"/>
        <w:jc w:val="left"/>
      </w:pPr>
      <w:bookmarkStart w:id="187" w:name="u17f95aa3"/>
      <w:r>
        <w:rPr>
          <w:rFonts w:ascii="宋体" w:hAnsi="Times New Roman" w:eastAsia="宋体"/>
          <w:b/>
          <w:i w:val="0"/>
          <w:color w:val="000000"/>
          <w:sz w:val="22"/>
        </w:rPr>
        <w:t>输出个人信息</w:t>
      </w:r>
      <w:r>
        <w:rPr>
          <w:rFonts w:ascii="宋体" w:hAnsi="Times New Roman" w:eastAsia="宋体"/>
          <w:b w:val="0"/>
          <w:i w:val="0"/>
          <w:color w:val="000000"/>
          <w:sz w:val="22"/>
        </w:rPr>
        <w:t xml:space="preserve">: </w:t>
      </w:r>
      <w:r>
        <w:rPr>
          <w:rFonts w:ascii="宋体" w:hAnsi="Courier New" w:eastAsia="宋体"/>
          <w:b w:val="0"/>
          <w:i w:val="0"/>
          <w:color w:val="000000"/>
          <w:sz w:val="22"/>
        </w:rPr>
        <w:t>fmt.Println("(1)LL（1）分析程序，编制人：[你的名字]，[你的学号]，[你的班级]")</w:t>
      </w:r>
      <w:r>
        <w:rPr>
          <w:rFonts w:ascii="宋体" w:hAnsi="Times New Roman" w:eastAsia="宋体"/>
          <w:b w:val="0"/>
          <w:i w:val="0"/>
          <w:color w:val="000000"/>
          <w:sz w:val="22"/>
        </w:rPr>
        <w:t>。</w:t>
      </w:r>
      <w:r>
        <w:rPr>
          <w:rFonts w:ascii="宋体" w:hAnsi="Times New Roman" w:eastAsia="宋体"/>
          <w:b/>
          <w:i w:val="0"/>
          <w:color w:val="000000"/>
          <w:sz w:val="22"/>
        </w:rPr>
        <w:t>请务必替换括号中的占位符为你自己的信息。</w:t>
      </w:r>
    </w:p>
    <w:bookmarkEnd w:id="187"/>
    <w:p>
      <w:pPr>
        <w:numPr>
          <w:ilvl w:val="0"/>
          <w:numId w:val="82"/>
        </w:numPr>
        <w:spacing w:beforeLines="100" w:after="50" w:line="360" w:lineRule="auto"/>
        <w:ind w:left="360"/>
        <w:jc w:val="left"/>
      </w:pPr>
      <w:bookmarkStart w:id="188" w:name="u9a0a8fd3"/>
      <w:r>
        <w:rPr>
          <w:rFonts w:ascii="宋体" w:hAnsi="Times New Roman" w:eastAsia="宋体"/>
          <w:b/>
          <w:i w:val="0"/>
          <w:color w:val="000000"/>
          <w:sz w:val="22"/>
        </w:rPr>
        <w:t>创建分析器实例</w:t>
      </w:r>
      <w:r>
        <w:rPr>
          <w:rFonts w:ascii="宋体" w:hAnsi="Times New Roman" w:eastAsia="宋体"/>
          <w:b w:val="0"/>
          <w:i w:val="0"/>
          <w:color w:val="000000"/>
          <w:sz w:val="22"/>
        </w:rPr>
        <w:t xml:space="preserve">: </w:t>
      </w:r>
      <w:r>
        <w:rPr>
          <w:rFonts w:ascii="宋体" w:hAnsi="Courier New" w:eastAsia="宋体"/>
          <w:b w:val="0"/>
          <w:i w:val="0"/>
          <w:color w:val="000000"/>
          <w:sz w:val="22"/>
        </w:rPr>
        <w:t>parser := NewParser()</w:t>
      </w:r>
      <w:r>
        <w:rPr>
          <w:rFonts w:ascii="宋体" w:hAnsi="Times New Roman" w:eastAsia="宋体"/>
          <w:b w:val="0"/>
          <w:i w:val="0"/>
          <w:color w:val="000000"/>
          <w:sz w:val="22"/>
        </w:rPr>
        <w:t>。</w:t>
      </w:r>
    </w:p>
    <w:bookmarkEnd w:id="188"/>
    <w:p>
      <w:pPr>
        <w:numPr>
          <w:ilvl w:val="0"/>
          <w:numId w:val="82"/>
        </w:numPr>
        <w:spacing w:beforeLines="100" w:after="50" w:line="360" w:lineRule="auto"/>
        <w:ind w:left="360"/>
        <w:jc w:val="left"/>
      </w:pPr>
      <w:bookmarkStart w:id="189" w:name="ufc5f1d55"/>
      <w:r>
        <w:rPr>
          <w:rFonts w:ascii="宋体" w:hAnsi="Times New Roman" w:eastAsia="宋体"/>
          <w:b/>
          <w:i w:val="0"/>
          <w:color w:val="000000"/>
          <w:sz w:val="22"/>
        </w:rPr>
        <w:t>获取并处理用户输入</w:t>
      </w:r>
      <w:r>
        <w:rPr>
          <w:rFonts w:ascii="宋体" w:hAnsi="Times New Roman" w:eastAsia="宋体"/>
          <w:b w:val="0"/>
          <w:i w:val="0"/>
          <w:color w:val="000000"/>
          <w:sz w:val="22"/>
        </w:rPr>
        <w:t>:</w:t>
      </w:r>
    </w:p>
    <w:bookmarkEnd w:id="189"/>
    <w:p>
      <w:pPr>
        <w:numPr>
          <w:ilvl w:val="1"/>
          <w:numId w:val="83"/>
        </w:numPr>
        <w:spacing w:beforeLines="100" w:after="50" w:line="360" w:lineRule="auto"/>
        <w:ind w:left="720"/>
        <w:jc w:val="left"/>
      </w:pPr>
      <w:bookmarkStart w:id="190" w:name="uac2ec770"/>
      <w:r>
        <w:rPr>
          <w:rFonts w:ascii="宋体" w:hAnsi="Courier New" w:eastAsia="宋体"/>
          <w:b w:val="0"/>
          <w:i w:val="0"/>
          <w:color w:val="000000"/>
          <w:sz w:val="22"/>
        </w:rPr>
        <w:t>fmt.Print("(2)输入一以#结束的符号串(包括+—*/（）i#)：")</w:t>
      </w:r>
      <w:r>
        <w:rPr>
          <w:rFonts w:ascii="宋体" w:hAnsi="Times New Roman" w:eastAsia="宋体"/>
          <w:b w:val="0"/>
          <w:i w:val="0"/>
          <w:color w:val="000000"/>
          <w:sz w:val="22"/>
        </w:rPr>
        <w:t>: 提示用户输入。</w:t>
      </w:r>
    </w:p>
    <w:bookmarkEnd w:id="190"/>
    <w:p>
      <w:pPr>
        <w:numPr>
          <w:ilvl w:val="1"/>
          <w:numId w:val="83"/>
        </w:numPr>
        <w:spacing w:beforeLines="100" w:after="50" w:line="360" w:lineRule="auto"/>
        <w:ind w:left="720"/>
        <w:jc w:val="left"/>
      </w:pPr>
      <w:bookmarkStart w:id="191" w:name="u9a864adb"/>
      <w:r>
        <w:rPr>
          <w:rFonts w:ascii="宋体" w:hAnsi="Courier New" w:eastAsia="宋体"/>
          <w:b w:val="0"/>
          <w:i w:val="0"/>
          <w:color w:val="000000"/>
          <w:sz w:val="22"/>
        </w:rPr>
        <w:t>scanner := bufio.NewScanner(os.Stdin)</w:t>
      </w:r>
      <w:r>
        <w:rPr>
          <w:rFonts w:ascii="宋体" w:hAnsi="Times New Roman" w:eastAsia="宋体"/>
          <w:b w:val="0"/>
          <w:i w:val="0"/>
          <w:color w:val="000000"/>
          <w:sz w:val="22"/>
        </w:rPr>
        <w:t xml:space="preserve">: 使用 </w:t>
      </w:r>
      <w:r>
        <w:rPr>
          <w:rFonts w:ascii="宋体" w:hAnsi="Courier New" w:eastAsia="宋体"/>
          <w:b w:val="0"/>
          <w:i w:val="0"/>
          <w:color w:val="000000"/>
          <w:sz w:val="22"/>
        </w:rPr>
        <w:t>bufio.Scanner</w:t>
      </w:r>
      <w:r>
        <w:rPr>
          <w:rFonts w:ascii="宋体" w:hAnsi="Times New Roman" w:eastAsia="宋体"/>
          <w:b w:val="0"/>
          <w:i w:val="0"/>
          <w:color w:val="000000"/>
          <w:sz w:val="22"/>
        </w:rPr>
        <w:t xml:space="preserve"> 来读取用户输入的一整行，这样可以处理包含空格的输入（尽管此文法不涉及空格）。</w:t>
      </w:r>
    </w:p>
    <w:bookmarkEnd w:id="191"/>
    <w:p>
      <w:pPr>
        <w:numPr>
          <w:ilvl w:val="1"/>
          <w:numId w:val="83"/>
        </w:numPr>
        <w:spacing w:beforeLines="100" w:after="50" w:line="360" w:lineRule="auto"/>
        <w:ind w:left="720"/>
        <w:jc w:val="left"/>
      </w:pPr>
      <w:bookmarkStart w:id="192" w:name="ud8608a6a"/>
      <w:r>
        <w:rPr>
          <w:rFonts w:ascii="宋体" w:hAnsi="Courier New" w:eastAsia="宋体"/>
          <w:b w:val="0"/>
          <w:i w:val="0"/>
          <w:color w:val="000000"/>
          <w:sz w:val="22"/>
        </w:rPr>
        <w:t>if scanner.Scan() { inputLine := scanner.Text() ... }</w:t>
      </w:r>
      <w:r>
        <w:rPr>
          <w:rFonts w:ascii="宋体" w:hAnsi="Times New Roman" w:eastAsia="宋体"/>
          <w:b w:val="0"/>
          <w:i w:val="0"/>
          <w:color w:val="000000"/>
          <w:sz w:val="22"/>
        </w:rPr>
        <w:t>: 读取输入行。</w:t>
      </w:r>
    </w:p>
    <w:bookmarkEnd w:id="192"/>
    <w:p>
      <w:pPr>
        <w:numPr>
          <w:ilvl w:val="1"/>
          <w:numId w:val="83"/>
        </w:numPr>
        <w:spacing w:beforeLines="100" w:after="50" w:line="360" w:lineRule="auto"/>
        <w:ind w:left="720"/>
        <w:jc w:val="left"/>
      </w:pPr>
      <w:bookmarkStart w:id="193" w:name="u01ccf61e"/>
      <w:r>
        <w:rPr>
          <w:rFonts w:ascii="宋体" w:hAnsi="Times New Roman" w:eastAsia="宋体"/>
          <w:b/>
          <w:i w:val="0"/>
          <w:color w:val="000000"/>
          <w:sz w:val="22"/>
        </w:rPr>
        <w:t>输入字符串校验与预处理</w:t>
      </w:r>
      <w:r>
        <w:rPr>
          <w:rFonts w:ascii="宋体" w:hAnsi="Times New Roman" w:eastAsia="宋体"/>
          <w:b w:val="0"/>
          <w:i w:val="0"/>
          <w:color w:val="000000"/>
          <w:sz w:val="22"/>
        </w:rPr>
        <w:t>:</w:t>
      </w:r>
    </w:p>
    <w:bookmarkEnd w:id="193"/>
    <w:p>
      <w:pPr>
        <w:numPr>
          <w:ilvl w:val="2"/>
          <w:numId w:val="84"/>
        </w:numPr>
        <w:spacing w:beforeLines="100" w:after="50" w:line="360" w:lineRule="auto"/>
        <w:ind w:left="1080"/>
        <w:jc w:val="left"/>
      </w:pPr>
      <w:bookmarkStart w:id="194" w:name="ufa398191"/>
      <w:r>
        <w:rPr>
          <w:rFonts w:ascii="宋体" w:hAnsi="Times New Roman" w:eastAsia="宋体"/>
          <w:b w:val="0"/>
          <w:i w:val="0"/>
          <w:color w:val="000000"/>
          <w:sz w:val="22"/>
        </w:rPr>
        <w:t xml:space="preserve">遍历 </w:t>
      </w:r>
      <w:r>
        <w:rPr>
          <w:rFonts w:ascii="宋体" w:hAnsi="Courier New" w:eastAsia="宋体"/>
          <w:b w:val="0"/>
          <w:i w:val="0"/>
          <w:color w:val="000000"/>
          <w:sz w:val="22"/>
        </w:rPr>
        <w:t>inputLine</w:t>
      </w:r>
      <w:r>
        <w:rPr>
          <w:rFonts w:ascii="宋体" w:hAnsi="Times New Roman" w:eastAsia="宋体"/>
          <w:b w:val="0"/>
          <w:i w:val="0"/>
          <w:color w:val="000000"/>
          <w:sz w:val="22"/>
        </w:rPr>
        <w:t xml:space="preserve"> 中的每个字符 </w:t>
      </w:r>
      <w:r>
        <w:rPr>
          <w:rFonts w:ascii="宋体" w:hAnsi="Courier New" w:eastAsia="宋体"/>
          <w:b w:val="0"/>
          <w:i w:val="0"/>
          <w:color w:val="000000"/>
          <w:sz w:val="22"/>
        </w:rPr>
        <w:t>c</w:t>
      </w:r>
      <w:r>
        <w:rPr>
          <w:rFonts w:ascii="宋体" w:hAnsi="Times New Roman" w:eastAsia="宋体"/>
          <w:b w:val="0"/>
          <w:i w:val="0"/>
          <w:color w:val="000000"/>
          <w:sz w:val="22"/>
        </w:rPr>
        <w:t>：</w:t>
      </w:r>
    </w:p>
    <w:bookmarkEnd w:id="194"/>
    <w:p>
      <w:pPr>
        <w:numPr>
          <w:ilvl w:val="3"/>
          <w:numId w:val="85"/>
        </w:numPr>
        <w:spacing w:beforeLines="100" w:after="50" w:line="360" w:lineRule="auto"/>
        <w:ind w:left="1440"/>
        <w:jc w:val="left"/>
      </w:pPr>
      <w:bookmarkStart w:id="195" w:name="u83ede4ac"/>
      <w:r>
        <w:rPr>
          <w:rFonts w:ascii="宋体" w:hAnsi="Courier New" w:eastAsia="宋体"/>
          <w:b w:val="0"/>
          <w:i w:val="0"/>
          <w:color w:val="000000"/>
          <w:sz w:val="22"/>
        </w:rPr>
        <w:t>if !isValidChar(byte(c))</w:t>
      </w:r>
      <w:r>
        <w:rPr>
          <w:rFonts w:ascii="宋体" w:hAnsi="Times New Roman" w:eastAsia="宋体"/>
          <w:b w:val="0"/>
          <w:i w:val="0"/>
          <w:color w:val="000000"/>
          <w:sz w:val="22"/>
        </w:rPr>
        <w:t xml:space="preserve">: 如果字符非法，打印错误信息并 </w:t>
      </w:r>
      <w:r>
        <w:rPr>
          <w:rFonts w:ascii="宋体" w:hAnsi="Courier New" w:eastAsia="宋体"/>
          <w:b w:val="0"/>
          <w:i w:val="0"/>
          <w:color w:val="000000"/>
          <w:sz w:val="22"/>
        </w:rPr>
        <w:t>return</w:t>
      </w:r>
      <w:r>
        <w:rPr>
          <w:rFonts w:ascii="宋体" w:hAnsi="Times New Roman" w:eastAsia="宋体"/>
          <w:b w:val="0"/>
          <w:i w:val="0"/>
          <w:color w:val="000000"/>
          <w:sz w:val="22"/>
        </w:rPr>
        <w:t>。</w:t>
      </w:r>
    </w:p>
    <w:bookmarkEnd w:id="195"/>
    <w:p>
      <w:pPr>
        <w:numPr>
          <w:ilvl w:val="3"/>
          <w:numId w:val="85"/>
        </w:numPr>
        <w:spacing w:beforeLines="100" w:after="50" w:line="360" w:lineRule="auto"/>
        <w:ind w:left="1440"/>
        <w:jc w:val="left"/>
      </w:pPr>
      <w:bookmarkStart w:id="196" w:name="u8ae708b9"/>
      <w:r>
        <w:rPr>
          <w:rFonts w:ascii="宋体" w:hAnsi="Courier New" w:eastAsia="宋体"/>
          <w:b w:val="0"/>
          <w:i w:val="0"/>
          <w:color w:val="000000"/>
          <w:sz w:val="22"/>
        </w:rPr>
        <w:t>if c == '#' &amp;&amp; i != len(inputLine)-1</w:t>
      </w:r>
      <w:r>
        <w:rPr>
          <w:rFonts w:ascii="宋体" w:hAnsi="Times New Roman" w:eastAsia="宋体"/>
          <w:b w:val="0"/>
          <w:i w:val="0"/>
          <w:color w:val="000000"/>
          <w:sz w:val="22"/>
        </w:rPr>
        <w:t xml:space="preserve">: 如果 </w:t>
      </w:r>
      <w:r>
        <w:rPr>
          <w:rFonts w:ascii="宋体" w:hAnsi="Courier New" w:eastAsia="宋体"/>
          <w:b w:val="0"/>
          <w:i w:val="0"/>
          <w:color w:val="000000"/>
          <w:sz w:val="22"/>
        </w:rPr>
        <w:t>#</w:t>
      </w:r>
      <w:r>
        <w:rPr>
          <w:rFonts w:ascii="宋体" w:hAnsi="Times New Roman" w:eastAsia="宋体"/>
          <w:b w:val="0"/>
          <w:i w:val="0"/>
          <w:color w:val="000000"/>
          <w:sz w:val="22"/>
        </w:rPr>
        <w:t xml:space="preserve"> 出现在非末尾位置，打印错误信息并 </w:t>
      </w:r>
      <w:r>
        <w:rPr>
          <w:rFonts w:ascii="宋体" w:hAnsi="Courier New" w:eastAsia="宋体"/>
          <w:b w:val="0"/>
          <w:i w:val="0"/>
          <w:color w:val="000000"/>
          <w:sz w:val="22"/>
        </w:rPr>
        <w:t>return</w:t>
      </w:r>
      <w:r>
        <w:rPr>
          <w:rFonts w:ascii="宋体" w:hAnsi="Times New Roman" w:eastAsia="宋体"/>
          <w:b w:val="0"/>
          <w:i w:val="0"/>
          <w:color w:val="000000"/>
          <w:sz w:val="22"/>
        </w:rPr>
        <w:t>。</w:t>
      </w:r>
    </w:p>
    <w:bookmarkEnd w:id="196"/>
    <w:p>
      <w:pPr>
        <w:numPr>
          <w:ilvl w:val="3"/>
          <w:numId w:val="85"/>
        </w:numPr>
        <w:spacing w:beforeLines="100" w:after="50" w:line="360" w:lineRule="auto"/>
        <w:ind w:left="1440"/>
        <w:jc w:val="left"/>
      </w:pPr>
      <w:bookmarkStart w:id="197" w:name="uf3280760"/>
      <w:r>
        <w:rPr>
          <w:rFonts w:ascii="宋体" w:hAnsi="Times New Roman" w:eastAsia="宋体"/>
          <w:b w:val="0"/>
          <w:i w:val="0"/>
          <w:color w:val="000000"/>
          <w:sz w:val="22"/>
        </w:rPr>
        <w:t xml:space="preserve">记录是否已包含 </w:t>
      </w:r>
      <w:r>
        <w:rPr>
          <w:rFonts w:ascii="宋体" w:hAnsi="Courier New" w:eastAsia="宋体"/>
          <w:b w:val="0"/>
          <w:i w:val="0"/>
          <w:color w:val="000000"/>
          <w:sz w:val="22"/>
        </w:rPr>
        <w:t>#</w:t>
      </w:r>
      <w:r>
        <w:rPr>
          <w:rFonts w:ascii="宋体" w:hAnsi="Times New Roman" w:eastAsia="宋体"/>
          <w:b w:val="0"/>
          <w:i w:val="0"/>
          <w:color w:val="000000"/>
          <w:sz w:val="22"/>
        </w:rPr>
        <w:t xml:space="preserve"> (</w:t>
      </w:r>
      <w:r>
        <w:rPr>
          <w:rFonts w:ascii="宋体" w:hAnsi="Courier New" w:eastAsia="宋体"/>
          <w:b w:val="0"/>
          <w:i w:val="0"/>
          <w:color w:val="000000"/>
          <w:sz w:val="22"/>
        </w:rPr>
        <w:t>hasHash</w:t>
      </w:r>
      <w:r>
        <w:rPr>
          <w:rFonts w:ascii="宋体" w:hAnsi="Times New Roman" w:eastAsia="宋体"/>
          <w:b w:val="0"/>
          <w:i w:val="0"/>
          <w:color w:val="000000"/>
          <w:sz w:val="22"/>
        </w:rPr>
        <w:t>)。</w:t>
      </w:r>
    </w:p>
    <w:bookmarkEnd w:id="197"/>
    <w:p>
      <w:pPr>
        <w:numPr>
          <w:ilvl w:val="2"/>
          <w:numId w:val="86"/>
        </w:numPr>
        <w:spacing w:beforeLines="100" w:after="50" w:line="360" w:lineRule="auto"/>
        <w:ind w:left="1080"/>
        <w:jc w:val="left"/>
      </w:pPr>
      <w:bookmarkStart w:id="198" w:name="u7cd132a7"/>
      <w:r>
        <w:rPr>
          <w:rFonts w:ascii="宋体" w:hAnsi="Courier New" w:eastAsia="宋体"/>
          <w:b w:val="0"/>
          <w:i w:val="0"/>
          <w:color w:val="000000"/>
          <w:sz w:val="22"/>
        </w:rPr>
        <w:t>if !hasHash { inputLine += "#" }</w:t>
      </w:r>
      <w:r>
        <w:rPr>
          <w:rFonts w:ascii="宋体" w:hAnsi="Times New Roman" w:eastAsia="宋体"/>
          <w:b w:val="0"/>
          <w:i w:val="0"/>
          <w:color w:val="000000"/>
          <w:sz w:val="22"/>
        </w:rPr>
        <w:t xml:space="preserve">: 如果用户输入的字符串末尾没有 </w:t>
      </w:r>
      <w:r>
        <w:rPr>
          <w:rFonts w:ascii="宋体" w:hAnsi="Courier New" w:eastAsia="宋体"/>
          <w:b w:val="0"/>
          <w:i w:val="0"/>
          <w:color w:val="000000"/>
          <w:sz w:val="22"/>
        </w:rPr>
        <w:t>#</w:t>
      </w:r>
      <w:r>
        <w:rPr>
          <w:rFonts w:ascii="宋体" w:hAnsi="Times New Roman" w:eastAsia="宋体"/>
          <w:b w:val="0"/>
          <w:i w:val="0"/>
          <w:color w:val="000000"/>
          <w:sz w:val="22"/>
        </w:rPr>
        <w:t>，则自动追加一个。</w:t>
      </w:r>
    </w:p>
    <w:bookmarkEnd w:id="198"/>
    <w:p>
      <w:pPr>
        <w:numPr>
          <w:ilvl w:val="2"/>
          <w:numId w:val="86"/>
        </w:numPr>
        <w:spacing w:beforeLines="100" w:after="50" w:line="360" w:lineRule="auto"/>
        <w:ind w:left="1080"/>
        <w:jc w:val="left"/>
      </w:pPr>
      <w:bookmarkStart w:id="199" w:name="u77ee43dc"/>
      <w:r>
        <w:rPr>
          <w:rFonts w:ascii="宋体" w:hAnsi="Courier New" w:eastAsia="宋体"/>
          <w:b w:val="0"/>
          <w:i w:val="0"/>
          <w:color w:val="000000"/>
          <w:sz w:val="22"/>
        </w:rPr>
        <w:t>parser.input = []byte(inputLine)</w:t>
      </w:r>
      <w:r>
        <w:rPr>
          <w:rFonts w:ascii="宋体" w:hAnsi="Times New Roman" w:eastAsia="宋体"/>
          <w:b w:val="0"/>
          <w:i w:val="0"/>
          <w:color w:val="000000"/>
          <w:sz w:val="22"/>
        </w:rPr>
        <w:t xml:space="preserve">: 将最终处理好的字符串转换为 </w:t>
      </w:r>
      <w:r>
        <w:rPr>
          <w:rFonts w:ascii="宋体" w:hAnsi="Courier New" w:eastAsia="宋体"/>
          <w:b w:val="0"/>
          <w:i w:val="0"/>
          <w:color w:val="000000"/>
          <w:sz w:val="22"/>
        </w:rPr>
        <w:t>[]byte</w:t>
      </w:r>
      <w:r>
        <w:rPr>
          <w:rFonts w:ascii="宋体" w:hAnsi="Times New Roman" w:eastAsia="宋体"/>
          <w:b w:val="0"/>
          <w:i w:val="0"/>
          <w:color w:val="000000"/>
          <w:sz w:val="22"/>
        </w:rPr>
        <w:t xml:space="preserve"> 并存入 </w:t>
      </w:r>
      <w:r>
        <w:rPr>
          <w:rFonts w:ascii="宋体" w:hAnsi="Courier New" w:eastAsia="宋体"/>
          <w:b w:val="0"/>
          <w:i w:val="0"/>
          <w:color w:val="000000"/>
          <w:sz w:val="22"/>
        </w:rPr>
        <w:t>parser.input</w:t>
      </w:r>
      <w:r>
        <w:rPr>
          <w:rFonts w:ascii="宋体" w:hAnsi="Times New Roman" w:eastAsia="宋体"/>
          <w:b w:val="0"/>
          <w:i w:val="0"/>
          <w:color w:val="000000"/>
          <w:sz w:val="22"/>
        </w:rPr>
        <w:t>。</w:t>
      </w:r>
    </w:p>
    <w:bookmarkEnd w:id="199"/>
    <w:p>
      <w:pPr>
        <w:numPr>
          <w:ilvl w:val="1"/>
          <w:numId w:val="87"/>
        </w:numPr>
        <w:spacing w:beforeLines="100" w:after="50" w:line="360" w:lineRule="auto"/>
        <w:ind w:left="720"/>
        <w:jc w:val="left"/>
      </w:pPr>
      <w:bookmarkStart w:id="200" w:name="u191fd1d9"/>
      <w:r>
        <w:rPr>
          <w:rFonts w:ascii="宋体" w:hAnsi="Times New Roman" w:eastAsia="宋体"/>
          <w:b w:val="0"/>
          <w:i w:val="0"/>
          <w:color w:val="000000"/>
          <w:sz w:val="22"/>
        </w:rPr>
        <w:t xml:space="preserve">错误处理: </w:t>
      </w:r>
      <w:r>
        <w:rPr>
          <w:rFonts w:ascii="宋体" w:hAnsi="Courier New" w:eastAsia="宋体"/>
          <w:b w:val="0"/>
          <w:i w:val="0"/>
          <w:color w:val="000000"/>
          <w:sz w:val="22"/>
        </w:rPr>
        <w:t>if err := scanner.Err(); err != nil { ... }</w:t>
      </w:r>
      <w:r>
        <w:rPr>
          <w:rFonts w:ascii="宋体" w:hAnsi="Times New Roman" w:eastAsia="宋体"/>
          <w:b w:val="0"/>
          <w:i w:val="0"/>
          <w:color w:val="000000"/>
          <w:sz w:val="22"/>
        </w:rPr>
        <w:t xml:space="preserve"> 检查扫描过程中是否发生错误。</w:t>
      </w:r>
    </w:p>
    <w:bookmarkEnd w:id="200"/>
    <w:p>
      <w:pPr>
        <w:numPr>
          <w:ilvl w:val="0"/>
          <w:numId w:val="88"/>
        </w:numPr>
        <w:spacing w:beforeLines="100" w:after="50" w:line="360" w:lineRule="auto"/>
        <w:ind w:left="360"/>
        <w:jc w:val="left"/>
      </w:pPr>
      <w:bookmarkStart w:id="201" w:name="ubfeea5c9"/>
      <w:r>
        <w:rPr>
          <w:rFonts w:ascii="宋体" w:hAnsi="Times New Roman" w:eastAsia="宋体"/>
          <w:b/>
          <w:i w:val="0"/>
          <w:color w:val="000000"/>
          <w:sz w:val="22"/>
        </w:rPr>
        <w:t>启动分析过程</w:t>
      </w:r>
      <w:r>
        <w:rPr>
          <w:rFonts w:ascii="宋体" w:hAnsi="Times New Roman" w:eastAsia="宋体"/>
          <w:b w:val="0"/>
          <w:i w:val="0"/>
          <w:color w:val="000000"/>
          <w:sz w:val="22"/>
        </w:rPr>
        <w:t>:</w:t>
      </w:r>
    </w:p>
    <w:bookmarkEnd w:id="201"/>
    <w:p>
      <w:pPr>
        <w:numPr>
          <w:ilvl w:val="1"/>
          <w:numId w:val="89"/>
        </w:numPr>
        <w:spacing w:beforeLines="100" w:after="50" w:line="360" w:lineRule="auto"/>
        <w:ind w:left="720"/>
        <w:jc w:val="left"/>
      </w:pPr>
      <w:bookmarkStart w:id="202" w:name="u5c352ad7"/>
      <w:r>
        <w:rPr>
          <w:rFonts w:ascii="宋体" w:hAnsi="Courier New" w:eastAsia="宋体"/>
          <w:b w:val="0"/>
          <w:i w:val="0"/>
          <w:color w:val="000000"/>
          <w:sz w:val="22"/>
        </w:rPr>
        <w:t>fmt.Println("\n(3)输出过程如下：")</w:t>
      </w:r>
      <w:r>
        <w:rPr>
          <w:rFonts w:ascii="宋体" w:hAnsi="Times New Roman" w:eastAsia="宋体"/>
          <w:b w:val="0"/>
          <w:i w:val="0"/>
          <w:color w:val="000000"/>
          <w:sz w:val="22"/>
        </w:rPr>
        <w:t>: 打印分析过程的引导信息。</w:t>
      </w:r>
    </w:p>
    <w:bookmarkEnd w:id="202"/>
    <w:p>
      <w:pPr>
        <w:numPr>
          <w:ilvl w:val="1"/>
          <w:numId w:val="89"/>
        </w:numPr>
        <w:spacing w:beforeLines="100" w:after="50" w:line="360" w:lineRule="auto"/>
        <w:ind w:left="720"/>
        <w:jc w:val="left"/>
      </w:pPr>
      <w:bookmarkStart w:id="203" w:name="u6a365df1"/>
      <w:r>
        <w:rPr>
          <w:rFonts w:ascii="宋体" w:hAnsi="Courier New" w:eastAsia="宋体"/>
          <w:b w:val="0"/>
          <w:i w:val="0"/>
          <w:color w:val="000000"/>
          <w:sz w:val="22"/>
        </w:rPr>
        <w:t>parser.analyze()</w:t>
      </w:r>
      <w:r>
        <w:rPr>
          <w:rFonts w:ascii="宋体" w:hAnsi="Times New Roman" w:eastAsia="宋体"/>
          <w:b w:val="0"/>
          <w:i w:val="0"/>
          <w:color w:val="000000"/>
          <w:sz w:val="22"/>
        </w:rPr>
        <w:t>: 调用核心分析方法。</w:t>
      </w:r>
    </w:p>
    <w:bookmarkEnd w:id="203"/>
    <w:p>
      <w:pPr>
        <w:spacing w:beforeLines="100" w:after="50" w:line="360" w:lineRule="auto"/>
        <w:ind w:left="0"/>
        <w:jc w:val="left"/>
      </w:pPr>
      <w:bookmarkStart w:id="204" w:name="u0dec833d"/>
      <w:r>
        <w:rPr>
          <w:rFonts w:ascii="宋体" w:hAnsi="Times New Roman" w:eastAsia="宋体"/>
          <w:b w:val="0"/>
          <w:i w:val="0"/>
          <w:color w:val="000000"/>
          <w:sz w:val="22"/>
        </w:rPr>
        <w:t>通过以上四个阶段的细致实现，Go语言版本的LL(1)分析器得以构建完成，其逻辑结构清晰，功能符合实验要求。</w:t>
      </w:r>
    </w:p>
    <w:bookmarkEnd w:id="204"/>
    <w:p>
      <w:pPr>
        <w:pStyle w:val="4"/>
        <w:spacing w:beforeLines="100" w:after="50" w:line="360" w:lineRule="auto"/>
        <w:ind w:left="0"/>
        <w:jc w:val="left"/>
      </w:pPr>
      <w:bookmarkStart w:id="205" w:name="2ac3d7a3"/>
      <w:r>
        <w:rPr>
          <w:rFonts w:ascii="宋体" w:hAnsi="Times New Roman" w:eastAsia="宋体"/>
        </w:rPr>
        <w:t>测试过程</w:t>
      </w:r>
    </w:p>
    <w:bookmarkEnd w:id="205"/>
    <w:p>
      <w:pPr>
        <w:spacing w:beforeLines="100" w:after="50" w:line="360" w:lineRule="auto"/>
        <w:ind w:left="0"/>
        <w:jc w:val="left"/>
      </w:pPr>
      <w:bookmarkStart w:id="206" w:name="u1b15b242"/>
      <w:r>
        <w:rPr>
          <w:rFonts w:ascii="宋体" w:hAnsi="Times New Roman" w:eastAsia="宋体"/>
          <w:b w:val="0"/>
          <w:i w:val="0"/>
          <w:color w:val="000000"/>
          <w:sz w:val="22"/>
        </w:rPr>
        <w:t>为了确保LL(1)分析器Go语言实现的正确性和健壮性，设计并执行了以下测试过程。</w:t>
      </w:r>
    </w:p>
    <w:bookmarkEnd w:id="206"/>
    <w:p>
      <w:pPr>
        <w:spacing w:beforeLines="100" w:after="50" w:line="360" w:lineRule="auto"/>
        <w:ind w:left="0"/>
        <w:jc w:val="left"/>
      </w:pPr>
      <w:bookmarkStart w:id="207" w:name="u9a805a81"/>
      <w:r>
        <w:rPr>
          <w:rFonts w:ascii="宋体" w:hAnsi="Times New Roman" w:eastAsia="宋体"/>
          <w:b/>
          <w:i w:val="0"/>
          <w:color w:val="000000"/>
          <w:sz w:val="22"/>
        </w:rPr>
        <w:t>测试数据设计：</w:t>
      </w:r>
      <w:r>
        <w:rPr>
          <w:rFonts w:ascii="宋体" w:hAnsi="Times New Roman" w:eastAsia="宋体"/>
          <w:b w:val="0"/>
          <w:i w:val="0"/>
          <w:color w:val="000000"/>
          <w:sz w:val="22"/>
        </w:rPr>
        <w:t xml:space="preserve"> 测试数据分为两类：合法符号串和非法符号串，以全面覆盖文法的各种情况及潜在的错误。</w:t>
      </w:r>
    </w:p>
    <w:bookmarkEnd w:id="207"/>
    <w:p>
      <w:pPr>
        <w:numPr>
          <w:ilvl w:val="0"/>
          <w:numId w:val="90"/>
        </w:numPr>
        <w:spacing w:beforeLines="100" w:after="50" w:line="360" w:lineRule="auto"/>
        <w:ind w:left="360"/>
        <w:jc w:val="left"/>
      </w:pPr>
      <w:bookmarkStart w:id="208" w:name="u1dcf057b"/>
      <w:r>
        <w:rPr>
          <w:rFonts w:ascii="宋体" w:hAnsi="Times New Roman" w:eastAsia="宋体"/>
          <w:b/>
          <w:i w:val="0"/>
          <w:color w:val="000000"/>
          <w:sz w:val="22"/>
        </w:rPr>
        <w:t>合法符号串 (Valid Strings):</w:t>
      </w:r>
    </w:p>
    <w:bookmarkEnd w:id="208"/>
    <w:p>
      <w:pPr>
        <w:numPr>
          <w:ilvl w:val="1"/>
          <w:numId w:val="91"/>
        </w:numPr>
        <w:spacing w:beforeLines="100" w:after="50" w:line="360" w:lineRule="auto"/>
        <w:ind w:left="720"/>
        <w:jc w:val="left"/>
      </w:pPr>
      <w:bookmarkStart w:id="209" w:name="uf68ae951"/>
      <w:r>
        <w:rPr>
          <w:rFonts w:ascii="宋体" w:hAnsi="Courier New" w:eastAsia="宋体"/>
          <w:b w:val="0"/>
          <w:i w:val="0"/>
          <w:color w:val="000000"/>
          <w:sz w:val="22"/>
        </w:rPr>
        <w:t>i#</w:t>
      </w:r>
    </w:p>
    <w:bookmarkEnd w:id="209"/>
    <w:p>
      <w:pPr>
        <w:numPr>
          <w:ilvl w:val="2"/>
          <w:numId w:val="92"/>
        </w:numPr>
        <w:spacing w:beforeLines="100" w:after="50" w:line="360" w:lineRule="auto"/>
        <w:ind w:left="1080"/>
        <w:jc w:val="left"/>
      </w:pPr>
      <w:bookmarkStart w:id="210" w:name="u90c741b0"/>
      <w:r>
        <w:rPr>
          <w:rFonts w:ascii="宋体" w:hAnsi="Times New Roman" w:eastAsia="宋体"/>
          <w:b/>
          <w:i w:val="0"/>
          <w:color w:val="000000"/>
          <w:sz w:val="22"/>
        </w:rPr>
        <w:t>目的：</w:t>
      </w:r>
      <w:r>
        <w:rPr>
          <w:rFonts w:ascii="宋体" w:hAnsi="Times New Roman" w:eastAsia="宋体"/>
          <w:b w:val="0"/>
          <w:i w:val="0"/>
          <w:color w:val="000000"/>
          <w:sz w:val="22"/>
        </w:rPr>
        <w:t xml:space="preserve"> 测试最基本的路径，F-&gt;i，以及S-&gt;ε 和 G-&gt;ε 的正确应用。</w:t>
      </w:r>
    </w:p>
    <w:bookmarkEnd w:id="210"/>
    <w:p>
      <w:pPr>
        <w:numPr>
          <w:ilvl w:val="1"/>
          <w:numId w:val="93"/>
        </w:numPr>
        <w:spacing w:beforeLines="100" w:after="50" w:line="360" w:lineRule="auto"/>
        <w:ind w:left="720"/>
        <w:jc w:val="left"/>
      </w:pPr>
      <w:bookmarkStart w:id="211" w:name="u9f2e5b20"/>
      <w:r>
        <w:rPr>
          <w:rFonts w:ascii="宋体" w:hAnsi="Courier New" w:eastAsia="宋体"/>
          <w:b w:val="0"/>
          <w:i w:val="0"/>
          <w:color w:val="000000"/>
          <w:sz w:val="22"/>
        </w:rPr>
        <w:t>i+i#</w:t>
      </w:r>
    </w:p>
    <w:bookmarkEnd w:id="211"/>
    <w:p>
      <w:pPr>
        <w:numPr>
          <w:ilvl w:val="2"/>
          <w:numId w:val="94"/>
        </w:numPr>
        <w:spacing w:beforeLines="100" w:after="50" w:line="360" w:lineRule="auto"/>
        <w:ind w:left="1080"/>
        <w:jc w:val="left"/>
      </w:pPr>
      <w:bookmarkStart w:id="212" w:name="ud07dee0d"/>
      <w:r>
        <w:rPr>
          <w:rFonts w:ascii="宋体" w:hAnsi="Times New Roman" w:eastAsia="宋体"/>
          <w:b/>
          <w:i w:val="0"/>
          <w:color w:val="000000"/>
          <w:sz w:val="22"/>
        </w:rPr>
        <w:t>目的：</w:t>
      </w:r>
      <w:r>
        <w:rPr>
          <w:rFonts w:ascii="宋体" w:hAnsi="Times New Roman" w:eastAsia="宋体"/>
          <w:b w:val="0"/>
          <w:i w:val="0"/>
          <w:color w:val="000000"/>
          <w:sz w:val="22"/>
        </w:rPr>
        <w:t xml:space="preserve"> 测试 G-&gt;+TG 产生式的应用。</w:t>
      </w:r>
    </w:p>
    <w:bookmarkEnd w:id="212"/>
    <w:p>
      <w:pPr>
        <w:numPr>
          <w:ilvl w:val="1"/>
          <w:numId w:val="95"/>
        </w:numPr>
        <w:spacing w:beforeLines="100" w:after="50" w:line="360" w:lineRule="auto"/>
        <w:ind w:left="720"/>
        <w:jc w:val="left"/>
      </w:pPr>
      <w:bookmarkStart w:id="213" w:name="ubb555280"/>
      <w:r>
        <w:rPr>
          <w:rFonts w:ascii="宋体" w:hAnsi="Courier New" w:eastAsia="宋体"/>
          <w:b w:val="0"/>
          <w:i w:val="0"/>
          <w:color w:val="000000"/>
          <w:sz w:val="22"/>
        </w:rPr>
        <w:t>i*i#</w:t>
      </w:r>
    </w:p>
    <w:bookmarkEnd w:id="213"/>
    <w:p>
      <w:pPr>
        <w:numPr>
          <w:ilvl w:val="2"/>
          <w:numId w:val="96"/>
        </w:numPr>
        <w:spacing w:beforeLines="100" w:after="50" w:line="360" w:lineRule="auto"/>
        <w:ind w:left="1080"/>
        <w:jc w:val="left"/>
      </w:pPr>
      <w:bookmarkStart w:id="214" w:name="u41dd805c"/>
      <w:r>
        <w:rPr>
          <w:rFonts w:ascii="宋体" w:hAnsi="Times New Roman" w:eastAsia="宋体"/>
          <w:b/>
          <w:i w:val="0"/>
          <w:color w:val="000000"/>
          <w:sz w:val="22"/>
        </w:rPr>
        <w:t>目的：</w:t>
      </w:r>
      <w:r>
        <w:rPr>
          <w:rFonts w:ascii="宋体" w:hAnsi="Times New Roman" w:eastAsia="宋体"/>
          <w:b w:val="0"/>
          <w:i w:val="0"/>
          <w:color w:val="000000"/>
          <w:sz w:val="22"/>
        </w:rPr>
        <w:t xml:space="preserve"> 测试 S-&gt;*FS 产生式的应用。</w:t>
      </w:r>
    </w:p>
    <w:bookmarkEnd w:id="214"/>
    <w:p>
      <w:pPr>
        <w:numPr>
          <w:ilvl w:val="1"/>
          <w:numId w:val="97"/>
        </w:numPr>
        <w:spacing w:beforeLines="100" w:after="50" w:line="360" w:lineRule="auto"/>
        <w:ind w:left="720"/>
        <w:jc w:val="left"/>
      </w:pPr>
      <w:bookmarkStart w:id="215" w:name="ua27b5d6a"/>
      <w:r>
        <w:rPr>
          <w:rFonts w:ascii="宋体" w:hAnsi="Courier New" w:eastAsia="宋体"/>
          <w:b w:val="0"/>
          <w:i w:val="0"/>
          <w:color w:val="000000"/>
          <w:sz w:val="22"/>
        </w:rPr>
        <w:t>(i)#</w:t>
      </w:r>
    </w:p>
    <w:bookmarkEnd w:id="215"/>
    <w:p>
      <w:pPr>
        <w:numPr>
          <w:ilvl w:val="2"/>
          <w:numId w:val="98"/>
        </w:numPr>
        <w:spacing w:beforeLines="100" w:after="50" w:line="360" w:lineRule="auto"/>
        <w:ind w:left="1080"/>
        <w:jc w:val="left"/>
      </w:pPr>
      <w:bookmarkStart w:id="216" w:name="u7924962e"/>
      <w:r>
        <w:rPr>
          <w:rFonts w:ascii="宋体" w:hAnsi="Times New Roman" w:eastAsia="宋体"/>
          <w:b/>
          <w:i w:val="0"/>
          <w:color w:val="000000"/>
          <w:sz w:val="22"/>
        </w:rPr>
        <w:t>目的：</w:t>
      </w:r>
      <w:r>
        <w:rPr>
          <w:rFonts w:ascii="宋体" w:hAnsi="Times New Roman" w:eastAsia="宋体"/>
          <w:b w:val="0"/>
          <w:i w:val="0"/>
          <w:color w:val="000000"/>
          <w:sz w:val="22"/>
        </w:rPr>
        <w:t xml:space="preserve"> 测试 F-&gt;(E) 产生式以及括号的正确匹配。</w:t>
      </w:r>
    </w:p>
    <w:bookmarkEnd w:id="216"/>
    <w:p>
      <w:pPr>
        <w:numPr>
          <w:ilvl w:val="1"/>
          <w:numId w:val="99"/>
        </w:numPr>
        <w:spacing w:beforeLines="100" w:after="50" w:line="360" w:lineRule="auto"/>
        <w:ind w:left="720"/>
        <w:jc w:val="left"/>
      </w:pPr>
      <w:bookmarkStart w:id="217" w:name="ud4a18f2d"/>
      <w:r>
        <w:rPr>
          <w:rFonts w:ascii="宋体" w:hAnsi="Courier New" w:eastAsia="宋体"/>
          <w:b w:val="0"/>
          <w:i w:val="0"/>
          <w:color w:val="000000"/>
          <w:sz w:val="22"/>
        </w:rPr>
        <w:t>i+i*i#</w:t>
      </w:r>
    </w:p>
    <w:bookmarkEnd w:id="217"/>
    <w:p>
      <w:pPr>
        <w:numPr>
          <w:ilvl w:val="2"/>
          <w:numId w:val="100"/>
        </w:numPr>
        <w:spacing w:beforeLines="100" w:after="50" w:line="360" w:lineRule="auto"/>
        <w:ind w:left="1080"/>
        <w:jc w:val="left"/>
      </w:pPr>
      <w:bookmarkStart w:id="218" w:name="uff36a91d"/>
      <w:r>
        <w:rPr>
          <w:rFonts w:ascii="宋体" w:hAnsi="Times New Roman" w:eastAsia="宋体"/>
          <w:b/>
          <w:i w:val="0"/>
          <w:color w:val="000000"/>
          <w:sz w:val="22"/>
        </w:rPr>
        <w:t>目的：</w:t>
      </w:r>
      <w:r>
        <w:rPr>
          <w:rFonts w:ascii="宋体" w:hAnsi="Times New Roman" w:eastAsia="宋体"/>
          <w:b w:val="0"/>
          <w:i w:val="0"/>
          <w:color w:val="000000"/>
          <w:sz w:val="22"/>
        </w:rPr>
        <w:t xml:space="preserve"> 测试加法和乘法运算符的组合，验证分析的正确顺序（隐式地通过文法结构保证）。</w:t>
      </w:r>
    </w:p>
    <w:bookmarkEnd w:id="218"/>
    <w:p>
      <w:pPr>
        <w:numPr>
          <w:ilvl w:val="1"/>
          <w:numId w:val="101"/>
        </w:numPr>
        <w:spacing w:beforeLines="100" w:after="50" w:line="360" w:lineRule="auto"/>
        <w:ind w:left="720"/>
        <w:jc w:val="left"/>
      </w:pPr>
      <w:bookmarkStart w:id="219" w:name="u73327a5e"/>
      <w:r>
        <w:rPr>
          <w:rFonts w:ascii="宋体" w:hAnsi="Courier New" w:eastAsia="宋体"/>
          <w:b w:val="0"/>
          <w:i w:val="0"/>
          <w:color w:val="000000"/>
          <w:sz w:val="22"/>
        </w:rPr>
        <w:t>(i+i)*i#</w:t>
      </w:r>
    </w:p>
    <w:bookmarkEnd w:id="219"/>
    <w:p>
      <w:pPr>
        <w:numPr>
          <w:ilvl w:val="2"/>
          <w:numId w:val="102"/>
        </w:numPr>
        <w:spacing w:beforeLines="100" w:after="50" w:line="360" w:lineRule="auto"/>
        <w:ind w:left="1080"/>
        <w:jc w:val="left"/>
      </w:pPr>
      <w:bookmarkStart w:id="220" w:name="u907a8074"/>
      <w:r>
        <w:rPr>
          <w:rFonts w:ascii="宋体" w:hAnsi="Times New Roman" w:eastAsia="宋体"/>
          <w:b/>
          <w:i w:val="0"/>
          <w:color w:val="000000"/>
          <w:sz w:val="22"/>
        </w:rPr>
        <w:t>目的：</w:t>
      </w:r>
      <w:r>
        <w:rPr>
          <w:rFonts w:ascii="宋体" w:hAnsi="Times New Roman" w:eastAsia="宋体"/>
          <w:b w:val="0"/>
          <w:i w:val="0"/>
          <w:color w:val="000000"/>
          <w:sz w:val="22"/>
        </w:rPr>
        <w:t xml:space="preserve"> 测试包含括号的复杂表达式，进一步验证运算符优先级（由文法结构决定）的正确处理。</w:t>
      </w:r>
    </w:p>
    <w:bookmarkEnd w:id="220"/>
    <w:p>
      <w:pPr>
        <w:numPr>
          <w:ilvl w:val="1"/>
          <w:numId w:val="103"/>
        </w:numPr>
        <w:spacing w:beforeLines="100" w:after="50" w:line="360" w:lineRule="auto"/>
        <w:ind w:left="720"/>
        <w:jc w:val="left"/>
      </w:pPr>
      <w:bookmarkStart w:id="221" w:name="u124e5b41"/>
      <w:r>
        <w:rPr>
          <w:rFonts w:ascii="宋体" w:hAnsi="Courier New" w:eastAsia="宋体"/>
          <w:b w:val="0"/>
          <w:i w:val="0"/>
          <w:color w:val="000000"/>
          <w:sz w:val="22"/>
        </w:rPr>
        <w:t>i-i/i#</w:t>
      </w:r>
    </w:p>
    <w:bookmarkEnd w:id="221"/>
    <w:p>
      <w:pPr>
        <w:numPr>
          <w:ilvl w:val="2"/>
          <w:numId w:val="104"/>
        </w:numPr>
        <w:spacing w:beforeLines="100" w:after="50" w:line="360" w:lineRule="auto"/>
        <w:ind w:left="1080"/>
        <w:jc w:val="left"/>
      </w:pPr>
      <w:bookmarkStart w:id="222" w:name="u8d1a97c2"/>
      <w:r>
        <w:rPr>
          <w:rFonts w:ascii="宋体" w:hAnsi="Times New Roman" w:eastAsia="宋体"/>
          <w:b/>
          <w:i w:val="0"/>
          <w:color w:val="000000"/>
          <w:sz w:val="22"/>
        </w:rPr>
        <w:t>目的：</w:t>
      </w:r>
      <w:r>
        <w:rPr>
          <w:rFonts w:ascii="宋体" w:hAnsi="Times New Roman" w:eastAsia="宋体"/>
          <w:b w:val="0"/>
          <w:i w:val="0"/>
          <w:color w:val="000000"/>
          <w:sz w:val="22"/>
        </w:rPr>
        <w:t xml:space="preserve"> 测试 G-&gt;-TG 和 S-&gt;/FS 规则的映射情况。根据当前代码实现（沿用C版本逻辑），它们应分别表现得像 G-&gt;+TG 和 S-&gt;*FS。</w:t>
      </w:r>
    </w:p>
    <w:bookmarkEnd w:id="222"/>
    <w:p>
      <w:pPr>
        <w:numPr>
          <w:ilvl w:val="1"/>
          <w:numId w:val="105"/>
        </w:numPr>
        <w:spacing w:beforeLines="100" w:after="50" w:line="360" w:lineRule="auto"/>
        <w:ind w:left="720"/>
        <w:jc w:val="left"/>
      </w:pPr>
      <w:bookmarkStart w:id="223" w:name="u13bf66df"/>
      <w:r>
        <w:rPr>
          <w:rFonts w:ascii="宋体" w:hAnsi="Courier New" w:eastAsia="宋体"/>
          <w:b w:val="0"/>
          <w:i w:val="0"/>
          <w:color w:val="000000"/>
          <w:sz w:val="22"/>
        </w:rPr>
        <w:t>((i))#</w:t>
      </w:r>
    </w:p>
    <w:bookmarkEnd w:id="223"/>
    <w:p>
      <w:pPr>
        <w:numPr>
          <w:ilvl w:val="2"/>
          <w:numId w:val="106"/>
        </w:numPr>
        <w:spacing w:beforeLines="100" w:after="50" w:line="360" w:lineRule="auto"/>
        <w:ind w:left="1080"/>
        <w:jc w:val="left"/>
      </w:pPr>
      <w:bookmarkStart w:id="224" w:name="u9bebae3e"/>
      <w:r>
        <w:rPr>
          <w:rFonts w:ascii="宋体" w:hAnsi="Times New Roman" w:eastAsia="宋体"/>
          <w:b/>
          <w:i w:val="0"/>
          <w:color w:val="000000"/>
          <w:sz w:val="22"/>
        </w:rPr>
        <w:t>目的：</w:t>
      </w:r>
      <w:r>
        <w:rPr>
          <w:rFonts w:ascii="宋体" w:hAnsi="Times New Roman" w:eastAsia="宋体"/>
          <w:b w:val="0"/>
          <w:i w:val="0"/>
          <w:color w:val="000000"/>
          <w:sz w:val="22"/>
        </w:rPr>
        <w:t xml:space="preserve"> 测试多重嵌套括号。</w:t>
      </w:r>
    </w:p>
    <w:bookmarkEnd w:id="224"/>
    <w:p>
      <w:pPr>
        <w:numPr>
          <w:ilvl w:val="0"/>
          <w:numId w:val="107"/>
        </w:numPr>
        <w:spacing w:beforeLines="100" w:after="50" w:line="360" w:lineRule="auto"/>
        <w:ind w:left="360"/>
        <w:jc w:val="left"/>
      </w:pPr>
      <w:bookmarkStart w:id="225" w:name="u76f40634"/>
      <w:r>
        <w:rPr>
          <w:rFonts w:ascii="宋体" w:hAnsi="Times New Roman" w:eastAsia="宋体"/>
          <w:b/>
          <w:i w:val="0"/>
          <w:color w:val="000000"/>
          <w:sz w:val="22"/>
        </w:rPr>
        <w:t>非法符号串 (Invalid Strings):</w:t>
      </w:r>
    </w:p>
    <w:bookmarkEnd w:id="225"/>
    <w:p>
      <w:pPr>
        <w:numPr>
          <w:ilvl w:val="1"/>
          <w:numId w:val="108"/>
        </w:numPr>
        <w:spacing w:beforeLines="100" w:after="50" w:line="360" w:lineRule="auto"/>
        <w:ind w:left="720"/>
        <w:jc w:val="left"/>
      </w:pPr>
      <w:bookmarkStart w:id="226" w:name="u44cb853b"/>
      <w:r>
        <w:rPr>
          <w:rFonts w:ascii="宋体" w:hAnsi="Courier New" w:eastAsia="宋体"/>
          <w:b w:val="0"/>
          <w:i w:val="0"/>
          <w:color w:val="000000"/>
          <w:sz w:val="22"/>
        </w:rPr>
        <w:t>+i#</w:t>
      </w:r>
    </w:p>
    <w:bookmarkEnd w:id="226"/>
    <w:p>
      <w:pPr>
        <w:numPr>
          <w:ilvl w:val="2"/>
          <w:numId w:val="109"/>
        </w:numPr>
        <w:spacing w:beforeLines="100" w:after="50" w:line="360" w:lineRule="auto"/>
        <w:ind w:left="1080"/>
        <w:jc w:val="left"/>
      </w:pPr>
      <w:bookmarkStart w:id="227" w:name="ubcc5f722"/>
      <w:r>
        <w:rPr>
          <w:rFonts w:ascii="宋体" w:hAnsi="Times New Roman" w:eastAsia="宋体"/>
          <w:b/>
          <w:i w:val="0"/>
          <w:color w:val="000000"/>
          <w:sz w:val="22"/>
        </w:rPr>
        <w:t>目的：</w:t>
      </w:r>
      <w:r>
        <w:rPr>
          <w:rFonts w:ascii="宋体" w:hAnsi="Times New Roman" w:eastAsia="宋体"/>
          <w:b w:val="0"/>
          <w:i w:val="0"/>
          <w:color w:val="000000"/>
          <w:sz w:val="22"/>
        </w:rPr>
        <w:t xml:space="preserve"> 表达式不能以运算符 </w:t>
      </w:r>
      <w:r>
        <w:rPr>
          <w:rFonts w:ascii="宋体" w:hAnsi="Courier New" w:eastAsia="宋体"/>
          <w:b w:val="0"/>
          <w:i w:val="0"/>
          <w:color w:val="000000"/>
          <w:sz w:val="22"/>
        </w:rPr>
        <w:t>+</w:t>
      </w:r>
      <w:r>
        <w:rPr>
          <w:rFonts w:ascii="宋体" w:hAnsi="Times New Roman" w:eastAsia="宋体"/>
          <w:b w:val="0"/>
          <w:i w:val="0"/>
          <w:color w:val="000000"/>
          <w:sz w:val="22"/>
        </w:rPr>
        <w:t xml:space="preserve"> 开头（根据此文法）。</w:t>
      </w:r>
    </w:p>
    <w:bookmarkEnd w:id="227"/>
    <w:p>
      <w:pPr>
        <w:numPr>
          <w:ilvl w:val="2"/>
          <w:numId w:val="109"/>
        </w:numPr>
        <w:spacing w:beforeLines="100" w:after="50" w:line="360" w:lineRule="auto"/>
        <w:ind w:left="1080"/>
        <w:jc w:val="left"/>
      </w:pPr>
      <w:bookmarkStart w:id="228" w:name="uaaee4cbc"/>
      <w:r>
        <w:rPr>
          <w:rFonts w:ascii="宋体" w:hAnsi="Times New Roman" w:eastAsia="宋体"/>
          <w:b/>
          <w:i w:val="0"/>
          <w:color w:val="000000"/>
          <w:sz w:val="22"/>
        </w:rPr>
        <w:t>预期错误：</w:t>
      </w:r>
      <w:r>
        <w:rPr>
          <w:rFonts w:ascii="宋体" w:hAnsi="Times New Roman" w:eastAsia="宋体"/>
          <w:b w:val="0"/>
          <w:i w:val="0"/>
          <w:color w:val="000000"/>
          <w:sz w:val="22"/>
        </w:rPr>
        <w:t xml:space="preserve"> 分析表条目 </w:t>
      </w:r>
      <w:r>
        <w:rPr>
          <w:rFonts w:ascii="宋体" w:hAnsi="Courier New" w:eastAsia="宋体"/>
          <w:b w:val="0"/>
          <w:i w:val="0"/>
          <w:color w:val="000000"/>
          <w:sz w:val="22"/>
        </w:rPr>
        <w:t>M[E, '+']</w:t>
      </w:r>
      <w:r>
        <w:rPr>
          <w:rFonts w:ascii="宋体" w:hAnsi="Times New Roman" w:eastAsia="宋体"/>
          <w:b w:val="0"/>
          <w:i w:val="0"/>
          <w:color w:val="000000"/>
          <w:sz w:val="22"/>
        </w:rPr>
        <w:t xml:space="preserve"> 为空。</w:t>
      </w:r>
    </w:p>
    <w:bookmarkEnd w:id="228"/>
    <w:p>
      <w:pPr>
        <w:numPr>
          <w:ilvl w:val="1"/>
          <w:numId w:val="110"/>
        </w:numPr>
        <w:spacing w:beforeLines="100" w:after="50" w:line="360" w:lineRule="auto"/>
        <w:ind w:left="720"/>
        <w:jc w:val="left"/>
      </w:pPr>
      <w:bookmarkStart w:id="229" w:name="ubb2099e3"/>
      <w:r>
        <w:rPr>
          <w:rFonts w:ascii="宋体" w:hAnsi="Courier New" w:eastAsia="宋体"/>
          <w:b w:val="0"/>
          <w:i w:val="0"/>
          <w:color w:val="000000"/>
          <w:sz w:val="22"/>
        </w:rPr>
        <w:t>i(#</w:t>
      </w:r>
    </w:p>
    <w:bookmarkEnd w:id="229"/>
    <w:p>
      <w:pPr>
        <w:numPr>
          <w:ilvl w:val="2"/>
          <w:numId w:val="111"/>
        </w:numPr>
        <w:spacing w:beforeLines="100" w:after="50" w:line="360" w:lineRule="auto"/>
        <w:ind w:left="1080"/>
        <w:jc w:val="left"/>
      </w:pPr>
      <w:bookmarkStart w:id="230" w:name="uccadb749"/>
      <w:r>
        <w:rPr>
          <w:rFonts w:ascii="宋体" w:hAnsi="Times New Roman" w:eastAsia="宋体"/>
          <w:b/>
          <w:i w:val="0"/>
          <w:color w:val="000000"/>
          <w:sz w:val="22"/>
        </w:rPr>
        <w:t>目的：</w:t>
      </w:r>
      <w:r>
        <w:rPr>
          <w:rFonts w:ascii="宋体" w:hAnsi="Times New Roman" w:eastAsia="宋体"/>
          <w:b w:val="0"/>
          <w:i w:val="0"/>
          <w:color w:val="000000"/>
          <w:sz w:val="22"/>
        </w:rPr>
        <w:t xml:space="preserve"> 左括号后直接跟结束符，缺少表达式内容和右括号。</w:t>
      </w:r>
    </w:p>
    <w:bookmarkEnd w:id="230"/>
    <w:p>
      <w:pPr>
        <w:numPr>
          <w:ilvl w:val="2"/>
          <w:numId w:val="111"/>
        </w:numPr>
        <w:spacing w:beforeLines="100" w:after="50" w:line="360" w:lineRule="auto"/>
        <w:ind w:left="1080"/>
        <w:jc w:val="left"/>
      </w:pPr>
      <w:bookmarkStart w:id="231" w:name="u9c1a6286"/>
      <w:r>
        <w:rPr>
          <w:rFonts w:ascii="宋体" w:hAnsi="Times New Roman" w:eastAsia="宋体"/>
          <w:b/>
          <w:i w:val="0"/>
          <w:color w:val="000000"/>
          <w:sz w:val="22"/>
        </w:rPr>
        <w:t>预期错误：</w:t>
      </w:r>
      <w:r>
        <w:rPr>
          <w:rFonts w:ascii="宋体" w:hAnsi="Times New Roman" w:eastAsia="宋体"/>
          <w:b w:val="0"/>
          <w:i w:val="0"/>
          <w:color w:val="000000"/>
          <w:sz w:val="22"/>
        </w:rPr>
        <w:t xml:space="preserve"> 在 </w:t>
      </w:r>
      <w:r>
        <w:rPr>
          <w:rFonts w:ascii="宋体" w:hAnsi="Courier New" w:eastAsia="宋体"/>
          <w:b w:val="0"/>
          <w:i w:val="0"/>
          <w:color w:val="000000"/>
          <w:sz w:val="22"/>
        </w:rPr>
        <w:t>F-&gt;(E)</w:t>
      </w:r>
      <w:r>
        <w:rPr>
          <w:rFonts w:ascii="宋体" w:hAnsi="Times New Roman" w:eastAsia="宋体"/>
          <w:b w:val="0"/>
          <w:i w:val="0"/>
          <w:color w:val="000000"/>
          <w:sz w:val="22"/>
        </w:rPr>
        <w:t xml:space="preserve"> 应用后，当 </w:t>
      </w:r>
      <w:r>
        <w:rPr>
          <w:rFonts w:ascii="宋体" w:hAnsi="Courier New" w:eastAsia="宋体"/>
          <w:b w:val="0"/>
          <w:i w:val="0"/>
          <w:color w:val="000000"/>
          <w:sz w:val="22"/>
        </w:rPr>
        <w:t>E</w:t>
      </w:r>
      <w:r>
        <w:rPr>
          <w:rFonts w:ascii="宋体" w:hAnsi="Times New Roman" w:eastAsia="宋体"/>
          <w:b w:val="0"/>
          <w:i w:val="0"/>
          <w:color w:val="000000"/>
          <w:sz w:val="22"/>
        </w:rPr>
        <w:t xml:space="preserve"> 尝试推导时，面对输入 </w:t>
      </w:r>
      <w:r>
        <w:rPr>
          <w:rFonts w:ascii="宋体" w:hAnsi="Courier New" w:eastAsia="宋体"/>
          <w:b w:val="0"/>
          <w:i w:val="0"/>
          <w:color w:val="000000"/>
          <w:sz w:val="22"/>
        </w:rPr>
        <w:t>(</w:t>
      </w:r>
      <w:r>
        <w:rPr>
          <w:rFonts w:ascii="宋体" w:hAnsi="Times New Roman" w:eastAsia="宋体"/>
          <w:b w:val="0"/>
          <w:i w:val="0"/>
          <w:color w:val="000000"/>
          <w:sz w:val="22"/>
        </w:rPr>
        <w:t xml:space="preserve">（如果 </w:t>
      </w:r>
      <w:r>
        <w:rPr>
          <w:rFonts w:ascii="宋体" w:hAnsi="Courier New" w:eastAsia="宋体"/>
          <w:b w:val="0"/>
          <w:i w:val="0"/>
          <w:color w:val="000000"/>
          <w:sz w:val="22"/>
        </w:rPr>
        <w:t>E</w:t>
      </w:r>
      <w:r>
        <w:rPr>
          <w:rFonts w:ascii="宋体" w:hAnsi="Times New Roman" w:eastAsia="宋体"/>
          <w:b w:val="0"/>
          <w:i w:val="0"/>
          <w:color w:val="000000"/>
          <w:sz w:val="22"/>
        </w:rPr>
        <w:t xml:space="preserve"> 的 </w:t>
      </w:r>
      <w:r>
        <w:rPr>
          <w:rFonts w:ascii="宋体" w:hAnsi="Courier New" w:eastAsia="宋体"/>
          <w:b w:val="0"/>
          <w:i w:val="0"/>
          <w:color w:val="000000"/>
          <w:sz w:val="22"/>
        </w:rPr>
        <w:t>FIRST</w:t>
      </w:r>
      <w:r>
        <w:rPr>
          <w:rFonts w:ascii="宋体" w:hAnsi="Times New Roman" w:eastAsia="宋体"/>
          <w:b w:val="0"/>
          <w:i w:val="0"/>
          <w:color w:val="000000"/>
          <w:sz w:val="22"/>
        </w:rPr>
        <w:t xml:space="preserve"> 集不含 </w:t>
      </w:r>
      <w:r>
        <w:rPr>
          <w:rFonts w:ascii="宋体" w:hAnsi="Courier New" w:eastAsia="宋体"/>
          <w:b w:val="0"/>
          <w:i w:val="0"/>
          <w:color w:val="000000"/>
          <w:sz w:val="22"/>
        </w:rPr>
        <w:t>(</w:t>
      </w:r>
      <w:r>
        <w:rPr>
          <w:rFonts w:ascii="宋体" w:hAnsi="Times New Roman" w:eastAsia="宋体"/>
          <w:b w:val="0"/>
          <w:i w:val="0"/>
          <w:color w:val="000000"/>
          <w:sz w:val="22"/>
        </w:rPr>
        <w:t xml:space="preserve">）或后续符号时出错，或者在期待 </w:t>
      </w:r>
      <w:r>
        <w:rPr>
          <w:rFonts w:ascii="宋体" w:hAnsi="Courier New" w:eastAsia="宋体"/>
          <w:b w:val="0"/>
          <w:i w:val="0"/>
          <w:color w:val="000000"/>
          <w:sz w:val="22"/>
        </w:rPr>
        <w:t>)</w:t>
      </w:r>
      <w:r>
        <w:rPr>
          <w:rFonts w:ascii="宋体" w:hAnsi="Times New Roman" w:eastAsia="宋体"/>
          <w:b w:val="0"/>
          <w:i w:val="0"/>
          <w:color w:val="000000"/>
          <w:sz w:val="22"/>
        </w:rPr>
        <w:t xml:space="preserve"> 时遇到 </w:t>
      </w:r>
      <w:r>
        <w:rPr>
          <w:rFonts w:ascii="宋体" w:hAnsi="Courier New" w:eastAsia="宋体"/>
          <w:b w:val="0"/>
          <w:i w:val="0"/>
          <w:color w:val="000000"/>
          <w:sz w:val="22"/>
        </w:rPr>
        <w:t>#</w:t>
      </w:r>
      <w:r>
        <w:rPr>
          <w:rFonts w:ascii="宋体" w:hAnsi="Times New Roman" w:eastAsia="宋体"/>
          <w:b w:val="0"/>
          <w:i w:val="0"/>
          <w:color w:val="000000"/>
          <w:sz w:val="22"/>
        </w:rPr>
        <w:t xml:space="preserve">。更可能是 </w:t>
      </w:r>
      <w:r>
        <w:rPr>
          <w:rFonts w:ascii="宋体" w:hAnsi="Courier New" w:eastAsia="宋体"/>
          <w:b w:val="0"/>
          <w:i w:val="0"/>
          <w:color w:val="000000"/>
          <w:sz w:val="22"/>
        </w:rPr>
        <w:t>M[S,'(']</w:t>
      </w:r>
      <w:r>
        <w:rPr>
          <w:rFonts w:ascii="宋体" w:hAnsi="Times New Roman" w:eastAsia="宋体"/>
          <w:b w:val="0"/>
          <w:i w:val="0"/>
          <w:color w:val="000000"/>
          <w:sz w:val="22"/>
        </w:rPr>
        <w:t xml:space="preserve"> 或 </w:t>
      </w:r>
      <w:r>
        <w:rPr>
          <w:rFonts w:ascii="宋体" w:hAnsi="Courier New" w:eastAsia="宋体"/>
          <w:b w:val="0"/>
          <w:i w:val="0"/>
          <w:color w:val="000000"/>
          <w:sz w:val="22"/>
        </w:rPr>
        <w:t>M[G,'(']</w:t>
      </w:r>
      <w:r>
        <w:rPr>
          <w:rFonts w:ascii="宋体" w:hAnsi="Times New Roman" w:eastAsia="宋体"/>
          <w:b w:val="0"/>
          <w:i w:val="0"/>
          <w:color w:val="000000"/>
          <w:sz w:val="22"/>
        </w:rPr>
        <w:t xml:space="preserve"> 为空（取决于 </w:t>
      </w:r>
      <w:r>
        <w:rPr>
          <w:rFonts w:ascii="宋体" w:hAnsi="Courier New" w:eastAsia="宋体"/>
          <w:b w:val="0"/>
          <w:i w:val="0"/>
          <w:color w:val="000000"/>
          <w:sz w:val="22"/>
        </w:rPr>
        <w:t>i</w:t>
      </w:r>
      <w:r>
        <w:rPr>
          <w:rFonts w:ascii="宋体" w:hAnsi="Times New Roman" w:eastAsia="宋体"/>
          <w:b w:val="0"/>
          <w:i w:val="0"/>
          <w:color w:val="000000"/>
          <w:sz w:val="22"/>
        </w:rPr>
        <w:t xml:space="preserve"> 之后是 </w:t>
      </w:r>
      <w:r>
        <w:rPr>
          <w:rFonts w:ascii="宋体" w:hAnsi="Courier New" w:eastAsia="宋体"/>
          <w:b w:val="0"/>
          <w:i w:val="0"/>
          <w:color w:val="000000"/>
          <w:sz w:val="22"/>
        </w:rPr>
        <w:t>S</w:t>
      </w:r>
      <w:r>
        <w:rPr>
          <w:rFonts w:ascii="宋体" w:hAnsi="Times New Roman" w:eastAsia="宋体"/>
          <w:b w:val="0"/>
          <w:i w:val="0"/>
          <w:color w:val="000000"/>
          <w:sz w:val="22"/>
        </w:rPr>
        <w:t xml:space="preserve"> 还是 </w:t>
      </w:r>
      <w:r>
        <w:rPr>
          <w:rFonts w:ascii="宋体" w:hAnsi="Courier New" w:eastAsia="宋体"/>
          <w:b w:val="0"/>
          <w:i w:val="0"/>
          <w:color w:val="000000"/>
          <w:sz w:val="22"/>
        </w:rPr>
        <w:t>G</w:t>
      </w:r>
      <w:r>
        <w:rPr>
          <w:rFonts w:ascii="宋体" w:hAnsi="Times New Roman" w:eastAsia="宋体"/>
          <w:b w:val="0"/>
          <w:i w:val="0"/>
          <w:color w:val="000000"/>
          <w:sz w:val="22"/>
        </w:rPr>
        <w:t>）。</w:t>
      </w:r>
    </w:p>
    <w:bookmarkEnd w:id="231"/>
    <w:p>
      <w:pPr>
        <w:numPr>
          <w:ilvl w:val="1"/>
          <w:numId w:val="112"/>
        </w:numPr>
        <w:spacing w:beforeLines="100" w:after="50" w:line="360" w:lineRule="auto"/>
        <w:ind w:left="720"/>
        <w:jc w:val="left"/>
      </w:pPr>
      <w:bookmarkStart w:id="232" w:name="u2f26327f"/>
      <w:r>
        <w:rPr>
          <w:rFonts w:ascii="宋体" w:hAnsi="Courier New" w:eastAsia="宋体"/>
          <w:b w:val="0"/>
          <w:i w:val="0"/>
          <w:color w:val="000000"/>
          <w:sz w:val="22"/>
        </w:rPr>
        <w:t>i%i#</w:t>
      </w:r>
    </w:p>
    <w:bookmarkEnd w:id="232"/>
    <w:p>
      <w:pPr>
        <w:numPr>
          <w:ilvl w:val="2"/>
          <w:numId w:val="113"/>
        </w:numPr>
        <w:spacing w:beforeLines="100" w:after="50" w:line="360" w:lineRule="auto"/>
        <w:ind w:left="1080"/>
        <w:jc w:val="left"/>
      </w:pPr>
      <w:bookmarkStart w:id="233" w:name="ucca3a19e"/>
      <w:r>
        <w:rPr>
          <w:rFonts w:ascii="宋体" w:hAnsi="Times New Roman" w:eastAsia="宋体"/>
          <w:b/>
          <w:i w:val="0"/>
          <w:color w:val="000000"/>
          <w:sz w:val="22"/>
        </w:rPr>
        <w:t>目的：</w:t>
      </w:r>
      <w:r>
        <w:rPr>
          <w:rFonts w:ascii="宋体" w:hAnsi="Times New Roman" w:eastAsia="宋体"/>
          <w:b w:val="0"/>
          <w:i w:val="0"/>
          <w:color w:val="000000"/>
          <w:sz w:val="22"/>
        </w:rPr>
        <w:t xml:space="preserve"> 包含文法未定义的非法字符 </w:t>
      </w:r>
      <w:r>
        <w:rPr>
          <w:rFonts w:ascii="宋体" w:hAnsi="Courier New" w:eastAsia="宋体"/>
          <w:b w:val="0"/>
          <w:i w:val="0"/>
          <w:color w:val="000000"/>
          <w:sz w:val="22"/>
        </w:rPr>
        <w:t>%</w:t>
      </w:r>
      <w:r>
        <w:rPr>
          <w:rFonts w:ascii="宋体" w:hAnsi="Times New Roman" w:eastAsia="宋体"/>
          <w:b w:val="0"/>
          <w:i w:val="0"/>
          <w:color w:val="000000"/>
          <w:sz w:val="22"/>
        </w:rPr>
        <w:t>。</w:t>
      </w:r>
    </w:p>
    <w:bookmarkEnd w:id="233"/>
    <w:p>
      <w:pPr>
        <w:numPr>
          <w:ilvl w:val="2"/>
          <w:numId w:val="113"/>
        </w:numPr>
        <w:spacing w:beforeLines="100" w:after="50" w:line="360" w:lineRule="auto"/>
        <w:ind w:left="1080"/>
        <w:jc w:val="left"/>
      </w:pPr>
      <w:bookmarkStart w:id="234" w:name="u22876a43"/>
      <w:r>
        <w:rPr>
          <w:rFonts w:ascii="宋体" w:hAnsi="Times New Roman" w:eastAsia="宋体"/>
          <w:b/>
          <w:i w:val="0"/>
          <w:color w:val="000000"/>
          <w:sz w:val="22"/>
        </w:rPr>
        <w:t>预期错误：</w:t>
      </w:r>
      <w:r>
        <w:rPr>
          <w:rFonts w:ascii="宋体" w:hAnsi="Times New Roman" w:eastAsia="宋体"/>
          <w:b w:val="0"/>
          <w:i w:val="0"/>
          <w:color w:val="000000"/>
          <w:sz w:val="22"/>
        </w:rPr>
        <w:t xml:space="preserve"> 在 </w:t>
      </w:r>
      <w:r>
        <w:rPr>
          <w:rFonts w:ascii="宋体" w:hAnsi="Courier New" w:eastAsia="宋体"/>
          <w:b w:val="0"/>
          <w:i w:val="0"/>
          <w:color w:val="000000"/>
          <w:sz w:val="22"/>
        </w:rPr>
        <w:t>main</w:t>
      </w:r>
      <w:r>
        <w:rPr>
          <w:rFonts w:ascii="宋体" w:hAnsi="Times New Roman" w:eastAsia="宋体"/>
          <w:b w:val="0"/>
          <w:i w:val="0"/>
          <w:color w:val="000000"/>
          <w:sz w:val="22"/>
        </w:rPr>
        <w:t xml:space="preserve"> 函数的输入校验阶段，</w:t>
      </w:r>
      <w:r>
        <w:rPr>
          <w:rFonts w:ascii="宋体" w:hAnsi="Courier New" w:eastAsia="宋体"/>
          <w:b w:val="0"/>
          <w:i w:val="0"/>
          <w:color w:val="000000"/>
          <w:sz w:val="22"/>
        </w:rPr>
        <w:t>isValidChar('%')</w:t>
      </w:r>
      <w:r>
        <w:rPr>
          <w:rFonts w:ascii="宋体" w:hAnsi="Times New Roman" w:eastAsia="宋体"/>
          <w:b w:val="0"/>
          <w:i w:val="0"/>
          <w:color w:val="000000"/>
          <w:sz w:val="22"/>
        </w:rPr>
        <w:t xml:space="preserve"> 返回 </w:t>
      </w:r>
      <w:r>
        <w:rPr>
          <w:rFonts w:ascii="宋体" w:hAnsi="Courier New" w:eastAsia="宋体"/>
          <w:b w:val="0"/>
          <w:i w:val="0"/>
          <w:color w:val="000000"/>
          <w:sz w:val="22"/>
        </w:rPr>
        <w:t>false</w:t>
      </w:r>
      <w:r>
        <w:rPr>
          <w:rFonts w:ascii="宋体" w:hAnsi="Times New Roman" w:eastAsia="宋体"/>
          <w:b w:val="0"/>
          <w:i w:val="0"/>
          <w:color w:val="000000"/>
          <w:sz w:val="22"/>
        </w:rPr>
        <w:t xml:space="preserve">，程序应直接报错退出，不进入 </w:t>
      </w:r>
      <w:r>
        <w:rPr>
          <w:rFonts w:ascii="宋体" w:hAnsi="Courier New" w:eastAsia="宋体"/>
          <w:b w:val="0"/>
          <w:i w:val="0"/>
          <w:color w:val="000000"/>
          <w:sz w:val="22"/>
        </w:rPr>
        <w:t>analyze</w:t>
      </w:r>
      <w:r>
        <w:rPr>
          <w:rFonts w:ascii="宋体" w:hAnsi="Times New Roman" w:eastAsia="宋体"/>
          <w:b w:val="0"/>
          <w:i w:val="0"/>
          <w:color w:val="000000"/>
          <w:sz w:val="22"/>
        </w:rPr>
        <w:t>。</w:t>
      </w:r>
    </w:p>
    <w:bookmarkEnd w:id="234"/>
    <w:p>
      <w:pPr>
        <w:numPr>
          <w:ilvl w:val="1"/>
          <w:numId w:val="114"/>
        </w:numPr>
        <w:spacing w:beforeLines="100" w:after="50" w:line="360" w:lineRule="auto"/>
        <w:ind w:left="720"/>
        <w:jc w:val="left"/>
      </w:pPr>
      <w:bookmarkStart w:id="235" w:name="u240ec663"/>
      <w:r>
        <w:rPr>
          <w:rFonts w:ascii="宋体" w:hAnsi="Courier New" w:eastAsia="宋体"/>
          <w:b w:val="0"/>
          <w:i w:val="0"/>
          <w:color w:val="000000"/>
          <w:sz w:val="22"/>
        </w:rPr>
        <w:t>i++i#</w:t>
      </w:r>
    </w:p>
    <w:bookmarkEnd w:id="235"/>
    <w:p>
      <w:pPr>
        <w:numPr>
          <w:ilvl w:val="2"/>
          <w:numId w:val="115"/>
        </w:numPr>
        <w:spacing w:beforeLines="100" w:after="50" w:line="360" w:lineRule="auto"/>
        <w:ind w:left="1080"/>
        <w:jc w:val="left"/>
      </w:pPr>
      <w:bookmarkStart w:id="236" w:name="u86e1ebfe"/>
      <w:r>
        <w:rPr>
          <w:rFonts w:ascii="宋体" w:hAnsi="Times New Roman" w:eastAsia="宋体"/>
          <w:b/>
          <w:i w:val="0"/>
          <w:color w:val="000000"/>
          <w:sz w:val="22"/>
        </w:rPr>
        <w:t>目的：</w:t>
      </w:r>
      <w:r>
        <w:rPr>
          <w:rFonts w:ascii="宋体" w:hAnsi="Times New Roman" w:eastAsia="宋体"/>
          <w:b w:val="0"/>
          <w:i w:val="0"/>
          <w:color w:val="000000"/>
          <w:sz w:val="22"/>
        </w:rPr>
        <w:t xml:space="preserve"> 连续的加号运算符，不符合文法结构。</w:t>
      </w:r>
    </w:p>
    <w:bookmarkEnd w:id="236"/>
    <w:p>
      <w:pPr>
        <w:numPr>
          <w:ilvl w:val="2"/>
          <w:numId w:val="115"/>
        </w:numPr>
        <w:spacing w:beforeLines="100" w:after="50" w:line="360" w:lineRule="auto"/>
        <w:ind w:left="1080"/>
        <w:jc w:val="left"/>
      </w:pPr>
      <w:bookmarkStart w:id="237" w:name="u2de56eb1"/>
      <w:r>
        <w:rPr>
          <w:rFonts w:ascii="宋体" w:hAnsi="Times New Roman" w:eastAsia="宋体"/>
          <w:b/>
          <w:i w:val="0"/>
          <w:color w:val="000000"/>
          <w:sz w:val="22"/>
        </w:rPr>
        <w:t>预期错误：</w:t>
      </w:r>
      <w:r>
        <w:rPr>
          <w:rFonts w:ascii="宋体" w:hAnsi="Times New Roman" w:eastAsia="宋体"/>
          <w:b w:val="0"/>
          <w:i w:val="0"/>
          <w:color w:val="000000"/>
          <w:sz w:val="22"/>
        </w:rPr>
        <w:t xml:space="preserve"> 在处理第一个 </w:t>
      </w:r>
      <w:r>
        <w:rPr>
          <w:rFonts w:ascii="宋体" w:hAnsi="Courier New" w:eastAsia="宋体"/>
          <w:b w:val="0"/>
          <w:i w:val="0"/>
          <w:color w:val="000000"/>
          <w:sz w:val="22"/>
        </w:rPr>
        <w:t>+</w:t>
      </w:r>
      <w:r>
        <w:rPr>
          <w:rFonts w:ascii="宋体" w:hAnsi="Times New Roman" w:eastAsia="宋体"/>
          <w:b w:val="0"/>
          <w:i w:val="0"/>
          <w:color w:val="000000"/>
          <w:sz w:val="22"/>
        </w:rPr>
        <w:t xml:space="preserve"> 并推导出 </w:t>
      </w:r>
      <w:r>
        <w:rPr>
          <w:rFonts w:ascii="宋体" w:hAnsi="Courier New" w:eastAsia="宋体"/>
          <w:b w:val="0"/>
          <w:i w:val="0"/>
          <w:color w:val="000000"/>
          <w:sz w:val="22"/>
        </w:rPr>
        <w:t>TG</w:t>
      </w:r>
      <w:r>
        <w:rPr>
          <w:rFonts w:ascii="宋体" w:hAnsi="Times New Roman" w:eastAsia="宋体"/>
          <w:b w:val="0"/>
          <w:i w:val="0"/>
          <w:color w:val="000000"/>
          <w:sz w:val="22"/>
        </w:rPr>
        <w:t xml:space="preserve"> 后，当 </w:t>
      </w:r>
      <w:r>
        <w:rPr>
          <w:rFonts w:ascii="宋体" w:hAnsi="Courier New" w:eastAsia="宋体"/>
          <w:b w:val="0"/>
          <w:i w:val="0"/>
          <w:color w:val="000000"/>
          <w:sz w:val="22"/>
        </w:rPr>
        <w:t>T</w:t>
      </w:r>
      <w:r>
        <w:rPr>
          <w:rFonts w:ascii="宋体" w:hAnsi="Times New Roman" w:eastAsia="宋体"/>
          <w:b w:val="0"/>
          <w:i w:val="0"/>
          <w:color w:val="000000"/>
          <w:sz w:val="22"/>
        </w:rPr>
        <w:t xml:space="preserve"> (或其后续的 </w:t>
      </w:r>
      <w:r>
        <w:rPr>
          <w:rFonts w:ascii="宋体" w:hAnsi="Courier New" w:eastAsia="宋体"/>
          <w:b w:val="0"/>
          <w:i w:val="0"/>
          <w:color w:val="000000"/>
          <w:sz w:val="22"/>
        </w:rPr>
        <w:t>F</w:t>
      </w:r>
      <w:r>
        <w:rPr>
          <w:rFonts w:ascii="宋体" w:hAnsi="Times New Roman" w:eastAsia="宋体"/>
          <w:b w:val="0"/>
          <w:i w:val="0"/>
          <w:color w:val="000000"/>
          <w:sz w:val="22"/>
        </w:rPr>
        <w:t xml:space="preserve">) 匹配了 </w:t>
      </w:r>
      <w:r>
        <w:rPr>
          <w:rFonts w:ascii="宋体" w:hAnsi="Courier New" w:eastAsia="宋体"/>
          <w:b w:val="0"/>
          <w:i w:val="0"/>
          <w:color w:val="000000"/>
          <w:sz w:val="22"/>
        </w:rPr>
        <w:t>i</w:t>
      </w:r>
      <w:r>
        <w:rPr>
          <w:rFonts w:ascii="宋体" w:hAnsi="Times New Roman" w:eastAsia="宋体"/>
          <w:b w:val="0"/>
          <w:i w:val="0"/>
          <w:color w:val="000000"/>
          <w:sz w:val="22"/>
        </w:rPr>
        <w:t>，</w:t>
      </w:r>
      <w:r>
        <w:rPr>
          <w:rFonts w:ascii="宋体" w:hAnsi="Courier New" w:eastAsia="宋体"/>
          <w:b w:val="0"/>
          <w:i w:val="0"/>
          <w:color w:val="000000"/>
          <w:sz w:val="22"/>
        </w:rPr>
        <w:t>S</w:t>
      </w:r>
      <w:r>
        <w:rPr>
          <w:rFonts w:ascii="宋体" w:hAnsi="Times New Roman" w:eastAsia="宋体"/>
          <w:b w:val="0"/>
          <w:i w:val="0"/>
          <w:color w:val="000000"/>
          <w:sz w:val="22"/>
        </w:rPr>
        <w:t xml:space="preserve"> 选择了 </w:t>
      </w:r>
      <w:r>
        <w:rPr>
          <w:rFonts w:ascii="宋体" w:hAnsi="Courier New" w:eastAsia="宋体"/>
          <w:b w:val="0"/>
          <w:i w:val="0"/>
          <w:color w:val="000000"/>
          <w:sz w:val="22"/>
        </w:rPr>
        <w:t>ε</w:t>
      </w:r>
      <w:r>
        <w:rPr>
          <w:rFonts w:ascii="宋体" w:hAnsi="Times New Roman" w:eastAsia="宋体"/>
          <w:b w:val="0"/>
          <w:i w:val="0"/>
          <w:color w:val="000000"/>
          <w:sz w:val="22"/>
        </w:rPr>
        <w:t xml:space="preserve">，轮到 </w:t>
      </w:r>
      <w:r>
        <w:rPr>
          <w:rFonts w:ascii="宋体" w:hAnsi="Courier New" w:eastAsia="宋体"/>
          <w:b w:val="0"/>
          <w:i w:val="0"/>
          <w:color w:val="000000"/>
          <w:sz w:val="22"/>
        </w:rPr>
        <w:t>G</w:t>
      </w:r>
      <w:r>
        <w:rPr>
          <w:rFonts w:ascii="宋体" w:hAnsi="Times New Roman" w:eastAsia="宋体"/>
          <w:b w:val="0"/>
          <w:i w:val="0"/>
          <w:color w:val="000000"/>
          <w:sz w:val="22"/>
        </w:rPr>
        <w:t xml:space="preserve"> 面对第二个 </w:t>
      </w:r>
      <w:r>
        <w:rPr>
          <w:rFonts w:ascii="宋体" w:hAnsi="Courier New" w:eastAsia="宋体"/>
          <w:b w:val="0"/>
          <w:i w:val="0"/>
          <w:color w:val="000000"/>
          <w:sz w:val="22"/>
        </w:rPr>
        <w:t>+</w:t>
      </w:r>
      <w:r>
        <w:rPr>
          <w:rFonts w:ascii="宋体" w:hAnsi="Times New Roman" w:eastAsia="宋体"/>
          <w:b w:val="0"/>
          <w:i w:val="0"/>
          <w:color w:val="000000"/>
          <w:sz w:val="22"/>
        </w:rPr>
        <w:t xml:space="preserve"> 时，</w:t>
      </w:r>
      <w:r>
        <w:rPr>
          <w:rFonts w:ascii="宋体" w:hAnsi="Courier New" w:eastAsia="宋体"/>
          <w:b w:val="0"/>
          <w:i w:val="0"/>
          <w:color w:val="000000"/>
          <w:sz w:val="22"/>
        </w:rPr>
        <w:t>M[G,'+']</w:t>
      </w:r>
      <w:r>
        <w:rPr>
          <w:rFonts w:ascii="宋体" w:hAnsi="Times New Roman" w:eastAsia="宋体"/>
          <w:b w:val="0"/>
          <w:i w:val="0"/>
          <w:color w:val="000000"/>
          <w:sz w:val="22"/>
        </w:rPr>
        <w:t xml:space="preserve"> 会再次应用 </w:t>
      </w:r>
      <w:r>
        <w:rPr>
          <w:rFonts w:ascii="宋体" w:hAnsi="Courier New" w:eastAsia="宋体"/>
          <w:b w:val="0"/>
          <w:i w:val="0"/>
          <w:color w:val="000000"/>
          <w:sz w:val="22"/>
        </w:rPr>
        <w:t>G-&gt;+TG</w:t>
      </w:r>
      <w:r>
        <w:rPr>
          <w:rFonts w:ascii="宋体" w:hAnsi="Times New Roman" w:eastAsia="宋体"/>
          <w:b w:val="0"/>
          <w:i w:val="0"/>
          <w:color w:val="000000"/>
          <w:sz w:val="22"/>
        </w:rPr>
        <w:t>，但后续结构将无法匹配。</w:t>
      </w:r>
    </w:p>
    <w:bookmarkEnd w:id="237"/>
    <w:p>
      <w:pPr>
        <w:numPr>
          <w:ilvl w:val="1"/>
          <w:numId w:val="116"/>
        </w:numPr>
        <w:spacing w:beforeLines="100" w:after="50" w:line="360" w:lineRule="auto"/>
        <w:ind w:left="720"/>
        <w:jc w:val="left"/>
      </w:pPr>
      <w:bookmarkStart w:id="238" w:name="u2fe031e7"/>
      <w:r>
        <w:rPr>
          <w:rFonts w:ascii="宋体" w:hAnsi="Courier New" w:eastAsia="宋体"/>
          <w:b w:val="0"/>
          <w:i w:val="0"/>
          <w:color w:val="000000"/>
          <w:sz w:val="22"/>
        </w:rPr>
        <w:t>(i#</w:t>
      </w:r>
    </w:p>
    <w:bookmarkEnd w:id="238"/>
    <w:p>
      <w:pPr>
        <w:numPr>
          <w:ilvl w:val="2"/>
          <w:numId w:val="117"/>
        </w:numPr>
        <w:spacing w:beforeLines="100" w:after="50" w:line="360" w:lineRule="auto"/>
        <w:ind w:left="1080"/>
        <w:jc w:val="left"/>
      </w:pPr>
      <w:bookmarkStart w:id="239" w:name="u0226e0dc"/>
      <w:r>
        <w:rPr>
          <w:rFonts w:ascii="宋体" w:hAnsi="Times New Roman" w:eastAsia="宋体"/>
          <w:b/>
          <w:i w:val="0"/>
          <w:color w:val="000000"/>
          <w:sz w:val="22"/>
        </w:rPr>
        <w:t>目的：</w:t>
      </w:r>
      <w:r>
        <w:rPr>
          <w:rFonts w:ascii="宋体" w:hAnsi="Times New Roman" w:eastAsia="宋体"/>
          <w:b w:val="0"/>
          <w:i w:val="0"/>
          <w:color w:val="000000"/>
          <w:sz w:val="22"/>
        </w:rPr>
        <w:t xml:space="preserve"> 缺少右括号，表达式在括号内提前结束。</w:t>
      </w:r>
    </w:p>
    <w:bookmarkEnd w:id="239"/>
    <w:p>
      <w:pPr>
        <w:numPr>
          <w:ilvl w:val="2"/>
          <w:numId w:val="117"/>
        </w:numPr>
        <w:spacing w:beforeLines="100" w:after="50" w:line="360" w:lineRule="auto"/>
        <w:ind w:left="1080"/>
        <w:jc w:val="left"/>
      </w:pPr>
      <w:bookmarkStart w:id="240" w:name="u7c9d5be6"/>
      <w:r>
        <w:rPr>
          <w:rFonts w:ascii="宋体" w:hAnsi="Times New Roman" w:eastAsia="宋体"/>
          <w:b/>
          <w:i w:val="0"/>
          <w:color w:val="000000"/>
          <w:sz w:val="22"/>
        </w:rPr>
        <w:t>预期错误：</w:t>
      </w:r>
      <w:r>
        <w:rPr>
          <w:rFonts w:ascii="宋体" w:hAnsi="Times New Roman" w:eastAsia="宋体"/>
          <w:b w:val="0"/>
          <w:i w:val="0"/>
          <w:color w:val="000000"/>
          <w:sz w:val="22"/>
        </w:rPr>
        <w:t xml:space="preserve"> 当 </w:t>
      </w:r>
      <w:r>
        <w:rPr>
          <w:rFonts w:ascii="宋体" w:hAnsi="Courier New" w:eastAsia="宋体"/>
          <w:b w:val="0"/>
          <w:i w:val="0"/>
          <w:color w:val="000000"/>
          <w:sz w:val="22"/>
        </w:rPr>
        <w:t>F-&gt;(E)</w:t>
      </w:r>
      <w:r>
        <w:rPr>
          <w:rFonts w:ascii="宋体" w:hAnsi="Times New Roman" w:eastAsia="宋体"/>
          <w:b w:val="0"/>
          <w:i w:val="0"/>
          <w:color w:val="000000"/>
          <w:sz w:val="22"/>
        </w:rPr>
        <w:t xml:space="preserve"> 中的 </w:t>
      </w:r>
      <w:r>
        <w:rPr>
          <w:rFonts w:ascii="宋体" w:hAnsi="Courier New" w:eastAsia="宋体"/>
          <w:b w:val="0"/>
          <w:i w:val="0"/>
          <w:color w:val="000000"/>
          <w:sz w:val="22"/>
        </w:rPr>
        <w:t>E</w:t>
      </w:r>
      <w:r>
        <w:rPr>
          <w:rFonts w:ascii="宋体" w:hAnsi="Times New Roman" w:eastAsia="宋体"/>
          <w:b w:val="0"/>
          <w:i w:val="0"/>
          <w:color w:val="000000"/>
          <w:sz w:val="22"/>
        </w:rPr>
        <w:t xml:space="preserve"> 部分分析完毕后，分析器期望匹配终结符 </w:t>
      </w:r>
      <w:r>
        <w:rPr>
          <w:rFonts w:ascii="宋体" w:hAnsi="Courier New" w:eastAsia="宋体"/>
          <w:b w:val="0"/>
          <w:i w:val="0"/>
          <w:color w:val="000000"/>
          <w:sz w:val="22"/>
        </w:rPr>
        <w:t>)</w:t>
      </w:r>
      <w:r>
        <w:rPr>
          <w:rFonts w:ascii="宋体" w:hAnsi="Times New Roman" w:eastAsia="宋体"/>
          <w:b w:val="0"/>
          <w:i w:val="0"/>
          <w:color w:val="000000"/>
          <w:sz w:val="22"/>
        </w:rPr>
        <w:t xml:space="preserve">，但输入流中遇到的是 </w:t>
      </w:r>
      <w:r>
        <w:rPr>
          <w:rFonts w:ascii="宋体" w:hAnsi="Courier New" w:eastAsia="宋体"/>
          <w:b w:val="0"/>
          <w:i w:val="0"/>
          <w:color w:val="000000"/>
          <w:sz w:val="22"/>
        </w:rPr>
        <w:t>#</w:t>
      </w:r>
      <w:r>
        <w:rPr>
          <w:rFonts w:ascii="宋体" w:hAnsi="Times New Roman" w:eastAsia="宋体"/>
          <w:b w:val="0"/>
          <w:i w:val="0"/>
          <w:color w:val="000000"/>
          <w:sz w:val="22"/>
        </w:rPr>
        <w:t>，导致终结符不匹配错误。</w:t>
      </w:r>
    </w:p>
    <w:bookmarkEnd w:id="240"/>
    <w:p>
      <w:pPr>
        <w:numPr>
          <w:ilvl w:val="1"/>
          <w:numId w:val="118"/>
        </w:numPr>
        <w:spacing w:beforeLines="100" w:after="50" w:line="360" w:lineRule="auto"/>
        <w:ind w:left="720"/>
        <w:jc w:val="left"/>
      </w:pPr>
      <w:bookmarkStart w:id="241" w:name="u8f163c4d"/>
      <w:r>
        <w:rPr>
          <w:rFonts w:ascii="宋体" w:hAnsi="Courier New" w:eastAsia="宋体"/>
          <w:b w:val="0"/>
          <w:i w:val="0"/>
          <w:color w:val="000000"/>
          <w:sz w:val="22"/>
        </w:rPr>
        <w:t>i+*i#</w:t>
      </w:r>
    </w:p>
    <w:bookmarkEnd w:id="241"/>
    <w:p>
      <w:pPr>
        <w:numPr>
          <w:ilvl w:val="2"/>
          <w:numId w:val="119"/>
        </w:numPr>
        <w:spacing w:beforeLines="100" w:after="50" w:line="360" w:lineRule="auto"/>
        <w:ind w:left="1080"/>
        <w:jc w:val="left"/>
      </w:pPr>
      <w:bookmarkStart w:id="242" w:name="udb0a79d4"/>
      <w:r>
        <w:rPr>
          <w:rFonts w:ascii="宋体" w:hAnsi="Times New Roman" w:eastAsia="宋体"/>
          <w:b/>
          <w:i w:val="0"/>
          <w:color w:val="000000"/>
          <w:sz w:val="22"/>
        </w:rPr>
        <w:t>目的：</w:t>
      </w:r>
      <w:r>
        <w:rPr>
          <w:rFonts w:ascii="宋体" w:hAnsi="Times New Roman" w:eastAsia="宋体"/>
          <w:b w:val="0"/>
          <w:i w:val="0"/>
          <w:color w:val="000000"/>
          <w:sz w:val="22"/>
        </w:rPr>
        <w:t xml:space="preserve"> 运算符 </w:t>
      </w:r>
      <w:r>
        <w:rPr>
          <w:rFonts w:ascii="宋体" w:hAnsi="Courier New" w:eastAsia="宋体"/>
          <w:b w:val="0"/>
          <w:i w:val="0"/>
          <w:color w:val="000000"/>
          <w:sz w:val="22"/>
        </w:rPr>
        <w:t>+</w:t>
      </w:r>
      <w:r>
        <w:rPr>
          <w:rFonts w:ascii="宋体" w:hAnsi="Times New Roman" w:eastAsia="宋体"/>
          <w:b w:val="0"/>
          <w:i w:val="0"/>
          <w:color w:val="000000"/>
          <w:sz w:val="22"/>
        </w:rPr>
        <w:t xml:space="preserve"> 和 </w:t>
      </w:r>
      <w:r>
        <w:rPr>
          <w:rFonts w:ascii="宋体" w:hAnsi="Courier New" w:eastAsia="宋体"/>
          <w:b w:val="0"/>
          <w:i w:val="0"/>
          <w:color w:val="000000"/>
          <w:sz w:val="22"/>
        </w:rPr>
        <w:t>*</w:t>
      </w:r>
      <w:r>
        <w:rPr>
          <w:rFonts w:ascii="宋体" w:hAnsi="Times New Roman" w:eastAsia="宋体"/>
          <w:b w:val="0"/>
          <w:i w:val="0"/>
          <w:color w:val="000000"/>
          <w:sz w:val="22"/>
        </w:rPr>
        <w:t xml:space="preserve"> 直接相邻，不符合文法。</w:t>
      </w:r>
    </w:p>
    <w:bookmarkEnd w:id="242"/>
    <w:p>
      <w:pPr>
        <w:numPr>
          <w:ilvl w:val="2"/>
          <w:numId w:val="119"/>
        </w:numPr>
        <w:spacing w:beforeLines="100" w:after="50" w:line="360" w:lineRule="auto"/>
        <w:ind w:left="1080"/>
        <w:jc w:val="left"/>
      </w:pPr>
      <w:bookmarkStart w:id="243" w:name="u31e78863"/>
      <w:r>
        <w:rPr>
          <w:rFonts w:ascii="宋体" w:hAnsi="Times New Roman" w:eastAsia="宋体"/>
          <w:b/>
          <w:i w:val="0"/>
          <w:color w:val="000000"/>
          <w:sz w:val="22"/>
        </w:rPr>
        <w:t>预期错误：</w:t>
      </w:r>
      <w:r>
        <w:rPr>
          <w:rFonts w:ascii="宋体" w:hAnsi="Times New Roman" w:eastAsia="宋体"/>
          <w:b w:val="0"/>
          <w:i w:val="0"/>
          <w:color w:val="000000"/>
          <w:sz w:val="22"/>
        </w:rPr>
        <w:t xml:space="preserve"> 在 </w:t>
      </w:r>
      <w:r>
        <w:rPr>
          <w:rFonts w:ascii="宋体" w:hAnsi="Courier New" w:eastAsia="宋体"/>
          <w:b w:val="0"/>
          <w:i w:val="0"/>
          <w:color w:val="000000"/>
          <w:sz w:val="22"/>
        </w:rPr>
        <w:t>G-&gt;+TG</w:t>
      </w:r>
      <w:r>
        <w:rPr>
          <w:rFonts w:ascii="宋体" w:hAnsi="Times New Roman" w:eastAsia="宋体"/>
          <w:b w:val="0"/>
          <w:i w:val="0"/>
          <w:color w:val="000000"/>
          <w:sz w:val="22"/>
        </w:rPr>
        <w:t xml:space="preserve"> 应用后，</w:t>
      </w:r>
      <w:r>
        <w:rPr>
          <w:rFonts w:ascii="宋体" w:hAnsi="Courier New" w:eastAsia="宋体"/>
          <w:b w:val="0"/>
          <w:i w:val="0"/>
          <w:color w:val="000000"/>
          <w:sz w:val="22"/>
        </w:rPr>
        <w:t>T</w:t>
      </w:r>
      <w:r>
        <w:rPr>
          <w:rFonts w:ascii="宋体" w:hAnsi="Times New Roman" w:eastAsia="宋体"/>
          <w:b w:val="0"/>
          <w:i w:val="0"/>
          <w:color w:val="000000"/>
          <w:sz w:val="22"/>
        </w:rPr>
        <w:t xml:space="preserve"> 必须能推导出以 </w:t>
      </w:r>
      <w:r>
        <w:rPr>
          <w:rFonts w:ascii="宋体" w:hAnsi="Courier New" w:eastAsia="宋体"/>
          <w:b w:val="0"/>
          <w:i w:val="0"/>
          <w:color w:val="000000"/>
          <w:sz w:val="22"/>
        </w:rPr>
        <w:t>i</w:t>
      </w:r>
      <w:r>
        <w:rPr>
          <w:rFonts w:ascii="宋体" w:hAnsi="Times New Roman" w:eastAsia="宋体"/>
          <w:b w:val="0"/>
          <w:i w:val="0"/>
          <w:color w:val="000000"/>
          <w:sz w:val="22"/>
        </w:rPr>
        <w:t xml:space="preserve"> 或 </w:t>
      </w:r>
      <w:r>
        <w:rPr>
          <w:rFonts w:ascii="宋体" w:hAnsi="Courier New" w:eastAsia="宋体"/>
          <w:b w:val="0"/>
          <w:i w:val="0"/>
          <w:color w:val="000000"/>
          <w:sz w:val="22"/>
        </w:rPr>
        <w:t>(</w:t>
      </w:r>
      <w:r>
        <w:rPr>
          <w:rFonts w:ascii="宋体" w:hAnsi="Times New Roman" w:eastAsia="宋体"/>
          <w:b w:val="0"/>
          <w:i w:val="0"/>
          <w:color w:val="000000"/>
          <w:sz w:val="22"/>
        </w:rPr>
        <w:t xml:space="preserve"> 开头的串。如果 </w:t>
      </w:r>
      <w:r>
        <w:rPr>
          <w:rFonts w:ascii="宋体" w:hAnsi="Courier New" w:eastAsia="宋体"/>
          <w:b w:val="0"/>
          <w:i w:val="0"/>
          <w:color w:val="000000"/>
          <w:sz w:val="22"/>
        </w:rPr>
        <w:t>T</w:t>
      </w:r>
      <w:r>
        <w:rPr>
          <w:rFonts w:ascii="宋体" w:hAnsi="Times New Roman" w:eastAsia="宋体"/>
          <w:b w:val="0"/>
          <w:i w:val="0"/>
          <w:color w:val="000000"/>
          <w:sz w:val="22"/>
        </w:rPr>
        <w:t xml:space="preserve"> 消耗完毕（例如通过 </w:t>
      </w:r>
      <w:r>
        <w:rPr>
          <w:rFonts w:ascii="宋体" w:hAnsi="Courier New" w:eastAsia="宋体"/>
          <w:b w:val="0"/>
          <w:i w:val="0"/>
          <w:color w:val="000000"/>
          <w:sz w:val="22"/>
        </w:rPr>
        <w:t>T-&gt;FS</w:t>
      </w:r>
      <w:r>
        <w:rPr>
          <w:rFonts w:ascii="宋体" w:hAnsi="Times New Roman" w:eastAsia="宋体"/>
          <w:b w:val="0"/>
          <w:i w:val="0"/>
          <w:color w:val="000000"/>
          <w:sz w:val="22"/>
        </w:rPr>
        <w:t xml:space="preserve">, </w:t>
      </w:r>
      <w:r>
        <w:rPr>
          <w:rFonts w:ascii="宋体" w:hAnsi="Courier New" w:eastAsia="宋体"/>
          <w:b w:val="0"/>
          <w:i w:val="0"/>
          <w:color w:val="000000"/>
          <w:sz w:val="22"/>
        </w:rPr>
        <w:t>F-&gt;i</w:t>
      </w:r>
      <w:r>
        <w:rPr>
          <w:rFonts w:ascii="宋体" w:hAnsi="Times New Roman" w:eastAsia="宋体"/>
          <w:b w:val="0"/>
          <w:i w:val="0"/>
          <w:color w:val="000000"/>
          <w:sz w:val="22"/>
        </w:rPr>
        <w:t xml:space="preserve">, </w:t>
      </w:r>
      <w:r>
        <w:rPr>
          <w:rFonts w:ascii="宋体" w:hAnsi="Courier New" w:eastAsia="宋体"/>
          <w:b w:val="0"/>
          <w:i w:val="0"/>
          <w:color w:val="000000"/>
          <w:sz w:val="22"/>
        </w:rPr>
        <w:t>S-&gt;ε</w:t>
      </w:r>
      <w:r>
        <w:rPr>
          <w:rFonts w:ascii="宋体" w:hAnsi="Times New Roman" w:eastAsia="宋体"/>
          <w:b w:val="0"/>
          <w:i w:val="0"/>
          <w:color w:val="000000"/>
          <w:sz w:val="22"/>
        </w:rPr>
        <w:t xml:space="preserve">），轮到外层的 </w:t>
      </w:r>
      <w:r>
        <w:rPr>
          <w:rFonts w:ascii="宋体" w:hAnsi="Courier New" w:eastAsia="宋体"/>
          <w:b w:val="0"/>
          <w:i w:val="0"/>
          <w:color w:val="000000"/>
          <w:sz w:val="22"/>
        </w:rPr>
        <w:t>G</w:t>
      </w:r>
      <w:r>
        <w:rPr>
          <w:rFonts w:ascii="宋体" w:hAnsi="Times New Roman" w:eastAsia="宋体"/>
          <w:b w:val="0"/>
          <w:i w:val="0"/>
          <w:color w:val="000000"/>
          <w:sz w:val="22"/>
        </w:rPr>
        <w:t xml:space="preserve">（来自最初的 </w:t>
      </w:r>
      <w:r>
        <w:rPr>
          <w:rFonts w:ascii="宋体" w:hAnsi="Courier New" w:eastAsia="宋体"/>
          <w:b w:val="0"/>
          <w:i w:val="0"/>
          <w:color w:val="000000"/>
          <w:sz w:val="22"/>
        </w:rPr>
        <w:t>E-&gt;TG</w:t>
      </w:r>
      <w:r>
        <w:rPr>
          <w:rFonts w:ascii="宋体" w:hAnsi="Times New Roman" w:eastAsia="宋体"/>
          <w:b w:val="0"/>
          <w:i w:val="0"/>
          <w:color w:val="000000"/>
          <w:sz w:val="22"/>
        </w:rPr>
        <w:t xml:space="preserve">）或内层的 </w:t>
      </w:r>
      <w:r>
        <w:rPr>
          <w:rFonts w:ascii="宋体" w:hAnsi="Courier New" w:eastAsia="宋体"/>
          <w:b w:val="0"/>
          <w:i w:val="0"/>
          <w:color w:val="000000"/>
          <w:sz w:val="22"/>
        </w:rPr>
        <w:t>G</w:t>
      </w:r>
      <w:r>
        <w:rPr>
          <w:rFonts w:ascii="宋体" w:hAnsi="Times New Roman" w:eastAsia="宋体"/>
          <w:b w:val="0"/>
          <w:i w:val="0"/>
          <w:color w:val="000000"/>
          <w:sz w:val="22"/>
        </w:rPr>
        <w:t xml:space="preserve">（来自 </w:t>
      </w:r>
      <w:r>
        <w:rPr>
          <w:rFonts w:ascii="宋体" w:hAnsi="Courier New" w:eastAsia="宋体"/>
          <w:b w:val="0"/>
          <w:i w:val="0"/>
          <w:color w:val="000000"/>
          <w:sz w:val="22"/>
        </w:rPr>
        <w:t>G-&gt;+TG</w:t>
      </w:r>
      <w:r>
        <w:rPr>
          <w:rFonts w:ascii="宋体" w:hAnsi="Times New Roman" w:eastAsia="宋体"/>
          <w:b w:val="0"/>
          <w:i w:val="0"/>
          <w:color w:val="000000"/>
          <w:sz w:val="22"/>
        </w:rPr>
        <w:t xml:space="preserve">）面对 </w:t>
      </w:r>
      <w:r>
        <w:rPr>
          <w:rFonts w:ascii="宋体" w:hAnsi="Courier New" w:eastAsia="宋体"/>
          <w:b w:val="0"/>
          <w:i w:val="0"/>
          <w:color w:val="000000"/>
          <w:sz w:val="22"/>
        </w:rPr>
        <w:t>*</w:t>
      </w:r>
      <w:r>
        <w:rPr>
          <w:rFonts w:ascii="宋体" w:hAnsi="Times New Roman" w:eastAsia="宋体"/>
          <w:b w:val="0"/>
          <w:i w:val="0"/>
          <w:color w:val="000000"/>
          <w:sz w:val="22"/>
        </w:rPr>
        <w:t xml:space="preserve"> 时，分析表条目 </w:t>
      </w:r>
      <w:r>
        <w:rPr>
          <w:rFonts w:ascii="宋体" w:hAnsi="Courier New" w:eastAsia="宋体"/>
          <w:b w:val="0"/>
          <w:i w:val="0"/>
          <w:color w:val="000000"/>
          <w:sz w:val="22"/>
        </w:rPr>
        <w:t>M[G, '*']</w:t>
      </w:r>
      <w:r>
        <w:rPr>
          <w:rFonts w:ascii="宋体" w:hAnsi="Times New Roman" w:eastAsia="宋体"/>
          <w:b w:val="0"/>
          <w:i w:val="0"/>
          <w:color w:val="000000"/>
          <w:sz w:val="22"/>
        </w:rPr>
        <w:t xml:space="preserve"> 应为空。</w:t>
      </w:r>
    </w:p>
    <w:bookmarkEnd w:id="243"/>
    <w:p>
      <w:pPr>
        <w:numPr>
          <w:ilvl w:val="1"/>
          <w:numId w:val="120"/>
        </w:numPr>
        <w:spacing w:beforeLines="100" w:after="50" w:line="360" w:lineRule="auto"/>
        <w:ind w:left="720"/>
        <w:jc w:val="left"/>
      </w:pPr>
      <w:bookmarkStart w:id="244" w:name="u95306914"/>
      <w:r>
        <w:rPr>
          <w:rFonts w:ascii="宋体" w:hAnsi="Courier New" w:eastAsia="宋体"/>
          <w:b w:val="0"/>
          <w:i w:val="0"/>
          <w:color w:val="000000"/>
          <w:sz w:val="22"/>
        </w:rPr>
        <w:t>)i#</w:t>
      </w:r>
    </w:p>
    <w:bookmarkEnd w:id="244"/>
    <w:p>
      <w:pPr>
        <w:numPr>
          <w:ilvl w:val="2"/>
          <w:numId w:val="121"/>
        </w:numPr>
        <w:spacing w:beforeLines="100" w:after="50" w:line="360" w:lineRule="auto"/>
        <w:ind w:left="1080"/>
        <w:jc w:val="left"/>
      </w:pPr>
      <w:bookmarkStart w:id="245" w:name="u7b5e24e5"/>
      <w:r>
        <w:rPr>
          <w:rFonts w:ascii="宋体" w:hAnsi="Times New Roman" w:eastAsia="宋体"/>
          <w:b/>
          <w:i w:val="0"/>
          <w:color w:val="000000"/>
          <w:sz w:val="22"/>
        </w:rPr>
        <w:t>目的：</w:t>
      </w:r>
      <w:r>
        <w:rPr>
          <w:rFonts w:ascii="宋体" w:hAnsi="Times New Roman" w:eastAsia="宋体"/>
          <w:b w:val="0"/>
          <w:i w:val="0"/>
          <w:color w:val="000000"/>
          <w:sz w:val="22"/>
        </w:rPr>
        <w:t xml:space="preserve"> 表达式以右括号开头。</w:t>
      </w:r>
    </w:p>
    <w:bookmarkEnd w:id="245"/>
    <w:p>
      <w:pPr>
        <w:numPr>
          <w:ilvl w:val="2"/>
          <w:numId w:val="121"/>
        </w:numPr>
        <w:spacing w:beforeLines="100" w:after="50" w:line="360" w:lineRule="auto"/>
        <w:ind w:left="1080"/>
        <w:jc w:val="left"/>
      </w:pPr>
      <w:bookmarkStart w:id="246" w:name="u1e8448bd"/>
      <w:r>
        <w:rPr>
          <w:rFonts w:ascii="宋体" w:hAnsi="Times New Roman" w:eastAsia="宋体"/>
          <w:b/>
          <w:i w:val="0"/>
          <w:color w:val="000000"/>
          <w:sz w:val="22"/>
        </w:rPr>
        <w:t>预期错误：</w:t>
      </w:r>
      <w:r>
        <w:rPr>
          <w:rFonts w:ascii="宋体" w:hAnsi="Times New Roman" w:eastAsia="宋体"/>
          <w:b w:val="0"/>
          <w:i w:val="0"/>
          <w:color w:val="000000"/>
          <w:sz w:val="22"/>
        </w:rPr>
        <w:t xml:space="preserve"> 分析表条目 </w:t>
      </w:r>
      <w:r>
        <w:rPr>
          <w:rFonts w:ascii="宋体" w:hAnsi="Courier New" w:eastAsia="宋体"/>
          <w:b w:val="0"/>
          <w:i w:val="0"/>
          <w:color w:val="000000"/>
          <w:sz w:val="22"/>
        </w:rPr>
        <w:t>M[E, ')']</w:t>
      </w:r>
      <w:r>
        <w:rPr>
          <w:rFonts w:ascii="宋体" w:hAnsi="Times New Roman" w:eastAsia="宋体"/>
          <w:b w:val="0"/>
          <w:i w:val="0"/>
          <w:color w:val="000000"/>
          <w:sz w:val="22"/>
        </w:rPr>
        <w:t xml:space="preserve"> 为空。</w:t>
      </w:r>
    </w:p>
    <w:bookmarkEnd w:id="246"/>
    <w:p>
      <w:pPr>
        <w:numPr>
          <w:ilvl w:val="1"/>
          <w:numId w:val="122"/>
        </w:numPr>
        <w:spacing w:beforeLines="100" w:after="50" w:line="360" w:lineRule="auto"/>
        <w:ind w:left="720"/>
        <w:jc w:val="left"/>
      </w:pPr>
      <w:bookmarkStart w:id="247" w:name="ub1e26e46"/>
      <w:r>
        <w:rPr>
          <w:rFonts w:ascii="宋体" w:hAnsi="Courier New" w:eastAsia="宋体"/>
          <w:b w:val="0"/>
          <w:i w:val="0"/>
          <w:color w:val="000000"/>
          <w:sz w:val="22"/>
        </w:rPr>
        <w:t>i+</w:t>
      </w:r>
      <w:r>
        <w:rPr>
          <w:rFonts w:ascii="宋体" w:hAnsi="Times New Roman" w:eastAsia="宋体"/>
          <w:b w:val="0"/>
          <w:i w:val="0"/>
          <w:color w:val="000000"/>
          <w:sz w:val="22"/>
        </w:rPr>
        <w:t xml:space="preserve"> (用户忘记输入 </w:t>
      </w:r>
      <w:r>
        <w:rPr>
          <w:rFonts w:ascii="宋体" w:hAnsi="Courier New" w:eastAsia="宋体"/>
          <w:b w:val="0"/>
          <w:i w:val="0"/>
          <w:color w:val="000000"/>
          <w:sz w:val="22"/>
        </w:rPr>
        <w:t>#</w:t>
      </w:r>
      <w:r>
        <w:rPr>
          <w:rFonts w:ascii="宋体" w:hAnsi="Times New Roman" w:eastAsia="宋体"/>
          <w:b w:val="0"/>
          <w:i w:val="0"/>
          <w:color w:val="000000"/>
          <w:sz w:val="22"/>
        </w:rPr>
        <w:t>)</w:t>
      </w:r>
    </w:p>
    <w:bookmarkEnd w:id="247"/>
    <w:p>
      <w:pPr>
        <w:numPr>
          <w:ilvl w:val="2"/>
          <w:numId w:val="123"/>
        </w:numPr>
        <w:spacing w:beforeLines="100" w:after="50" w:line="360" w:lineRule="auto"/>
        <w:ind w:left="1080"/>
        <w:jc w:val="left"/>
      </w:pPr>
      <w:bookmarkStart w:id="248" w:name="ub3ffb925"/>
      <w:r>
        <w:rPr>
          <w:rFonts w:ascii="宋体" w:hAnsi="Times New Roman" w:eastAsia="宋体"/>
          <w:b/>
          <w:i w:val="0"/>
          <w:color w:val="000000"/>
          <w:sz w:val="22"/>
        </w:rPr>
        <w:t>目的：</w:t>
      </w:r>
      <w:r>
        <w:rPr>
          <w:rFonts w:ascii="宋体" w:hAnsi="Times New Roman" w:eastAsia="宋体"/>
          <w:b w:val="0"/>
          <w:i w:val="0"/>
          <w:color w:val="000000"/>
          <w:sz w:val="22"/>
        </w:rPr>
        <w:t xml:space="preserve"> 测试程序是否能正确处理末尾缺少 </w:t>
      </w:r>
      <w:r>
        <w:rPr>
          <w:rFonts w:ascii="宋体" w:hAnsi="Courier New" w:eastAsia="宋体"/>
          <w:b w:val="0"/>
          <w:i w:val="0"/>
          <w:color w:val="000000"/>
          <w:sz w:val="22"/>
        </w:rPr>
        <w:t>#</w:t>
      </w:r>
      <w:r>
        <w:rPr>
          <w:rFonts w:ascii="宋体" w:hAnsi="Times New Roman" w:eastAsia="宋体"/>
          <w:b w:val="0"/>
          <w:i w:val="0"/>
          <w:color w:val="000000"/>
          <w:sz w:val="22"/>
        </w:rPr>
        <w:t xml:space="preserve"> 的情况（应自动添加 </w:t>
      </w:r>
      <w:r>
        <w:rPr>
          <w:rFonts w:ascii="宋体" w:hAnsi="Courier New" w:eastAsia="宋体"/>
          <w:b w:val="0"/>
          <w:i w:val="0"/>
          <w:color w:val="000000"/>
          <w:sz w:val="22"/>
        </w:rPr>
        <w:t>#</w:t>
      </w:r>
      <w:r>
        <w:rPr>
          <w:rFonts w:ascii="宋体" w:hAnsi="Times New Roman" w:eastAsia="宋体"/>
          <w:b w:val="0"/>
          <w:i w:val="0"/>
          <w:color w:val="000000"/>
          <w:sz w:val="22"/>
        </w:rPr>
        <w:t xml:space="preserve"> 并继续分析，但最终会因缺少操作数而失败）。</w:t>
      </w:r>
    </w:p>
    <w:bookmarkEnd w:id="248"/>
    <w:p>
      <w:pPr>
        <w:numPr>
          <w:ilvl w:val="2"/>
          <w:numId w:val="123"/>
        </w:numPr>
        <w:spacing w:beforeLines="100" w:after="50" w:line="360" w:lineRule="auto"/>
        <w:ind w:left="1080"/>
        <w:jc w:val="left"/>
      </w:pPr>
      <w:bookmarkStart w:id="249" w:name="u4de20fa8"/>
      <w:r>
        <w:rPr>
          <w:rFonts w:ascii="宋体" w:hAnsi="Times New Roman" w:eastAsia="宋体"/>
          <w:b/>
          <w:i w:val="0"/>
          <w:color w:val="000000"/>
          <w:sz w:val="22"/>
        </w:rPr>
        <w:t>预期行为：</w:t>
      </w:r>
      <w:r>
        <w:rPr>
          <w:rFonts w:ascii="宋体" w:hAnsi="Times New Roman" w:eastAsia="宋体"/>
          <w:b w:val="0"/>
          <w:i w:val="0"/>
          <w:color w:val="000000"/>
          <w:sz w:val="22"/>
        </w:rPr>
        <w:t xml:space="preserve"> 程序自动补全为 </w:t>
      </w:r>
      <w:r>
        <w:rPr>
          <w:rFonts w:ascii="宋体" w:hAnsi="Courier New" w:eastAsia="宋体"/>
          <w:b w:val="0"/>
          <w:i w:val="0"/>
          <w:color w:val="000000"/>
          <w:sz w:val="22"/>
        </w:rPr>
        <w:t>i+#</w:t>
      </w:r>
      <w:r>
        <w:rPr>
          <w:rFonts w:ascii="宋体" w:hAnsi="Times New Roman" w:eastAsia="宋体"/>
          <w:b w:val="0"/>
          <w:i w:val="0"/>
          <w:color w:val="000000"/>
          <w:sz w:val="22"/>
        </w:rPr>
        <w:t xml:space="preserve">。然后，在 </w:t>
      </w:r>
      <w:r>
        <w:rPr>
          <w:rFonts w:ascii="宋体" w:hAnsi="Courier New" w:eastAsia="宋体"/>
          <w:b w:val="0"/>
          <w:i w:val="0"/>
          <w:color w:val="000000"/>
          <w:sz w:val="22"/>
        </w:rPr>
        <w:t>G-&gt;+TG</w:t>
      </w:r>
      <w:r>
        <w:rPr>
          <w:rFonts w:ascii="宋体" w:hAnsi="Times New Roman" w:eastAsia="宋体"/>
          <w:b w:val="0"/>
          <w:i w:val="0"/>
          <w:color w:val="000000"/>
          <w:sz w:val="22"/>
        </w:rPr>
        <w:t xml:space="preserve"> 之后，当 </w:t>
      </w:r>
      <w:r>
        <w:rPr>
          <w:rFonts w:ascii="宋体" w:hAnsi="Courier New" w:eastAsia="宋体"/>
          <w:b w:val="0"/>
          <w:i w:val="0"/>
          <w:color w:val="000000"/>
          <w:sz w:val="22"/>
        </w:rPr>
        <w:t>T</w:t>
      </w:r>
      <w:r>
        <w:rPr>
          <w:rFonts w:ascii="宋体" w:hAnsi="Times New Roman" w:eastAsia="宋体"/>
          <w:b w:val="0"/>
          <w:i w:val="0"/>
          <w:color w:val="000000"/>
          <w:sz w:val="22"/>
        </w:rPr>
        <w:t xml:space="preserve"> 期望 </w:t>
      </w:r>
      <w:r>
        <w:rPr>
          <w:rFonts w:ascii="宋体" w:hAnsi="Courier New" w:eastAsia="宋体"/>
          <w:b w:val="0"/>
          <w:i w:val="0"/>
          <w:color w:val="000000"/>
          <w:sz w:val="22"/>
        </w:rPr>
        <w:t>i</w:t>
      </w:r>
      <w:r>
        <w:rPr>
          <w:rFonts w:ascii="宋体" w:hAnsi="Times New Roman" w:eastAsia="宋体"/>
          <w:b w:val="0"/>
          <w:i w:val="0"/>
          <w:color w:val="000000"/>
          <w:sz w:val="22"/>
        </w:rPr>
        <w:t xml:space="preserve"> 或 </w:t>
      </w:r>
      <w:r>
        <w:rPr>
          <w:rFonts w:ascii="宋体" w:hAnsi="Courier New" w:eastAsia="宋体"/>
          <w:b w:val="0"/>
          <w:i w:val="0"/>
          <w:color w:val="000000"/>
          <w:sz w:val="22"/>
        </w:rPr>
        <w:t>(</w:t>
      </w:r>
      <w:r>
        <w:rPr>
          <w:rFonts w:ascii="宋体" w:hAnsi="Times New Roman" w:eastAsia="宋体"/>
          <w:b w:val="0"/>
          <w:i w:val="0"/>
          <w:color w:val="000000"/>
          <w:sz w:val="22"/>
        </w:rPr>
        <w:t xml:space="preserve"> 时遇到 </w:t>
      </w:r>
      <w:r>
        <w:rPr>
          <w:rFonts w:ascii="宋体" w:hAnsi="Courier New" w:eastAsia="宋体"/>
          <w:b w:val="0"/>
          <w:i w:val="0"/>
          <w:color w:val="000000"/>
          <w:sz w:val="22"/>
        </w:rPr>
        <w:t>#</w:t>
      </w:r>
      <w:r>
        <w:rPr>
          <w:rFonts w:ascii="宋体" w:hAnsi="Times New Roman" w:eastAsia="宋体"/>
          <w:b w:val="0"/>
          <w:i w:val="0"/>
          <w:color w:val="000000"/>
          <w:sz w:val="22"/>
        </w:rPr>
        <w:t xml:space="preserve">，导致 </w:t>
      </w:r>
      <w:r>
        <w:rPr>
          <w:rFonts w:ascii="宋体" w:hAnsi="Courier New" w:eastAsia="宋体"/>
          <w:b w:val="0"/>
          <w:i w:val="0"/>
          <w:color w:val="000000"/>
          <w:sz w:val="22"/>
        </w:rPr>
        <w:t>M[T,'#']</w:t>
      </w:r>
      <w:r>
        <w:rPr>
          <w:rFonts w:ascii="宋体" w:hAnsi="Times New Roman" w:eastAsia="宋体"/>
          <w:b w:val="0"/>
          <w:i w:val="0"/>
          <w:color w:val="000000"/>
          <w:sz w:val="22"/>
        </w:rPr>
        <w:t xml:space="preserve"> 为空而出错。</w:t>
      </w:r>
    </w:p>
    <w:bookmarkEnd w:id="249"/>
    <w:p>
      <w:pPr>
        <w:spacing w:beforeLines="100" w:after="50" w:line="360" w:lineRule="auto"/>
        <w:ind w:left="0"/>
        <w:jc w:val="left"/>
      </w:pPr>
      <w:bookmarkStart w:id="250" w:name="ue41fa944"/>
      <w:r>
        <w:rPr>
          <w:rFonts w:ascii="宋体" w:hAnsi="Times New Roman" w:eastAsia="宋体"/>
          <w:b/>
          <w:i w:val="0"/>
          <w:color w:val="000000"/>
          <w:sz w:val="22"/>
        </w:rPr>
        <w:t>测试步骤与预期结果验证：</w:t>
      </w:r>
    </w:p>
    <w:bookmarkEnd w:id="250"/>
    <w:p>
      <w:pPr>
        <w:numPr>
          <w:ilvl w:val="0"/>
          <w:numId w:val="124"/>
        </w:numPr>
        <w:spacing w:beforeLines="100" w:after="50" w:line="360" w:lineRule="auto"/>
        <w:ind w:left="360"/>
        <w:jc w:val="left"/>
      </w:pPr>
      <w:bookmarkStart w:id="251" w:name="ufe64bb39"/>
      <w:r>
        <w:rPr>
          <w:rFonts w:ascii="宋体" w:hAnsi="Times New Roman" w:eastAsia="宋体"/>
          <w:b/>
          <w:i w:val="0"/>
          <w:color w:val="000000"/>
          <w:sz w:val="22"/>
        </w:rPr>
        <w:t>编译程序：</w:t>
      </w:r>
      <w:r>
        <w:rPr>
          <w:rFonts w:ascii="宋体" w:hAnsi="Times New Roman" w:eastAsia="宋体"/>
          <w:b w:val="0"/>
          <w:i w:val="0"/>
          <w:color w:val="000000"/>
          <w:sz w:val="22"/>
        </w:rPr>
        <w:t xml:space="preserve"> 在Go环境中，使用 </w:t>
      </w:r>
      <w:r>
        <w:rPr>
          <w:rFonts w:ascii="宋体" w:hAnsi="Courier New" w:eastAsia="宋体"/>
          <w:b w:val="0"/>
          <w:i w:val="0"/>
          <w:color w:val="000000"/>
          <w:sz w:val="22"/>
        </w:rPr>
        <w:t>go build main.go</w:t>
      </w:r>
      <w:r>
        <w:rPr>
          <w:rFonts w:ascii="宋体" w:hAnsi="Times New Roman" w:eastAsia="宋体"/>
          <w:b w:val="0"/>
          <w:i w:val="0"/>
          <w:color w:val="000000"/>
          <w:sz w:val="22"/>
        </w:rPr>
        <w:t xml:space="preserve"> 命令编译源代码，生成可执行文件。</w:t>
      </w:r>
    </w:p>
    <w:bookmarkEnd w:id="251"/>
    <w:p>
      <w:pPr>
        <w:numPr>
          <w:ilvl w:val="0"/>
          <w:numId w:val="124"/>
        </w:numPr>
        <w:spacing w:beforeLines="100" w:after="50" w:line="360" w:lineRule="auto"/>
        <w:ind w:left="360"/>
        <w:jc w:val="left"/>
      </w:pPr>
      <w:bookmarkStart w:id="252" w:name="u0cbf32cc"/>
      <w:r>
        <w:rPr>
          <w:rFonts w:ascii="宋体" w:hAnsi="Times New Roman" w:eastAsia="宋体"/>
          <w:b/>
          <w:i w:val="0"/>
          <w:color w:val="000000"/>
          <w:sz w:val="22"/>
        </w:rPr>
        <w:t>执行程序：</w:t>
      </w:r>
      <w:r>
        <w:rPr>
          <w:rFonts w:ascii="宋体" w:hAnsi="Times New Roman" w:eastAsia="宋体"/>
          <w:b w:val="0"/>
          <w:i w:val="0"/>
          <w:color w:val="000000"/>
          <w:sz w:val="22"/>
        </w:rPr>
        <w:t xml:space="preserve"> 运行生成的可执行文件。</w:t>
      </w:r>
    </w:p>
    <w:bookmarkEnd w:id="252"/>
    <w:p>
      <w:pPr>
        <w:numPr>
          <w:ilvl w:val="0"/>
          <w:numId w:val="124"/>
        </w:numPr>
        <w:spacing w:beforeLines="100" w:after="50" w:line="360" w:lineRule="auto"/>
        <w:ind w:left="360"/>
        <w:jc w:val="left"/>
      </w:pPr>
      <w:bookmarkStart w:id="253" w:name="ub82fcf45"/>
      <w:r>
        <w:rPr>
          <w:rFonts w:ascii="宋体" w:hAnsi="Times New Roman" w:eastAsia="宋体"/>
          <w:b/>
          <w:i w:val="0"/>
          <w:color w:val="000000"/>
          <w:sz w:val="22"/>
        </w:rPr>
        <w:t>输入测试用例：</w:t>
      </w:r>
    </w:p>
    <w:bookmarkEnd w:id="253"/>
    <w:p>
      <w:pPr>
        <w:numPr>
          <w:ilvl w:val="1"/>
          <w:numId w:val="125"/>
        </w:numPr>
        <w:spacing w:beforeLines="100" w:after="50" w:line="360" w:lineRule="auto"/>
        <w:ind w:left="720"/>
        <w:jc w:val="left"/>
      </w:pPr>
      <w:bookmarkStart w:id="254" w:name="u2f41a49b"/>
      <w:r>
        <w:rPr>
          <w:rFonts w:ascii="宋体" w:hAnsi="Times New Roman" w:eastAsia="宋体"/>
          <w:b w:val="0"/>
          <w:i w:val="0"/>
          <w:color w:val="000000"/>
          <w:sz w:val="22"/>
        </w:rPr>
        <w:t>程序会首先打印编制人信息，然后提示用户输入符号串。</w:t>
      </w:r>
    </w:p>
    <w:bookmarkEnd w:id="254"/>
    <w:p>
      <w:pPr>
        <w:numPr>
          <w:ilvl w:val="1"/>
          <w:numId w:val="125"/>
        </w:numPr>
        <w:spacing w:beforeLines="100" w:after="50" w:line="360" w:lineRule="auto"/>
        <w:ind w:left="720"/>
        <w:jc w:val="left"/>
      </w:pPr>
      <w:bookmarkStart w:id="255" w:name="u518f8caf"/>
      <w:r>
        <w:rPr>
          <w:rFonts w:ascii="宋体" w:hAnsi="Times New Roman" w:eastAsia="宋体"/>
          <w:b w:val="0"/>
          <w:i w:val="0"/>
          <w:color w:val="000000"/>
          <w:sz w:val="22"/>
        </w:rPr>
        <w:t>逐个输入上面设计的合法和非法测试用例。</w:t>
      </w:r>
    </w:p>
    <w:bookmarkEnd w:id="255"/>
    <w:p>
      <w:pPr>
        <w:numPr>
          <w:ilvl w:val="0"/>
          <w:numId w:val="126"/>
        </w:numPr>
        <w:spacing w:beforeLines="100" w:after="50" w:line="360" w:lineRule="auto"/>
        <w:ind w:left="360"/>
        <w:jc w:val="left"/>
      </w:pPr>
      <w:bookmarkStart w:id="256" w:name="ue1ea42b2"/>
      <w:r>
        <w:rPr>
          <w:rFonts w:ascii="宋体" w:hAnsi="Times New Roman" w:eastAsia="宋体"/>
          <w:b/>
          <w:i w:val="0"/>
          <w:color w:val="000000"/>
          <w:sz w:val="22"/>
        </w:rPr>
        <w:t>观察和记录输出：</w:t>
      </w:r>
    </w:p>
    <w:bookmarkEnd w:id="256"/>
    <w:p>
      <w:pPr>
        <w:numPr>
          <w:ilvl w:val="1"/>
          <w:numId w:val="127"/>
        </w:numPr>
        <w:spacing w:beforeLines="100" w:after="50" w:line="360" w:lineRule="auto"/>
        <w:ind w:left="720"/>
        <w:jc w:val="left"/>
      </w:pPr>
      <w:bookmarkStart w:id="257" w:name="uad05dcec"/>
      <w:r>
        <w:rPr>
          <w:rFonts w:ascii="宋体" w:hAnsi="Times New Roman" w:eastAsia="宋体"/>
          <w:b w:val="0"/>
          <w:i w:val="0"/>
          <w:color w:val="000000"/>
          <w:sz w:val="22"/>
        </w:rPr>
        <w:t>对于每个输入，仔细观察控制台输出的每一步分析过程：步骤编号、分析栈内容、剩余输入串、所用产生式/动作。</w:t>
      </w:r>
    </w:p>
    <w:bookmarkEnd w:id="257"/>
    <w:p>
      <w:pPr>
        <w:numPr>
          <w:ilvl w:val="1"/>
          <w:numId w:val="127"/>
        </w:numPr>
        <w:spacing w:beforeLines="100" w:after="50" w:line="360" w:lineRule="auto"/>
        <w:ind w:left="720"/>
        <w:jc w:val="left"/>
      </w:pPr>
      <w:bookmarkStart w:id="258" w:name="u7db495ea"/>
      <w:r>
        <w:rPr>
          <w:rFonts w:ascii="宋体" w:hAnsi="Times New Roman" w:eastAsia="宋体"/>
          <w:b w:val="0"/>
          <w:i w:val="0"/>
          <w:color w:val="000000"/>
          <w:sz w:val="22"/>
        </w:rPr>
        <w:t>记录程序最终给出的合法性判断结果：“(4)输入符号串为合法符号串” 或 “(4)输入符号串为非法符号串”，以及（如果是非法串）具体的错误提示信息。</w:t>
      </w:r>
    </w:p>
    <w:bookmarkEnd w:id="258"/>
    <w:p>
      <w:pPr>
        <w:numPr>
          <w:ilvl w:val="0"/>
          <w:numId w:val="128"/>
        </w:numPr>
        <w:spacing w:beforeLines="100" w:after="50" w:line="360" w:lineRule="auto"/>
        <w:ind w:left="360"/>
        <w:jc w:val="left"/>
      </w:pPr>
      <w:bookmarkStart w:id="259" w:name="ucb3cbecb"/>
      <w:r>
        <w:rPr>
          <w:rFonts w:ascii="宋体" w:hAnsi="Times New Roman" w:eastAsia="宋体"/>
          <w:b/>
          <w:i w:val="0"/>
          <w:color w:val="000000"/>
          <w:sz w:val="22"/>
        </w:rPr>
        <w:t>结果分析与验证：</w:t>
      </w:r>
    </w:p>
    <w:bookmarkEnd w:id="259"/>
    <w:p>
      <w:pPr>
        <w:numPr>
          <w:ilvl w:val="1"/>
          <w:numId w:val="129"/>
        </w:numPr>
        <w:spacing w:beforeLines="100" w:after="50" w:line="360" w:lineRule="auto"/>
        <w:ind w:left="720"/>
        <w:jc w:val="left"/>
      </w:pPr>
      <w:bookmarkStart w:id="260" w:name="uc32e5587"/>
      <w:r>
        <w:rPr>
          <w:rFonts w:ascii="宋体" w:hAnsi="Times New Roman" w:eastAsia="宋体"/>
          <w:b/>
          <w:i w:val="0"/>
          <w:color w:val="000000"/>
          <w:sz w:val="22"/>
        </w:rPr>
        <w:t>合法串：</w:t>
      </w:r>
    </w:p>
    <w:bookmarkEnd w:id="260"/>
    <w:p>
      <w:pPr>
        <w:numPr>
          <w:ilvl w:val="2"/>
          <w:numId w:val="130"/>
        </w:numPr>
        <w:spacing w:beforeLines="100" w:after="50" w:line="360" w:lineRule="auto"/>
        <w:ind w:left="1080"/>
        <w:jc w:val="left"/>
      </w:pPr>
      <w:bookmarkStart w:id="261" w:name="uae09bc5f"/>
      <w:r>
        <w:rPr>
          <w:rFonts w:ascii="宋体" w:hAnsi="Times New Roman" w:eastAsia="宋体"/>
          <w:b/>
          <w:i w:val="0"/>
          <w:color w:val="000000"/>
          <w:sz w:val="22"/>
        </w:rPr>
        <w:t>步骤核对：</w:t>
      </w:r>
      <w:r>
        <w:rPr>
          <w:rFonts w:ascii="宋体" w:hAnsi="Times New Roman" w:eastAsia="宋体"/>
          <w:b w:val="0"/>
          <w:i w:val="0"/>
          <w:color w:val="000000"/>
          <w:sz w:val="22"/>
        </w:rPr>
        <w:t xml:space="preserve"> 将程序输出的分析步骤与手动使用LL(1)分析表进行的推导过程进行详细比对，确保每一步的栈操作、输入消耗、产生式选择都完全一致。</w:t>
      </w:r>
    </w:p>
    <w:bookmarkEnd w:id="261"/>
    <w:p>
      <w:pPr>
        <w:numPr>
          <w:ilvl w:val="2"/>
          <w:numId w:val="130"/>
        </w:numPr>
        <w:spacing w:beforeLines="100" w:after="50" w:line="360" w:lineRule="auto"/>
        <w:ind w:left="1080"/>
        <w:jc w:val="left"/>
      </w:pPr>
      <w:bookmarkStart w:id="262" w:name="u090a052a"/>
      <w:r>
        <w:rPr>
          <w:rFonts w:ascii="宋体" w:hAnsi="Times New Roman" w:eastAsia="宋体"/>
          <w:b/>
          <w:i w:val="0"/>
          <w:color w:val="000000"/>
          <w:sz w:val="22"/>
        </w:rPr>
        <w:t>栈操作验证：</w:t>
      </w:r>
      <w:r>
        <w:rPr>
          <w:rFonts w:ascii="宋体" w:hAnsi="Times New Roman" w:eastAsia="宋体"/>
          <w:b w:val="0"/>
          <w:i w:val="0"/>
          <w:color w:val="000000"/>
          <w:sz w:val="22"/>
        </w:rPr>
        <w:t xml:space="preserve"> 确认非终结符正确展开（产生式右部逆序入栈），终结符正确匹配并从栈顶弹出。</w:t>
      </w:r>
    </w:p>
    <w:bookmarkEnd w:id="262"/>
    <w:p>
      <w:pPr>
        <w:numPr>
          <w:ilvl w:val="2"/>
          <w:numId w:val="130"/>
        </w:numPr>
        <w:spacing w:beforeLines="100" w:after="50" w:line="360" w:lineRule="auto"/>
        <w:ind w:left="1080"/>
        <w:jc w:val="left"/>
      </w:pPr>
      <w:bookmarkStart w:id="263" w:name="u4d2acde8"/>
      <w:r>
        <w:rPr>
          <w:rFonts w:ascii="宋体" w:hAnsi="Times New Roman" w:eastAsia="宋体"/>
          <w:b/>
          <w:i w:val="0"/>
          <w:color w:val="000000"/>
          <w:sz w:val="22"/>
        </w:rPr>
        <w:t>ε-产生式：</w:t>
      </w:r>
      <w:r>
        <w:rPr>
          <w:rFonts w:ascii="宋体" w:hAnsi="Times New Roman" w:eastAsia="宋体"/>
          <w:b w:val="0"/>
          <w:i w:val="0"/>
          <w:color w:val="000000"/>
          <w:sz w:val="22"/>
        </w:rPr>
        <w:t xml:space="preserve"> 特别关注 </w:t>
      </w:r>
      <w:r>
        <w:rPr>
          <w:rFonts w:ascii="宋体" w:hAnsi="Courier New" w:eastAsia="宋体"/>
          <w:b w:val="0"/>
          <w:i w:val="0"/>
          <w:color w:val="000000"/>
          <w:sz w:val="22"/>
        </w:rPr>
        <w:t>G-&gt;ε</w:t>
      </w:r>
      <w:r>
        <w:rPr>
          <w:rFonts w:ascii="宋体" w:hAnsi="Times New Roman" w:eastAsia="宋体"/>
          <w:b w:val="0"/>
          <w:i w:val="0"/>
          <w:color w:val="000000"/>
          <w:sz w:val="22"/>
        </w:rPr>
        <w:t xml:space="preserve"> 和 </w:t>
      </w:r>
      <w:r>
        <w:rPr>
          <w:rFonts w:ascii="宋体" w:hAnsi="Courier New" w:eastAsia="宋体"/>
          <w:b w:val="0"/>
          <w:i w:val="0"/>
          <w:color w:val="000000"/>
          <w:sz w:val="22"/>
        </w:rPr>
        <w:t>S-&gt;ε</w:t>
      </w:r>
      <w:r>
        <w:rPr>
          <w:rFonts w:ascii="宋体" w:hAnsi="Times New Roman" w:eastAsia="宋体"/>
          <w:b w:val="0"/>
          <w:i w:val="0"/>
          <w:color w:val="000000"/>
          <w:sz w:val="22"/>
        </w:rPr>
        <w:t xml:space="preserve"> 是否在正确的时机（当栈顶为G/S，且当前输入符号属于其FOLLOW集时）被应用，并且应用时仅从栈顶弹出G/S，不压入任何符号。</w:t>
      </w:r>
    </w:p>
    <w:bookmarkEnd w:id="263"/>
    <w:p>
      <w:pPr>
        <w:numPr>
          <w:ilvl w:val="2"/>
          <w:numId w:val="130"/>
        </w:numPr>
        <w:spacing w:beforeLines="100" w:after="50" w:line="360" w:lineRule="auto"/>
        <w:ind w:left="1080"/>
        <w:jc w:val="left"/>
      </w:pPr>
      <w:bookmarkStart w:id="264" w:name="uc9c3f15b"/>
      <w:r>
        <w:rPr>
          <w:rFonts w:ascii="宋体" w:hAnsi="Times New Roman" w:eastAsia="宋体"/>
          <w:b/>
          <w:i w:val="0"/>
          <w:color w:val="000000"/>
          <w:sz w:val="22"/>
        </w:rPr>
        <w:t>最终状态：</w:t>
      </w:r>
      <w:r>
        <w:rPr>
          <w:rFonts w:ascii="宋体" w:hAnsi="Times New Roman" w:eastAsia="宋体"/>
          <w:b w:val="0"/>
          <w:i w:val="0"/>
          <w:color w:val="000000"/>
          <w:sz w:val="22"/>
        </w:rPr>
        <w:t xml:space="preserve"> 确认分析成功结束时，分析栈和剩余输入串均只剩下 </w:t>
      </w:r>
      <w:r>
        <w:rPr>
          <w:rFonts w:ascii="宋体" w:hAnsi="Courier New" w:eastAsia="宋体"/>
          <w:b w:val="0"/>
          <w:i w:val="0"/>
          <w:color w:val="000000"/>
          <w:sz w:val="22"/>
        </w:rPr>
        <w:t>#</w:t>
      </w:r>
      <w:r>
        <w:rPr>
          <w:rFonts w:ascii="宋体" w:hAnsi="Times New Roman" w:eastAsia="宋体"/>
          <w:b w:val="0"/>
          <w:i w:val="0"/>
          <w:color w:val="000000"/>
          <w:sz w:val="22"/>
        </w:rPr>
        <w:t>。</w:t>
      </w:r>
    </w:p>
    <w:bookmarkEnd w:id="264"/>
    <w:p>
      <w:pPr>
        <w:numPr>
          <w:ilvl w:val="1"/>
          <w:numId w:val="131"/>
        </w:numPr>
        <w:spacing w:beforeLines="100" w:after="50" w:line="360" w:lineRule="auto"/>
        <w:ind w:left="720"/>
        <w:jc w:val="left"/>
      </w:pPr>
      <w:bookmarkStart w:id="265" w:name="u69cd528c"/>
      <w:r>
        <w:rPr>
          <w:rFonts w:ascii="宋体" w:hAnsi="Times New Roman" w:eastAsia="宋体"/>
          <w:b/>
          <w:i w:val="0"/>
          <w:color w:val="000000"/>
          <w:sz w:val="22"/>
        </w:rPr>
        <w:t>非法串：</w:t>
      </w:r>
    </w:p>
    <w:bookmarkEnd w:id="265"/>
    <w:p>
      <w:pPr>
        <w:numPr>
          <w:ilvl w:val="2"/>
          <w:numId w:val="132"/>
        </w:numPr>
        <w:spacing w:beforeLines="100" w:after="50" w:line="360" w:lineRule="auto"/>
        <w:ind w:left="1080"/>
        <w:jc w:val="left"/>
      </w:pPr>
      <w:bookmarkStart w:id="266" w:name="ub8bc892a"/>
      <w:r>
        <w:rPr>
          <w:rFonts w:ascii="宋体" w:hAnsi="Times New Roman" w:eastAsia="宋体"/>
          <w:b/>
          <w:i w:val="0"/>
          <w:color w:val="000000"/>
          <w:sz w:val="22"/>
        </w:rPr>
        <w:t>错误检测点：</w:t>
      </w:r>
      <w:r>
        <w:rPr>
          <w:rFonts w:ascii="宋体" w:hAnsi="Times New Roman" w:eastAsia="宋体"/>
          <w:b w:val="0"/>
          <w:i w:val="0"/>
          <w:color w:val="000000"/>
          <w:sz w:val="22"/>
        </w:rPr>
        <w:t xml:space="preserve"> 确认程序是否在预期的步骤检测到错误。例如，对于 </w:t>
      </w:r>
      <w:r>
        <w:rPr>
          <w:rFonts w:ascii="宋体" w:hAnsi="Courier New" w:eastAsia="宋体"/>
          <w:b w:val="0"/>
          <w:i w:val="0"/>
          <w:color w:val="000000"/>
          <w:sz w:val="22"/>
        </w:rPr>
        <w:t>i(#</w:t>
      </w:r>
      <w:r>
        <w:rPr>
          <w:rFonts w:ascii="宋体" w:hAnsi="Times New Roman" w:eastAsia="宋体"/>
          <w:b w:val="0"/>
          <w:i w:val="0"/>
          <w:color w:val="000000"/>
          <w:sz w:val="22"/>
        </w:rPr>
        <w:t xml:space="preserve">，错误应在 </w:t>
      </w:r>
      <w:r>
        <w:rPr>
          <w:rFonts w:ascii="宋体" w:hAnsi="Courier New" w:eastAsia="宋体"/>
          <w:b w:val="0"/>
          <w:i w:val="0"/>
          <w:color w:val="000000"/>
          <w:sz w:val="22"/>
        </w:rPr>
        <w:t>G</w:t>
      </w:r>
      <w:r>
        <w:rPr>
          <w:rFonts w:ascii="宋体" w:hAnsi="Times New Roman" w:eastAsia="宋体"/>
          <w:b w:val="0"/>
          <w:i w:val="0"/>
          <w:color w:val="000000"/>
          <w:sz w:val="22"/>
        </w:rPr>
        <w:t xml:space="preserve"> 面对 </w:t>
      </w:r>
      <w:r>
        <w:rPr>
          <w:rFonts w:ascii="宋体" w:hAnsi="Courier New" w:eastAsia="宋体"/>
          <w:b w:val="0"/>
          <w:i w:val="0"/>
          <w:color w:val="000000"/>
          <w:sz w:val="22"/>
        </w:rPr>
        <w:t>(</w:t>
      </w:r>
      <w:r>
        <w:rPr>
          <w:rFonts w:ascii="宋体" w:hAnsi="Times New Roman" w:eastAsia="宋体"/>
          <w:b w:val="0"/>
          <w:i w:val="0"/>
          <w:color w:val="000000"/>
          <w:sz w:val="22"/>
        </w:rPr>
        <w:t xml:space="preserve"> 时，因 </w:t>
      </w:r>
      <w:r>
        <w:rPr>
          <w:rFonts w:ascii="宋体" w:hAnsi="Courier New" w:eastAsia="宋体"/>
          <w:b w:val="0"/>
          <w:i w:val="0"/>
          <w:color w:val="000000"/>
          <w:sz w:val="22"/>
        </w:rPr>
        <w:t>M[G,'(']</w:t>
      </w:r>
      <w:r>
        <w:rPr>
          <w:rFonts w:ascii="宋体" w:hAnsi="Times New Roman" w:eastAsia="宋体"/>
          <w:b w:val="0"/>
          <w:i w:val="0"/>
          <w:color w:val="000000"/>
          <w:sz w:val="22"/>
        </w:rPr>
        <w:t xml:space="preserve"> 为空而触发。</w:t>
      </w:r>
    </w:p>
    <w:bookmarkEnd w:id="266"/>
    <w:p>
      <w:pPr>
        <w:numPr>
          <w:ilvl w:val="2"/>
          <w:numId w:val="132"/>
        </w:numPr>
        <w:spacing w:beforeLines="100" w:after="50" w:line="360" w:lineRule="auto"/>
        <w:ind w:left="1080"/>
        <w:jc w:val="left"/>
      </w:pPr>
      <w:bookmarkStart w:id="267" w:name="u402880fb"/>
      <w:r>
        <w:rPr>
          <w:rFonts w:ascii="宋体" w:hAnsi="Times New Roman" w:eastAsia="宋体"/>
          <w:b/>
          <w:i w:val="0"/>
          <w:color w:val="000000"/>
          <w:sz w:val="22"/>
        </w:rPr>
        <w:t>错误信息准确性：</w:t>
      </w:r>
      <w:r>
        <w:rPr>
          <w:rFonts w:ascii="宋体" w:hAnsi="Times New Roman" w:eastAsia="宋体"/>
          <w:b w:val="0"/>
          <w:i w:val="0"/>
          <w:color w:val="000000"/>
          <w:sz w:val="22"/>
        </w:rPr>
        <w:t xml:space="preserve"> 检查输出的错误信息是否清晰、准确地描述了错误原因（例如，“无可用产生式”，“终结符不匹配”）以及发生错误时的上下文（栈顶符号、当前输入符号、输入位置）。</w:t>
      </w:r>
    </w:p>
    <w:bookmarkEnd w:id="267"/>
    <w:p>
      <w:pPr>
        <w:numPr>
          <w:ilvl w:val="2"/>
          <w:numId w:val="132"/>
        </w:numPr>
        <w:spacing w:beforeLines="100" w:after="50" w:line="360" w:lineRule="auto"/>
        <w:ind w:left="1080"/>
        <w:jc w:val="left"/>
      </w:pPr>
      <w:bookmarkStart w:id="268" w:name="u4ac36ddf"/>
      <w:r>
        <w:rPr>
          <w:rFonts w:ascii="宋体" w:hAnsi="Times New Roman" w:eastAsia="宋体"/>
          <w:b/>
          <w:i w:val="0"/>
          <w:color w:val="000000"/>
          <w:sz w:val="22"/>
        </w:rPr>
        <w:t>非法字符处理：</w:t>
      </w:r>
      <w:r>
        <w:rPr>
          <w:rFonts w:ascii="宋体" w:hAnsi="Times New Roman" w:eastAsia="宋体"/>
          <w:b w:val="0"/>
          <w:i w:val="0"/>
          <w:color w:val="000000"/>
          <w:sz w:val="22"/>
        </w:rPr>
        <w:t xml:space="preserve"> 对于包含如 </w:t>
      </w:r>
      <w:r>
        <w:rPr>
          <w:rFonts w:ascii="宋体" w:hAnsi="Courier New" w:eastAsia="宋体"/>
          <w:b w:val="0"/>
          <w:i w:val="0"/>
          <w:color w:val="000000"/>
          <w:sz w:val="22"/>
        </w:rPr>
        <w:t>%</w:t>
      </w:r>
      <w:r>
        <w:rPr>
          <w:rFonts w:ascii="宋体" w:hAnsi="Times New Roman" w:eastAsia="宋体"/>
          <w:b w:val="0"/>
          <w:i w:val="0"/>
          <w:color w:val="000000"/>
          <w:sz w:val="22"/>
        </w:rPr>
        <w:t xml:space="preserve"> 等非法字符的输入，确认程序是否在 </w:t>
      </w:r>
      <w:r>
        <w:rPr>
          <w:rFonts w:ascii="宋体" w:hAnsi="Courier New" w:eastAsia="宋体"/>
          <w:b w:val="0"/>
          <w:i w:val="0"/>
          <w:color w:val="000000"/>
          <w:sz w:val="22"/>
        </w:rPr>
        <w:t>main</w:t>
      </w:r>
      <w:r>
        <w:rPr>
          <w:rFonts w:ascii="宋体" w:hAnsi="Times New Roman" w:eastAsia="宋体"/>
          <w:b w:val="0"/>
          <w:i w:val="0"/>
          <w:color w:val="000000"/>
          <w:sz w:val="22"/>
        </w:rPr>
        <w:t xml:space="preserve"> 函数的输入校验阶段就捕获并报告了错误，而不是进入核心的 </w:t>
      </w:r>
      <w:r>
        <w:rPr>
          <w:rFonts w:ascii="宋体" w:hAnsi="Courier New" w:eastAsia="宋体"/>
          <w:b w:val="0"/>
          <w:i w:val="0"/>
          <w:color w:val="000000"/>
          <w:sz w:val="22"/>
        </w:rPr>
        <w:t>analyze</w:t>
      </w:r>
      <w:r>
        <w:rPr>
          <w:rFonts w:ascii="宋体" w:hAnsi="Times New Roman" w:eastAsia="宋体"/>
          <w:b w:val="0"/>
          <w:i w:val="0"/>
          <w:color w:val="000000"/>
          <w:sz w:val="22"/>
        </w:rPr>
        <w:t xml:space="preserve"> 方法。</w:t>
      </w:r>
    </w:p>
    <w:bookmarkEnd w:id="268"/>
    <w:p>
      <w:pPr>
        <w:spacing w:beforeLines="100" w:after="50" w:line="360" w:lineRule="auto"/>
        <w:ind w:left="0"/>
        <w:jc w:val="left"/>
      </w:pPr>
      <w:bookmarkStart w:id="269" w:name="u10e40c61"/>
      <w:r>
        <w:rPr>
          <w:rFonts w:ascii="宋体" w:hAnsi="Times New Roman" w:eastAsia="宋体"/>
          <w:b/>
          <w:i w:val="0"/>
          <w:color w:val="000000"/>
          <w:sz w:val="22"/>
        </w:rPr>
        <w:t xml:space="preserve">一个合法串的预期输出片段示例 (以 </w:t>
      </w:r>
      <w:r>
        <w:rPr>
          <w:rFonts w:ascii="宋体" w:hAnsi="Courier New" w:eastAsia="宋体"/>
          <w:b/>
          <w:i w:val="0"/>
          <w:color w:val="000000"/>
          <w:sz w:val="22"/>
        </w:rPr>
        <w:t>i+i#</w:t>
      </w:r>
      <w:r>
        <w:rPr>
          <w:rFonts w:ascii="宋体" w:hAnsi="Times New Roman" w:eastAsia="宋体"/>
          <w:b/>
          <w:i w:val="0"/>
          <w:color w:val="000000"/>
          <w:sz w:val="22"/>
        </w:rPr>
        <w:t xml:space="preserve"> 为例):</w:t>
      </w:r>
    </w:p>
    <w:bookmarkEnd w:id="269"/>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70" w:name="wlzX9"/>
      <w:r>
        <w:rPr>
          <w:rFonts w:ascii="宋体" w:hAnsi="Courier New" w:eastAsia="宋体"/>
          <w:color w:val="000000"/>
          <w:sz w:val="20"/>
        </w:rPr>
        <w:t>(1)LL（1）分析程序，编制人：[你的名字]，[你的学号]，[你的班级]</w:t>
      </w:r>
      <w:r>
        <w:rPr>
          <w:rFonts w:ascii="宋体" w:hAnsi="Courier New" w:eastAsia="宋体"/>
          <w:color w:val="000000"/>
          <w:sz w:val="20"/>
        </w:rPr>
        <w:br w:type="textWrapping"/>
      </w:r>
      <w:r>
        <w:rPr>
          <w:rFonts w:ascii="宋体" w:hAnsi="Courier New" w:eastAsia="宋体"/>
          <w:color w:val="000000"/>
          <w:sz w:val="20"/>
        </w:rPr>
        <w:t>(2)输入一以#结束的符号串(包括+—*/（）i#)：i+i#</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(3)输出过程如下：</w:t>
      </w:r>
      <w:r>
        <w:rPr>
          <w:rFonts w:ascii="宋体" w:hAnsi="Courier New" w:eastAsia="宋体"/>
          <w:color w:val="000000"/>
          <w:sz w:val="20"/>
        </w:rPr>
        <w:br w:type="textWrapping"/>
      </w:r>
      <w:r>
        <w:rPr>
          <w:rFonts w:ascii="宋体" w:hAnsi="Courier New" w:eastAsia="宋体"/>
          <w:color w:val="000000"/>
          <w:sz w:val="20"/>
        </w:rPr>
        <w:t>步骤 分析栈             剩余输入串          所用产生式</w:t>
      </w:r>
      <w:r>
        <w:rPr>
          <w:rFonts w:ascii="宋体" w:hAnsi="Courier New" w:eastAsia="宋体"/>
          <w:color w:val="000000"/>
          <w:sz w:val="20"/>
        </w:rPr>
        <w:br w:type="textWrapping"/>
      </w:r>
      <w:r>
        <w:rPr>
          <w:rFonts w:ascii="宋体" w:hAnsi="Courier New" w:eastAsia="宋体"/>
          <w:color w:val="000000"/>
          <w:sz w:val="20"/>
        </w:rPr>
        <w:t>1    E#                 i+i#           E-&gt;TG</w:t>
      </w:r>
      <w:r>
        <w:rPr>
          <w:rFonts w:ascii="宋体" w:hAnsi="Courier New" w:eastAsia="宋体"/>
          <w:color w:val="000000"/>
          <w:sz w:val="20"/>
        </w:rPr>
        <w:br w:type="textWrapping"/>
      </w:r>
      <w:r>
        <w:rPr>
          <w:rFonts w:ascii="宋体" w:hAnsi="Courier New" w:eastAsia="宋体"/>
          <w:color w:val="000000"/>
          <w:sz w:val="20"/>
        </w:rPr>
        <w:t>2    GT#                i+i#           T-&gt;FS</w:t>
      </w:r>
      <w:r>
        <w:rPr>
          <w:rFonts w:ascii="宋体" w:hAnsi="Courier New" w:eastAsia="宋体"/>
          <w:color w:val="000000"/>
          <w:sz w:val="20"/>
        </w:rPr>
        <w:br w:type="textWrapping"/>
      </w:r>
      <w:r>
        <w:rPr>
          <w:rFonts w:ascii="宋体" w:hAnsi="Courier New" w:eastAsia="宋体"/>
          <w:color w:val="000000"/>
          <w:sz w:val="20"/>
        </w:rPr>
        <w:t>3    GSF#               i+i#           F-&gt;i</w:t>
      </w:r>
      <w:r>
        <w:rPr>
          <w:rFonts w:ascii="宋体" w:hAnsi="Courier New" w:eastAsia="宋体"/>
          <w:color w:val="000000"/>
          <w:sz w:val="20"/>
        </w:rPr>
        <w:br w:type="textWrapping"/>
      </w:r>
      <w:r>
        <w:rPr>
          <w:rFonts w:ascii="宋体" w:hAnsi="Courier New" w:eastAsia="宋体"/>
          <w:color w:val="000000"/>
          <w:sz w:val="20"/>
        </w:rPr>
        <w:t>4    GS#                +i#            匹配终结符 i</w:t>
      </w:r>
      <w:r>
        <w:rPr>
          <w:rFonts w:ascii="宋体" w:hAnsi="Courier New" w:eastAsia="宋体"/>
          <w:color w:val="000000"/>
          <w:sz w:val="20"/>
        </w:rPr>
        <w:br w:type="textWrapping"/>
      </w:r>
      <w:r>
        <w:rPr>
          <w:rFonts w:ascii="宋体" w:hAnsi="Courier New" w:eastAsia="宋体"/>
          <w:color w:val="000000"/>
          <w:sz w:val="20"/>
        </w:rPr>
        <w:t>5    G#                 +i#            S-&gt;ε</w:t>
      </w:r>
      <w:r>
        <w:rPr>
          <w:rFonts w:ascii="宋体" w:hAnsi="Courier New" w:eastAsia="宋体"/>
          <w:color w:val="000000"/>
          <w:sz w:val="20"/>
        </w:rPr>
        <w:br w:type="textWrapping"/>
      </w:r>
      <w:r>
        <w:rPr>
          <w:rFonts w:ascii="宋体" w:hAnsi="Courier New" w:eastAsia="宋体"/>
          <w:color w:val="000000"/>
          <w:sz w:val="20"/>
        </w:rPr>
        <w:t>6    GT+#               +i#            G-&gt;+TG</w:t>
      </w:r>
      <w:r>
        <w:rPr>
          <w:rFonts w:ascii="宋体" w:hAnsi="Courier New" w:eastAsia="宋体"/>
          <w:color w:val="000000"/>
          <w:sz w:val="20"/>
        </w:rPr>
        <w:br w:type="textWrapping"/>
      </w:r>
      <w:r>
        <w:rPr>
          <w:rFonts w:ascii="宋体" w:hAnsi="Courier New" w:eastAsia="宋体"/>
          <w:color w:val="000000"/>
          <w:sz w:val="20"/>
        </w:rPr>
        <w:t>7    GT#                i#             匹配终结符 +</w:t>
      </w:r>
      <w:r>
        <w:rPr>
          <w:rFonts w:ascii="宋体" w:hAnsi="Courier New" w:eastAsia="宋体"/>
          <w:color w:val="000000"/>
          <w:sz w:val="20"/>
        </w:rPr>
        <w:br w:type="textWrapping"/>
      </w:r>
      <w:r>
        <w:rPr>
          <w:rFonts w:ascii="宋体" w:hAnsi="Courier New" w:eastAsia="宋体"/>
          <w:color w:val="000000"/>
          <w:sz w:val="20"/>
        </w:rPr>
        <w:t>8    GSF#               i#             T-&gt;FS</w:t>
      </w:r>
      <w:r>
        <w:rPr>
          <w:rFonts w:ascii="宋体" w:hAnsi="Courier New" w:eastAsia="宋体"/>
          <w:color w:val="000000"/>
          <w:sz w:val="20"/>
        </w:rPr>
        <w:br w:type="textWrapping"/>
      </w:r>
      <w:r>
        <w:rPr>
          <w:rFonts w:ascii="宋体" w:hAnsi="Courier New" w:eastAsia="宋体"/>
          <w:color w:val="000000"/>
          <w:sz w:val="20"/>
        </w:rPr>
        <w:t>9    GSi#               i#             F-&gt;i</w:t>
      </w:r>
      <w:r>
        <w:rPr>
          <w:rFonts w:ascii="宋体" w:hAnsi="Courier New" w:eastAsia="宋体"/>
          <w:color w:val="000000"/>
          <w:sz w:val="20"/>
        </w:rPr>
        <w:br w:type="textWrapping"/>
      </w:r>
      <w:r>
        <w:rPr>
          <w:rFonts w:ascii="宋体" w:hAnsi="Courier New" w:eastAsia="宋体"/>
          <w:color w:val="000000"/>
          <w:sz w:val="20"/>
        </w:rPr>
        <w:t>10   GS#                #              匹配终结符 i</w:t>
      </w:r>
      <w:r>
        <w:rPr>
          <w:rFonts w:ascii="宋体" w:hAnsi="Courier New" w:eastAsia="宋体"/>
          <w:color w:val="000000"/>
          <w:sz w:val="20"/>
        </w:rPr>
        <w:br w:type="textWrapping"/>
      </w:r>
      <w:r>
        <w:rPr>
          <w:rFonts w:ascii="宋体" w:hAnsi="Courier New" w:eastAsia="宋体"/>
          <w:color w:val="000000"/>
          <w:sz w:val="20"/>
        </w:rPr>
        <w:t>11   G#                 #              S-&gt;ε</w:t>
      </w:r>
      <w:r>
        <w:rPr>
          <w:rFonts w:ascii="宋体" w:hAnsi="Courier New" w:eastAsia="宋体"/>
          <w:color w:val="000000"/>
          <w:sz w:val="20"/>
        </w:rPr>
        <w:br w:type="textWrapping"/>
      </w:r>
      <w:r>
        <w:rPr>
          <w:rFonts w:ascii="宋体" w:hAnsi="Courier New" w:eastAsia="宋体"/>
          <w:color w:val="000000"/>
          <w:sz w:val="20"/>
        </w:rPr>
        <w:t>12   #                  #              G-&gt;ε</w:t>
      </w:r>
      <w:r>
        <w:rPr>
          <w:rFonts w:ascii="宋体" w:hAnsi="Courier New" w:eastAsia="宋体"/>
          <w:color w:val="000000"/>
          <w:sz w:val="20"/>
        </w:rPr>
        <w:br w:type="textWrapping"/>
      </w:r>
      <w:r>
        <w:rPr>
          <w:rFonts w:ascii="宋体" w:hAnsi="Courier New" w:eastAsia="宋体"/>
          <w:color w:val="000000"/>
          <w:sz w:val="20"/>
        </w:rPr>
        <w:t>13   #                  #              分析成功</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(4)输入符号串为合法符号串</w:t>
      </w:r>
      <w:r>
        <w:rPr>
          <w:rFonts w:ascii="宋体" w:hAnsi="Courier New" w:eastAsia="宋体"/>
          <w:color w:val="000000"/>
          <w:sz w:val="20"/>
        </w:rPr>
        <w:br w:type="textWrapping"/>
      </w:r>
    </w:p>
    <w:bookmarkEnd w:id="270"/>
    <w:p>
      <w:pPr>
        <w:spacing w:beforeLines="100" w:after="50" w:line="360" w:lineRule="auto"/>
        <w:ind w:left="0"/>
        <w:jc w:val="left"/>
      </w:pPr>
      <w:bookmarkStart w:id="271" w:name="u92e94037"/>
      <w:r>
        <w:rPr>
          <w:rFonts w:ascii="宋体" w:hAnsi="Times New Roman" w:eastAsia="宋体"/>
          <w:b/>
          <w:i w:val="0"/>
          <w:color w:val="000000"/>
          <w:sz w:val="22"/>
        </w:rPr>
        <w:t xml:space="preserve">一个非法串的预期输出片段示例 (以 </w:t>
      </w:r>
      <w:r>
        <w:rPr>
          <w:rFonts w:ascii="宋体" w:hAnsi="Courier New" w:eastAsia="宋体"/>
          <w:b/>
          <w:i w:val="0"/>
          <w:color w:val="000000"/>
          <w:sz w:val="22"/>
        </w:rPr>
        <w:t>i(#</w:t>
      </w:r>
      <w:r>
        <w:rPr>
          <w:rFonts w:ascii="宋体" w:hAnsi="Times New Roman" w:eastAsia="宋体"/>
          <w:b/>
          <w:i w:val="0"/>
          <w:color w:val="000000"/>
          <w:sz w:val="22"/>
        </w:rPr>
        <w:t xml:space="preserve"> 为例):</w:t>
      </w:r>
    </w:p>
    <w:bookmarkEnd w:id="271"/>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72" w:name="JbGwS"/>
      <w:r>
        <w:rPr>
          <w:rFonts w:ascii="宋体" w:hAnsi="Courier New" w:eastAsia="宋体"/>
          <w:color w:val="000000"/>
          <w:sz w:val="20"/>
        </w:rPr>
        <w:t>(1)LL（1）分析程序，编制人：[你的名字]，[你的学号]，[你的班级]</w:t>
      </w:r>
      <w:r>
        <w:rPr>
          <w:rFonts w:ascii="宋体" w:hAnsi="Courier New" w:eastAsia="宋体"/>
          <w:color w:val="000000"/>
          <w:sz w:val="20"/>
        </w:rPr>
        <w:br w:type="textWrapping"/>
      </w:r>
      <w:r>
        <w:rPr>
          <w:rFonts w:ascii="宋体" w:hAnsi="Courier New" w:eastAsia="宋体"/>
          <w:color w:val="000000"/>
          <w:sz w:val="20"/>
        </w:rPr>
        <w:t>(2)输入一以#结束的符号串(包括+—*/（）i#)：i(#</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(3)输出过程如下：</w:t>
      </w:r>
      <w:r>
        <w:rPr>
          <w:rFonts w:ascii="宋体" w:hAnsi="Courier New" w:eastAsia="宋体"/>
          <w:color w:val="000000"/>
          <w:sz w:val="20"/>
        </w:rPr>
        <w:br w:type="textWrapping"/>
      </w:r>
      <w:r>
        <w:rPr>
          <w:rFonts w:ascii="宋体" w:hAnsi="Courier New" w:eastAsia="宋体"/>
          <w:color w:val="000000"/>
          <w:sz w:val="20"/>
        </w:rPr>
        <w:t>步骤 分析栈             剩余输入串          所用产生式</w:t>
      </w:r>
      <w:r>
        <w:rPr>
          <w:rFonts w:ascii="宋体" w:hAnsi="Courier New" w:eastAsia="宋体"/>
          <w:color w:val="000000"/>
          <w:sz w:val="20"/>
        </w:rPr>
        <w:br w:type="textWrapping"/>
      </w:r>
      <w:r>
        <w:rPr>
          <w:rFonts w:ascii="宋体" w:hAnsi="Courier New" w:eastAsia="宋体"/>
          <w:color w:val="000000"/>
          <w:sz w:val="20"/>
        </w:rPr>
        <w:t>1    E#                 i(#            E-&gt;TG</w:t>
      </w:r>
      <w:r>
        <w:rPr>
          <w:rFonts w:ascii="宋体" w:hAnsi="Courier New" w:eastAsia="宋体"/>
          <w:color w:val="000000"/>
          <w:sz w:val="20"/>
        </w:rPr>
        <w:br w:type="textWrapping"/>
      </w:r>
      <w:r>
        <w:rPr>
          <w:rFonts w:ascii="宋体" w:hAnsi="Courier New" w:eastAsia="宋体"/>
          <w:color w:val="000000"/>
          <w:sz w:val="20"/>
        </w:rPr>
        <w:t>2    GT#                i(#            T-&gt;FS</w:t>
      </w:r>
      <w:r>
        <w:rPr>
          <w:rFonts w:ascii="宋体" w:hAnsi="Courier New" w:eastAsia="宋体"/>
          <w:color w:val="000000"/>
          <w:sz w:val="20"/>
        </w:rPr>
        <w:br w:type="textWrapping"/>
      </w:r>
      <w:r>
        <w:rPr>
          <w:rFonts w:ascii="宋体" w:hAnsi="Courier New" w:eastAsia="宋体"/>
          <w:color w:val="000000"/>
          <w:sz w:val="20"/>
        </w:rPr>
        <w:t>3    GSF#               i(#            F-&gt;i</w:t>
      </w:r>
      <w:r>
        <w:rPr>
          <w:rFonts w:ascii="宋体" w:hAnsi="Courier New" w:eastAsia="宋体"/>
          <w:color w:val="000000"/>
          <w:sz w:val="20"/>
        </w:rPr>
        <w:br w:type="textWrapping"/>
      </w:r>
      <w:r>
        <w:rPr>
          <w:rFonts w:ascii="宋体" w:hAnsi="Courier New" w:eastAsia="宋体"/>
          <w:color w:val="000000"/>
          <w:sz w:val="20"/>
        </w:rPr>
        <w:t>4    GS#                (#             匹配终结符 i</w:t>
      </w:r>
      <w:r>
        <w:rPr>
          <w:rFonts w:ascii="宋体" w:hAnsi="Courier New" w:eastAsia="宋体"/>
          <w:color w:val="000000"/>
          <w:sz w:val="20"/>
        </w:rPr>
        <w:br w:type="textWrapping"/>
      </w:r>
      <w:r>
        <w:rPr>
          <w:rFonts w:ascii="宋体" w:hAnsi="Courier New" w:eastAsia="宋体"/>
          <w:color w:val="000000"/>
          <w:sz w:val="20"/>
        </w:rPr>
        <w:t>5    G#                 (#             S-&gt;ε</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(4)输入符号串为非法符号串: 无可用产生式 (非终结符 'G', 输入 '(')</w:t>
      </w:r>
      <w:r>
        <w:rPr>
          <w:rFonts w:ascii="宋体" w:hAnsi="Courier New" w:eastAsia="宋体"/>
          <w:color w:val="000000"/>
          <w:sz w:val="20"/>
        </w:rPr>
        <w:br w:type="textWrapping"/>
      </w:r>
    </w:p>
    <w:bookmarkEnd w:id="272"/>
    <w:p>
      <w:pPr>
        <w:spacing w:beforeLines="100" w:after="50" w:line="360" w:lineRule="auto"/>
        <w:ind w:left="0"/>
        <w:jc w:val="left"/>
      </w:pPr>
      <w:bookmarkStart w:id="273" w:name="u4acf04ec"/>
      <w:r>
        <w:rPr>
          <w:rFonts w:ascii="宋体" w:hAnsi="Times New Roman" w:eastAsia="宋体"/>
          <w:b w:val="0"/>
          <w:i/>
          <w:color w:val="000000"/>
          <w:sz w:val="22"/>
        </w:rPr>
        <w:t xml:space="preserve">(注意：上述非法串 </w:t>
      </w:r>
      <w:r>
        <w:rPr>
          <w:rFonts w:ascii="宋体" w:hAnsi="Courier New" w:eastAsia="宋体"/>
          <w:b w:val="0"/>
          <w:i/>
          <w:color w:val="000000"/>
          <w:sz w:val="22"/>
        </w:rPr>
        <w:t>i(#</w:t>
      </w:r>
      <w:r>
        <w:rPr>
          <w:rFonts w:ascii="宋体" w:hAnsi="Times New Roman" w:eastAsia="宋体"/>
          <w:b w:val="0"/>
          <w:i/>
          <w:color w:val="000000"/>
          <w:sz w:val="22"/>
        </w:rPr>
        <w:t xml:space="preserve"> 的错误点，更准确地说，当 </w:t>
      </w:r>
      <w:r>
        <w:rPr>
          <w:rFonts w:ascii="宋体" w:hAnsi="Courier New" w:eastAsia="宋体"/>
          <w:b w:val="0"/>
          <w:i/>
          <w:color w:val="000000"/>
          <w:sz w:val="22"/>
        </w:rPr>
        <w:t>F-&gt;i</w:t>
      </w:r>
      <w:r>
        <w:rPr>
          <w:rFonts w:ascii="宋体" w:hAnsi="Times New Roman" w:eastAsia="宋体"/>
          <w:b w:val="0"/>
          <w:i/>
          <w:color w:val="000000"/>
          <w:sz w:val="22"/>
        </w:rPr>
        <w:t xml:space="preserve"> 匹配后，栈顶为 </w:t>
      </w:r>
      <w:r>
        <w:rPr>
          <w:rFonts w:ascii="宋体" w:hAnsi="Courier New" w:eastAsia="宋体"/>
          <w:b w:val="0"/>
          <w:i/>
          <w:color w:val="000000"/>
          <w:sz w:val="22"/>
        </w:rPr>
        <w:t>S</w:t>
      </w:r>
      <w:r>
        <w:rPr>
          <w:rFonts w:ascii="宋体" w:hAnsi="Times New Roman" w:eastAsia="宋体"/>
          <w:b w:val="0"/>
          <w:i/>
          <w:color w:val="000000"/>
          <w:sz w:val="22"/>
        </w:rPr>
        <w:t xml:space="preserve">，输入为 </w:t>
      </w:r>
      <w:r>
        <w:rPr>
          <w:rFonts w:ascii="宋体" w:hAnsi="Courier New" w:eastAsia="宋体"/>
          <w:b w:val="0"/>
          <w:i/>
          <w:color w:val="000000"/>
          <w:sz w:val="22"/>
        </w:rPr>
        <w:t>(</w:t>
      </w:r>
      <w:r>
        <w:rPr>
          <w:rFonts w:ascii="宋体" w:hAnsi="Times New Roman" w:eastAsia="宋体"/>
          <w:b w:val="0"/>
          <w:i/>
          <w:color w:val="000000"/>
          <w:sz w:val="22"/>
        </w:rPr>
        <w:t>。</w:t>
      </w:r>
      <w:r>
        <w:rPr>
          <w:rFonts w:ascii="宋体" w:hAnsi="Courier New" w:eastAsia="宋体"/>
          <w:b w:val="0"/>
          <w:i/>
          <w:color w:val="000000"/>
          <w:sz w:val="22"/>
        </w:rPr>
        <w:t>M[S,'(']</w:t>
      </w:r>
      <w:r>
        <w:rPr>
          <w:rFonts w:ascii="宋体" w:hAnsi="Times New Roman" w:eastAsia="宋体"/>
          <w:b w:val="0"/>
          <w:i/>
          <w:color w:val="000000"/>
          <w:sz w:val="22"/>
        </w:rPr>
        <w:t xml:space="preserve"> 为空，因此错误应发生在第5步之后，报告 </w:t>
      </w:r>
      <w:r>
        <w:rPr>
          <w:rFonts w:ascii="宋体" w:hAnsi="Courier New" w:eastAsia="宋体"/>
          <w:b w:val="0"/>
          <w:i/>
          <w:color w:val="000000"/>
          <w:sz w:val="22"/>
        </w:rPr>
        <w:t>M[S,'(']</w:t>
      </w:r>
      <w:r>
        <w:rPr>
          <w:rFonts w:ascii="宋体" w:hAnsi="Times New Roman" w:eastAsia="宋体"/>
          <w:b w:val="0"/>
          <w:i/>
          <w:color w:val="000000"/>
          <w:sz w:val="22"/>
        </w:rPr>
        <w:t xml:space="preserve"> 无可用产生式。如果 </w:t>
      </w:r>
      <w:r>
        <w:rPr>
          <w:rFonts w:ascii="宋体" w:hAnsi="Courier New" w:eastAsia="宋体"/>
          <w:b w:val="0"/>
          <w:i/>
          <w:color w:val="000000"/>
          <w:sz w:val="22"/>
        </w:rPr>
        <w:t>S-&gt;ε</w:t>
      </w:r>
      <w:r>
        <w:rPr>
          <w:rFonts w:ascii="宋体" w:hAnsi="Times New Roman" w:eastAsia="宋体"/>
          <w:b w:val="0"/>
          <w:i/>
          <w:color w:val="000000"/>
          <w:sz w:val="22"/>
        </w:rPr>
        <w:t xml:space="preserve"> 被不当应用，则后续 </w:t>
      </w:r>
      <w:r>
        <w:rPr>
          <w:rFonts w:ascii="宋体" w:hAnsi="Courier New" w:eastAsia="宋体"/>
          <w:b w:val="0"/>
          <w:i/>
          <w:color w:val="000000"/>
          <w:sz w:val="22"/>
        </w:rPr>
        <w:t>G</w:t>
      </w:r>
      <w:r>
        <w:rPr>
          <w:rFonts w:ascii="宋体" w:hAnsi="Times New Roman" w:eastAsia="宋体"/>
          <w:b w:val="0"/>
          <w:i/>
          <w:color w:val="000000"/>
          <w:sz w:val="22"/>
        </w:rPr>
        <w:t xml:space="preserve"> 面对 </w:t>
      </w:r>
      <w:r>
        <w:rPr>
          <w:rFonts w:ascii="宋体" w:hAnsi="Courier New" w:eastAsia="宋体"/>
          <w:b w:val="0"/>
          <w:i/>
          <w:color w:val="000000"/>
          <w:sz w:val="22"/>
        </w:rPr>
        <w:t>(</w:t>
      </w:r>
      <w:r>
        <w:rPr>
          <w:rFonts w:ascii="宋体" w:hAnsi="Times New Roman" w:eastAsia="宋体"/>
          <w:b w:val="0"/>
          <w:i/>
          <w:color w:val="000000"/>
          <w:sz w:val="22"/>
        </w:rPr>
        <w:t xml:space="preserve"> 也会出错。准确的错误报告依赖于分析表的正确性和 FOLLOW 集的精确使用。)</w:t>
      </w:r>
    </w:p>
    <w:bookmarkEnd w:id="273"/>
    <w:p>
      <w:pPr>
        <w:spacing w:beforeLines="100" w:after="50" w:line="360" w:lineRule="auto"/>
        <w:ind w:left="0"/>
        <w:jc w:val="left"/>
      </w:pPr>
      <w:bookmarkStart w:id="274" w:name="u0348f1b1"/>
      <w:r>
        <w:rPr>
          <w:rFonts w:ascii="宋体" w:hAnsi="Times New Roman" w:eastAsia="宋体"/>
          <w:b w:val="0"/>
          <w:i w:val="0"/>
          <w:color w:val="000000"/>
          <w:sz w:val="22"/>
        </w:rPr>
        <w:t>通过这样系统化的测试，可以有效地发现并修正程序中的潜在缺陷，确保LL(1)分析器对于符合文法和不符合文法的输入都能给出正确且合理的响应。</w:t>
      </w:r>
    </w:p>
    <w:bookmarkEnd w:id="274"/>
    <w:p>
      <w:pPr>
        <w:pStyle w:val="4"/>
        <w:spacing w:beforeLines="100" w:after="50" w:line="360" w:lineRule="auto"/>
        <w:ind w:left="0"/>
        <w:jc w:val="left"/>
      </w:pPr>
      <w:bookmarkStart w:id="275" w:name="c14dcc6d"/>
      <w:r>
        <w:rPr>
          <w:rFonts w:ascii="宋体" w:hAnsi="Times New Roman" w:eastAsia="宋体"/>
        </w:rPr>
        <w:t>编写代码可能遇到的问题及解决方案</w:t>
      </w:r>
    </w:p>
    <w:bookmarkEnd w:id="275"/>
    <w:p>
      <w:pPr>
        <w:spacing w:beforeLines="100" w:after="50" w:line="360" w:lineRule="auto"/>
        <w:ind w:left="0"/>
        <w:jc w:val="left"/>
      </w:pPr>
      <w:bookmarkStart w:id="276" w:name="udb83e043"/>
      <w:r>
        <w:rPr>
          <w:rFonts w:ascii="宋体" w:hAnsi="Times New Roman" w:eastAsia="宋体"/>
          <w:b w:val="0"/>
          <w:i w:val="0"/>
          <w:color w:val="000000"/>
          <w:sz w:val="22"/>
        </w:rPr>
        <w:t>在用Go语言实现LL(1)语法分析器的过程中，开发者可能会遇到以下一些常见的问题。下面列出了这些问题及其可能的解决方案：</w:t>
      </w:r>
    </w:p>
    <w:bookmarkEnd w:id="276"/>
    <w:p>
      <w:pPr>
        <w:numPr>
          <w:ilvl w:val="0"/>
          <w:numId w:val="133"/>
        </w:numPr>
        <w:spacing w:beforeLines="100" w:after="50" w:line="360" w:lineRule="auto"/>
        <w:ind w:left="360"/>
        <w:jc w:val="left"/>
      </w:pPr>
      <w:bookmarkStart w:id="277" w:name="u880df4dd"/>
      <w:r>
        <w:rPr>
          <w:rFonts w:ascii="宋体" w:hAnsi="Times New Roman" w:eastAsia="宋体"/>
          <w:b/>
          <w:i w:val="0"/>
          <w:color w:val="000000"/>
          <w:sz w:val="22"/>
        </w:rPr>
        <w:t>LL(1)分析表构建错误 (Incorrect LL(1) Parsing Table Construction):</w:t>
      </w:r>
    </w:p>
    <w:bookmarkEnd w:id="277"/>
    <w:p>
      <w:pPr>
        <w:numPr>
          <w:ilvl w:val="1"/>
          <w:numId w:val="134"/>
        </w:numPr>
        <w:spacing w:beforeLines="100" w:after="50" w:line="360" w:lineRule="auto"/>
        <w:ind w:left="720"/>
        <w:jc w:val="left"/>
      </w:pPr>
      <w:bookmarkStart w:id="278" w:name="u1918894a"/>
      <w:r>
        <w:rPr>
          <w:rFonts w:ascii="宋体" w:hAnsi="Times New Roman" w:eastAsia="宋体"/>
          <w:b/>
          <w:i w:val="0"/>
          <w:color w:val="000000"/>
          <w:sz w:val="22"/>
        </w:rPr>
        <w:t>问题描述：</w:t>
      </w:r>
      <w:r>
        <w:rPr>
          <w:rFonts w:ascii="宋体" w:hAnsi="Times New Roman" w:eastAsia="宋体"/>
          <w:b w:val="0"/>
          <w:i w:val="0"/>
          <w:color w:val="000000"/>
          <w:sz w:val="22"/>
        </w:rPr>
        <w:t xml:space="preserve"> 这是最常见且最核心的问题。手动计算文法的FIRST集和FOLLOW集时可能出错，或者根据这些集合填充分析表 </w:t>
      </w:r>
      <w:r>
        <w:rPr>
          <w:rFonts w:ascii="宋体" w:hAnsi="Courier New" w:eastAsia="宋体"/>
          <w:b w:val="0"/>
          <w:i w:val="0"/>
          <w:color w:val="000000"/>
          <w:sz w:val="22"/>
        </w:rPr>
        <w:t>p.table</w:t>
      </w:r>
      <w:r>
        <w:rPr>
          <w:rFonts w:ascii="宋体" w:hAnsi="Times New Roman" w:eastAsia="宋体"/>
          <w:b w:val="0"/>
          <w:i w:val="0"/>
          <w:color w:val="000000"/>
          <w:sz w:val="22"/>
        </w:rPr>
        <w:t xml:space="preserve"> 时产生疏漏或错误。例如，某个 </w:t>
      </w:r>
      <w:r>
        <w:rPr>
          <w:rFonts w:ascii="宋体" w:hAnsi="Courier New" w:eastAsia="宋体"/>
          <w:b w:val="0"/>
          <w:i w:val="0"/>
          <w:color w:val="000000"/>
          <w:sz w:val="22"/>
        </w:rPr>
        <w:t>M[NonTerminal, Terminal]</w:t>
      </w:r>
      <w:r>
        <w:rPr>
          <w:rFonts w:ascii="宋体" w:hAnsi="Times New Roman" w:eastAsia="宋体"/>
          <w:b w:val="0"/>
          <w:i w:val="0"/>
          <w:color w:val="000000"/>
          <w:sz w:val="22"/>
        </w:rPr>
        <w:t xml:space="preserve"> 条目本应填入特定产生式，却被错误填充或留空（即为 </w:t>
      </w:r>
      <w:r>
        <w:rPr>
          <w:rFonts w:ascii="宋体" w:hAnsi="Courier New" w:eastAsia="宋体"/>
          <w:b w:val="0"/>
          <w:i w:val="0"/>
          <w:color w:val="000000"/>
          <w:sz w:val="22"/>
        </w:rPr>
        <w:t>errorProd</w:t>
      </w:r>
      <w:r>
        <w:rPr>
          <w:rFonts w:ascii="宋体" w:hAnsi="Times New Roman" w:eastAsia="宋体"/>
          <w:b w:val="0"/>
          <w:i w:val="0"/>
          <w:color w:val="000000"/>
          <w:sz w:val="22"/>
        </w:rPr>
        <w:t>）。</w:t>
      </w:r>
    </w:p>
    <w:bookmarkEnd w:id="278"/>
    <w:p>
      <w:pPr>
        <w:numPr>
          <w:ilvl w:val="1"/>
          <w:numId w:val="134"/>
        </w:numPr>
        <w:spacing w:beforeLines="100" w:after="50" w:line="360" w:lineRule="auto"/>
        <w:ind w:left="720"/>
        <w:jc w:val="left"/>
      </w:pPr>
      <w:bookmarkStart w:id="279" w:name="u7cf62117"/>
      <w:r>
        <w:rPr>
          <w:rFonts w:ascii="宋体" w:hAnsi="Times New Roman" w:eastAsia="宋体"/>
          <w:b/>
          <w:i w:val="0"/>
          <w:color w:val="000000"/>
          <w:sz w:val="22"/>
        </w:rPr>
        <w:t>解决方案：</w:t>
      </w:r>
    </w:p>
    <w:bookmarkEnd w:id="279"/>
    <w:p>
      <w:pPr>
        <w:numPr>
          <w:ilvl w:val="2"/>
          <w:numId w:val="135"/>
        </w:numPr>
        <w:spacing w:beforeLines="100" w:after="50" w:line="360" w:lineRule="auto"/>
        <w:ind w:left="1080"/>
        <w:jc w:val="left"/>
      </w:pPr>
      <w:bookmarkStart w:id="280" w:name="u07e17eb8"/>
      <w:r>
        <w:rPr>
          <w:rFonts w:ascii="宋体" w:hAnsi="Times New Roman" w:eastAsia="宋体"/>
          <w:b/>
          <w:i w:val="0"/>
          <w:color w:val="000000"/>
          <w:sz w:val="22"/>
        </w:rPr>
        <w:t>仔细重算FIRST/FOLLOW集：</w:t>
      </w:r>
      <w:r>
        <w:rPr>
          <w:rFonts w:ascii="宋体" w:hAnsi="Times New Roman" w:eastAsia="宋体"/>
          <w:b w:val="0"/>
          <w:i w:val="0"/>
          <w:color w:val="000000"/>
          <w:sz w:val="22"/>
        </w:rPr>
        <w:t xml:space="preserve"> 使用标准的算法（如课本中描述的）系统地、一步一步地重新计算所有非终结符的FIRST集和FOLLOW集。对每个产生式，明确其对FIRST/FOLLOW集的贡献。</w:t>
      </w:r>
    </w:p>
    <w:bookmarkEnd w:id="280"/>
    <w:p>
      <w:pPr>
        <w:numPr>
          <w:ilvl w:val="2"/>
          <w:numId w:val="135"/>
        </w:numPr>
        <w:spacing w:beforeLines="100" w:after="50" w:line="360" w:lineRule="auto"/>
        <w:ind w:left="1080"/>
        <w:jc w:val="left"/>
      </w:pPr>
      <w:bookmarkStart w:id="281" w:name="uc309f034"/>
      <w:r>
        <w:rPr>
          <w:rFonts w:ascii="宋体" w:hAnsi="Times New Roman" w:eastAsia="宋体"/>
          <w:b/>
          <w:i w:val="0"/>
          <w:color w:val="000000"/>
          <w:sz w:val="22"/>
        </w:rPr>
        <w:t>查表规则核对：</w:t>
      </w:r>
      <w:r>
        <w:rPr>
          <w:rFonts w:ascii="宋体" w:hAnsi="Times New Roman" w:eastAsia="宋体"/>
          <w:b w:val="0"/>
          <w:i w:val="0"/>
          <w:color w:val="000000"/>
          <w:sz w:val="22"/>
        </w:rPr>
        <w:t xml:space="preserve"> 对于每个产生式 </w:t>
      </w:r>
      <w:r>
        <w:rPr>
          <w:rFonts w:ascii="宋体" w:hAnsi="Courier New" w:eastAsia="宋体"/>
          <w:b w:val="0"/>
          <w:i w:val="0"/>
          <w:color w:val="000000"/>
          <w:sz w:val="22"/>
        </w:rPr>
        <w:t>A -&gt; α</w:t>
      </w:r>
      <w:r>
        <w:rPr>
          <w:rFonts w:ascii="宋体" w:hAnsi="Times New Roman" w:eastAsia="宋体"/>
          <w:b w:val="0"/>
          <w:i w:val="0"/>
          <w:color w:val="000000"/>
          <w:sz w:val="22"/>
        </w:rPr>
        <w:t>：</w:t>
      </w:r>
    </w:p>
    <w:bookmarkEnd w:id="281"/>
    <w:p>
      <w:pPr>
        <w:numPr>
          <w:ilvl w:val="3"/>
          <w:numId w:val="136"/>
        </w:numPr>
        <w:spacing w:beforeLines="100" w:after="50" w:line="360" w:lineRule="auto"/>
        <w:ind w:left="1440"/>
        <w:jc w:val="left"/>
      </w:pPr>
      <w:bookmarkStart w:id="282" w:name="ub012b71d"/>
      <w:r>
        <w:rPr>
          <w:rFonts w:ascii="宋体" w:hAnsi="Times New Roman" w:eastAsia="宋体"/>
          <w:b w:val="0"/>
          <w:i w:val="0"/>
          <w:color w:val="000000"/>
          <w:sz w:val="22"/>
        </w:rPr>
        <w:t xml:space="preserve">对每个终结符 </w:t>
      </w:r>
      <w:r>
        <w:rPr>
          <w:rFonts w:ascii="宋体" w:hAnsi="Courier New" w:eastAsia="宋体"/>
          <w:b w:val="0"/>
          <w:i w:val="0"/>
          <w:color w:val="000000"/>
          <w:sz w:val="22"/>
        </w:rPr>
        <w:t>a</w:t>
      </w:r>
      <w:r>
        <w:rPr>
          <w:rFonts w:ascii="宋体" w:hAnsi="Times New Roman" w:eastAsia="宋体"/>
          <w:b w:val="0"/>
          <w:i w:val="0"/>
          <w:color w:val="000000"/>
          <w:sz w:val="22"/>
        </w:rPr>
        <w:t xml:space="preserve"> 在 </w:t>
      </w:r>
      <w:r>
        <w:rPr>
          <w:rFonts w:ascii="宋体" w:hAnsi="Courier New" w:eastAsia="宋体"/>
          <w:b w:val="0"/>
          <w:i w:val="0"/>
          <w:color w:val="000000"/>
          <w:sz w:val="22"/>
        </w:rPr>
        <w:t>FIRST(α)</w:t>
      </w:r>
      <w:r>
        <w:rPr>
          <w:rFonts w:ascii="宋体" w:hAnsi="Times New Roman" w:eastAsia="宋体"/>
          <w:b w:val="0"/>
          <w:i w:val="0"/>
          <w:color w:val="000000"/>
          <w:sz w:val="22"/>
        </w:rPr>
        <w:t xml:space="preserve"> 中（若 </w:t>
      </w:r>
      <w:r>
        <w:rPr>
          <w:rFonts w:ascii="宋体" w:hAnsi="Courier New" w:eastAsia="宋体"/>
          <w:b w:val="0"/>
          <w:i w:val="0"/>
          <w:color w:val="000000"/>
          <w:sz w:val="22"/>
        </w:rPr>
        <w:t>α</w:t>
      </w:r>
      <w:r>
        <w:rPr>
          <w:rFonts w:ascii="宋体" w:hAnsi="Times New Roman" w:eastAsia="宋体"/>
          <w:b w:val="0"/>
          <w:i w:val="0"/>
          <w:color w:val="000000"/>
          <w:sz w:val="22"/>
        </w:rPr>
        <w:t xml:space="preserve"> 可推导出 </w:t>
      </w:r>
      <w:r>
        <w:rPr>
          <w:rFonts w:ascii="宋体" w:hAnsi="Courier New" w:eastAsia="宋体"/>
          <w:b w:val="0"/>
          <w:i w:val="0"/>
          <w:color w:val="000000"/>
          <w:sz w:val="22"/>
        </w:rPr>
        <w:t>ε</w:t>
      </w:r>
      <w:r>
        <w:rPr>
          <w:rFonts w:ascii="宋体" w:hAnsi="Times New Roman" w:eastAsia="宋体"/>
          <w:b w:val="0"/>
          <w:i w:val="0"/>
          <w:color w:val="000000"/>
          <w:sz w:val="22"/>
        </w:rPr>
        <w:t xml:space="preserve">，则对每个 </w:t>
      </w:r>
      <w:r>
        <w:rPr>
          <w:rFonts w:ascii="宋体" w:hAnsi="Courier New" w:eastAsia="宋体"/>
          <w:b w:val="0"/>
          <w:i w:val="0"/>
          <w:color w:val="000000"/>
          <w:sz w:val="22"/>
        </w:rPr>
        <w:t>b</w:t>
      </w:r>
      <w:r>
        <w:rPr>
          <w:rFonts w:ascii="宋体" w:hAnsi="Times New Roman" w:eastAsia="宋体"/>
          <w:b w:val="0"/>
          <w:i w:val="0"/>
          <w:color w:val="000000"/>
          <w:sz w:val="22"/>
        </w:rPr>
        <w:t xml:space="preserve"> 在 </w:t>
      </w:r>
      <w:r>
        <w:rPr>
          <w:rFonts w:ascii="宋体" w:hAnsi="Courier New" w:eastAsia="宋体"/>
          <w:b w:val="0"/>
          <w:i w:val="0"/>
          <w:color w:val="000000"/>
          <w:sz w:val="22"/>
        </w:rPr>
        <w:t>FOLLOW(A)</w:t>
      </w:r>
      <w:r>
        <w:rPr>
          <w:rFonts w:ascii="宋体" w:hAnsi="Times New Roman" w:eastAsia="宋体"/>
          <w:b w:val="0"/>
          <w:i w:val="0"/>
          <w:color w:val="000000"/>
          <w:sz w:val="22"/>
        </w:rPr>
        <w:t xml:space="preserve"> 中），将 </w:t>
      </w:r>
      <w:r>
        <w:rPr>
          <w:rFonts w:ascii="宋体" w:hAnsi="Courier New" w:eastAsia="宋体"/>
          <w:b w:val="0"/>
          <w:i w:val="0"/>
          <w:color w:val="000000"/>
          <w:sz w:val="22"/>
        </w:rPr>
        <w:t>A -&gt; α</w:t>
      </w:r>
      <w:r>
        <w:rPr>
          <w:rFonts w:ascii="宋体" w:hAnsi="Times New Roman" w:eastAsia="宋体"/>
          <w:b w:val="0"/>
          <w:i w:val="0"/>
          <w:color w:val="000000"/>
          <w:sz w:val="22"/>
        </w:rPr>
        <w:t xml:space="preserve"> 加入 </w:t>
      </w:r>
      <w:r>
        <w:rPr>
          <w:rFonts w:ascii="宋体" w:hAnsi="Courier New" w:eastAsia="宋体"/>
          <w:b w:val="0"/>
          <w:i w:val="0"/>
          <w:color w:val="000000"/>
          <w:sz w:val="22"/>
        </w:rPr>
        <w:t>M[A, a]</w:t>
      </w:r>
      <w:r>
        <w:rPr>
          <w:rFonts w:ascii="宋体" w:hAnsi="Times New Roman" w:eastAsia="宋体"/>
          <w:b w:val="0"/>
          <w:i w:val="0"/>
          <w:color w:val="000000"/>
          <w:sz w:val="22"/>
        </w:rPr>
        <w:t xml:space="preserve"> (或 </w:t>
      </w:r>
      <w:r>
        <w:rPr>
          <w:rFonts w:ascii="宋体" w:hAnsi="Courier New" w:eastAsia="宋体"/>
          <w:b w:val="0"/>
          <w:i w:val="0"/>
          <w:color w:val="000000"/>
          <w:sz w:val="22"/>
        </w:rPr>
        <w:t>M[A, b]</w:t>
      </w:r>
      <w:r>
        <w:rPr>
          <w:rFonts w:ascii="宋体" w:hAnsi="Times New Roman" w:eastAsia="宋体"/>
          <w:b w:val="0"/>
          <w:i w:val="0"/>
          <w:color w:val="000000"/>
          <w:sz w:val="22"/>
        </w:rPr>
        <w:t>)。确保没有冲突（即一个表项填入多个产生式，这表示文法非LL(1)）。</w:t>
      </w:r>
    </w:p>
    <w:bookmarkEnd w:id="282"/>
    <w:p>
      <w:pPr>
        <w:numPr>
          <w:ilvl w:val="2"/>
          <w:numId w:val="137"/>
        </w:numPr>
        <w:spacing w:beforeLines="100" w:after="50" w:line="360" w:lineRule="auto"/>
        <w:ind w:left="1080"/>
        <w:jc w:val="left"/>
      </w:pPr>
      <w:bookmarkStart w:id="283" w:name="uf060926c"/>
      <w:r>
        <w:rPr>
          <w:rFonts w:ascii="宋体" w:hAnsi="Times New Roman" w:eastAsia="宋体"/>
          <w:b/>
          <w:i w:val="0"/>
          <w:color w:val="000000"/>
          <w:sz w:val="22"/>
        </w:rPr>
        <w:t>小规模验证：</w:t>
      </w:r>
      <w:r>
        <w:rPr>
          <w:rFonts w:ascii="宋体" w:hAnsi="Times New Roman" w:eastAsia="宋体"/>
          <w:b w:val="0"/>
          <w:i w:val="0"/>
          <w:color w:val="000000"/>
          <w:sz w:val="22"/>
        </w:rPr>
        <w:t xml:space="preserve"> 对分析表中的几个关键或易错条目进行手动推导验证。</w:t>
      </w:r>
    </w:p>
    <w:bookmarkEnd w:id="283"/>
    <w:p>
      <w:pPr>
        <w:numPr>
          <w:ilvl w:val="2"/>
          <w:numId w:val="137"/>
        </w:numPr>
        <w:spacing w:beforeLines="100" w:after="50" w:line="360" w:lineRule="auto"/>
        <w:ind w:left="1080"/>
        <w:jc w:val="left"/>
      </w:pPr>
      <w:bookmarkStart w:id="284" w:name="uefa241a7"/>
      <w:r>
        <w:rPr>
          <w:rFonts w:ascii="宋体" w:hAnsi="Times New Roman" w:eastAsia="宋体"/>
          <w:b/>
          <w:i w:val="0"/>
          <w:color w:val="000000"/>
          <w:sz w:val="22"/>
        </w:rPr>
        <w:t>调试输出：</w:t>
      </w:r>
      <w:r>
        <w:rPr>
          <w:rFonts w:ascii="宋体" w:hAnsi="Times New Roman" w:eastAsia="宋体"/>
          <w:b w:val="0"/>
          <w:i w:val="0"/>
          <w:color w:val="000000"/>
          <w:sz w:val="22"/>
        </w:rPr>
        <w:t xml:space="preserve"> 在 </w:t>
      </w:r>
      <w:r>
        <w:rPr>
          <w:rFonts w:ascii="宋体" w:hAnsi="Courier New" w:eastAsia="宋体"/>
          <w:b w:val="0"/>
          <w:i w:val="0"/>
          <w:color w:val="000000"/>
          <w:sz w:val="22"/>
        </w:rPr>
        <w:t>analyze</w:t>
      </w:r>
      <w:r>
        <w:rPr>
          <w:rFonts w:ascii="宋体" w:hAnsi="Times New Roman" w:eastAsia="宋体"/>
          <w:b w:val="0"/>
          <w:i w:val="0"/>
          <w:color w:val="000000"/>
          <w:sz w:val="22"/>
        </w:rPr>
        <w:t xml:space="preserve"> 方法中，当从 </w:t>
      </w:r>
      <w:r>
        <w:rPr>
          <w:rFonts w:ascii="宋体" w:hAnsi="Courier New" w:eastAsia="宋体"/>
          <w:b w:val="0"/>
          <w:i w:val="0"/>
          <w:color w:val="000000"/>
          <w:sz w:val="22"/>
        </w:rPr>
        <w:t>p.table</w:t>
      </w:r>
      <w:r>
        <w:rPr>
          <w:rFonts w:ascii="宋体" w:hAnsi="Times New Roman" w:eastAsia="宋体"/>
          <w:b w:val="0"/>
          <w:i w:val="0"/>
          <w:color w:val="000000"/>
          <w:sz w:val="22"/>
        </w:rPr>
        <w:t xml:space="preserve"> 取出一个产生式后，可以临时打印出所取产生式的 </w:t>
      </w:r>
      <w:r>
        <w:rPr>
          <w:rFonts w:ascii="宋体" w:hAnsi="Courier New" w:eastAsia="宋体"/>
          <w:b w:val="0"/>
          <w:i w:val="0"/>
          <w:color w:val="000000"/>
          <w:sz w:val="22"/>
        </w:rPr>
        <w:t>Origin</w:t>
      </w:r>
      <w:r>
        <w:rPr>
          <w:rFonts w:ascii="宋体" w:hAnsi="Times New Roman" w:eastAsia="宋体"/>
          <w:b w:val="0"/>
          <w:i w:val="0"/>
          <w:color w:val="000000"/>
          <w:sz w:val="22"/>
        </w:rPr>
        <w:t xml:space="preserve"> 和 </w:t>
      </w:r>
      <w:r>
        <w:rPr>
          <w:rFonts w:ascii="宋体" w:hAnsi="Courier New" w:eastAsia="宋体"/>
          <w:b w:val="0"/>
          <w:i w:val="0"/>
          <w:color w:val="000000"/>
          <w:sz w:val="22"/>
        </w:rPr>
        <w:t>Array</w:t>
      </w:r>
      <w:r>
        <w:rPr>
          <w:rFonts w:ascii="宋体" w:hAnsi="Times New Roman" w:eastAsia="宋体"/>
          <w:b w:val="0"/>
          <w:i w:val="0"/>
          <w:color w:val="000000"/>
          <w:sz w:val="22"/>
        </w:rPr>
        <w:t xml:space="preserve">，以及当前的栈顶 </w:t>
      </w:r>
      <w:r>
        <w:rPr>
          <w:rFonts w:ascii="宋体" w:hAnsi="Courier New" w:eastAsia="宋体"/>
          <w:b w:val="0"/>
          <w:i w:val="0"/>
          <w:color w:val="000000"/>
          <w:sz w:val="22"/>
        </w:rPr>
        <w:t>X</w:t>
      </w:r>
      <w:r>
        <w:rPr>
          <w:rFonts w:ascii="宋体" w:hAnsi="Times New Roman" w:eastAsia="宋体"/>
          <w:b w:val="0"/>
          <w:i w:val="0"/>
          <w:color w:val="000000"/>
          <w:sz w:val="22"/>
        </w:rPr>
        <w:t xml:space="preserve"> 和输入 </w:t>
      </w:r>
      <w:r>
        <w:rPr>
          <w:rFonts w:ascii="宋体" w:hAnsi="Courier New" w:eastAsia="宋体"/>
          <w:b w:val="0"/>
          <w:i w:val="0"/>
          <w:color w:val="000000"/>
          <w:sz w:val="22"/>
        </w:rPr>
        <w:t>a</w:t>
      </w:r>
      <w:r>
        <w:rPr>
          <w:rFonts w:ascii="宋体" w:hAnsi="Times New Roman" w:eastAsia="宋体"/>
          <w:b w:val="0"/>
          <w:i w:val="0"/>
          <w:color w:val="000000"/>
          <w:sz w:val="22"/>
        </w:rPr>
        <w:t>，以便跟踪分析表是否按预期工作。</w:t>
      </w:r>
    </w:p>
    <w:bookmarkEnd w:id="284"/>
    <w:p>
      <w:pPr>
        <w:numPr>
          <w:ilvl w:val="0"/>
          <w:numId w:val="138"/>
        </w:numPr>
        <w:spacing w:beforeLines="100" w:after="50" w:line="360" w:lineRule="auto"/>
        <w:ind w:left="360"/>
        <w:jc w:val="left"/>
      </w:pPr>
      <w:bookmarkStart w:id="285" w:name="u5225fd72"/>
      <w:r>
        <w:rPr>
          <w:rFonts w:ascii="宋体" w:hAnsi="Times New Roman" w:eastAsia="宋体"/>
          <w:b/>
          <w:i w:val="0"/>
          <w:color w:val="000000"/>
          <w:sz w:val="22"/>
        </w:rPr>
        <w:t>产生式右部符号入栈顺序颠倒 (Incorrect Order of Pushing RHS of Production):</w:t>
      </w:r>
    </w:p>
    <w:bookmarkEnd w:id="285"/>
    <w:p>
      <w:pPr>
        <w:numPr>
          <w:ilvl w:val="1"/>
          <w:numId w:val="139"/>
        </w:numPr>
        <w:spacing w:beforeLines="100" w:after="50" w:line="360" w:lineRule="auto"/>
        <w:ind w:left="720"/>
        <w:jc w:val="left"/>
      </w:pPr>
      <w:bookmarkStart w:id="286" w:name="u74e41e6b"/>
      <w:r>
        <w:rPr>
          <w:rFonts w:ascii="宋体" w:hAnsi="Times New Roman" w:eastAsia="宋体"/>
          <w:b/>
          <w:i w:val="0"/>
          <w:color w:val="000000"/>
          <w:sz w:val="22"/>
        </w:rPr>
        <w:t>问题描述：</w:t>
      </w:r>
      <w:r>
        <w:rPr>
          <w:rFonts w:ascii="宋体" w:hAnsi="Times New Roman" w:eastAsia="宋体"/>
          <w:b w:val="0"/>
          <w:i w:val="0"/>
          <w:color w:val="000000"/>
          <w:sz w:val="22"/>
        </w:rPr>
        <w:t xml:space="preserve"> 在应用一个产生式 </w:t>
      </w:r>
      <w:r>
        <w:rPr>
          <w:rFonts w:ascii="宋体" w:hAnsi="Courier New" w:eastAsia="宋体"/>
          <w:b w:val="0"/>
          <w:i w:val="0"/>
          <w:color w:val="000000"/>
          <w:sz w:val="22"/>
        </w:rPr>
        <w:t>X -&gt; Y1Y2...Yk</w:t>
      </w:r>
      <w:r>
        <w:rPr>
          <w:rFonts w:ascii="宋体" w:hAnsi="Times New Roman" w:eastAsia="宋体"/>
          <w:b w:val="0"/>
          <w:i w:val="0"/>
          <w:color w:val="000000"/>
          <w:sz w:val="22"/>
        </w:rPr>
        <w:t xml:space="preserve"> 时，错误地将右部符号 </w:t>
      </w:r>
      <w:r>
        <w:rPr>
          <w:rFonts w:ascii="宋体" w:hAnsi="Courier New" w:eastAsia="宋体"/>
          <w:b w:val="0"/>
          <w:i w:val="0"/>
          <w:color w:val="000000"/>
          <w:sz w:val="22"/>
        </w:rPr>
        <w:t>Y1, Y2, ..., Yk</w:t>
      </w:r>
      <w:r>
        <w:rPr>
          <w:rFonts w:ascii="宋体" w:hAnsi="Times New Roman" w:eastAsia="宋体"/>
          <w:b w:val="0"/>
          <w:i w:val="0"/>
          <w:color w:val="000000"/>
          <w:sz w:val="22"/>
        </w:rPr>
        <w:t xml:space="preserve"> 按此顺序（正序）压入分析栈。正确的做法是按逆序（</w:t>
      </w:r>
      <w:r>
        <w:rPr>
          <w:rFonts w:ascii="宋体" w:hAnsi="Courier New" w:eastAsia="宋体"/>
          <w:b w:val="0"/>
          <w:i w:val="0"/>
          <w:color w:val="000000"/>
          <w:sz w:val="22"/>
        </w:rPr>
        <w:t>Yk, ..., Y2, Y1</w:t>
      </w:r>
      <w:r>
        <w:rPr>
          <w:rFonts w:ascii="宋体" w:hAnsi="Times New Roman" w:eastAsia="宋体"/>
          <w:b w:val="0"/>
          <w:i w:val="0"/>
          <w:color w:val="000000"/>
          <w:sz w:val="22"/>
        </w:rPr>
        <w:t xml:space="preserve">）压栈，以确保 </w:t>
      </w:r>
      <w:r>
        <w:rPr>
          <w:rFonts w:ascii="宋体" w:hAnsi="Courier New" w:eastAsia="宋体"/>
          <w:b w:val="0"/>
          <w:i w:val="0"/>
          <w:color w:val="000000"/>
          <w:sz w:val="22"/>
        </w:rPr>
        <w:t>Y1</w:t>
      </w:r>
      <w:r>
        <w:rPr>
          <w:rFonts w:ascii="宋体" w:hAnsi="Times New Roman" w:eastAsia="宋体"/>
          <w:b w:val="0"/>
          <w:i w:val="0"/>
          <w:color w:val="000000"/>
          <w:sz w:val="22"/>
        </w:rPr>
        <w:t xml:space="preserve"> 最先出现在栈顶被处理。</w:t>
      </w:r>
    </w:p>
    <w:bookmarkEnd w:id="286"/>
    <w:p>
      <w:pPr>
        <w:numPr>
          <w:ilvl w:val="1"/>
          <w:numId w:val="139"/>
        </w:numPr>
        <w:spacing w:beforeLines="100" w:after="50" w:line="360" w:lineRule="auto"/>
        <w:ind w:left="720"/>
        <w:jc w:val="left"/>
      </w:pPr>
      <w:bookmarkStart w:id="287" w:name="ud0330693"/>
      <w:r>
        <w:rPr>
          <w:rFonts w:ascii="宋体" w:hAnsi="Times New Roman" w:eastAsia="宋体"/>
          <w:b/>
          <w:i w:val="0"/>
          <w:color w:val="000000"/>
          <w:sz w:val="22"/>
        </w:rPr>
        <w:t>解决方案：</w:t>
      </w:r>
      <w:r>
        <w:rPr>
          <w:rFonts w:ascii="宋体" w:hAnsi="Times New Roman" w:eastAsia="宋体"/>
          <w:b w:val="0"/>
          <w:i w:val="0"/>
          <w:color w:val="000000"/>
          <w:sz w:val="22"/>
        </w:rPr>
        <w:t xml:space="preserve"> 在Go代码中，必须使用循环从产生式右部字符串 </w:t>
      </w:r>
      <w:r>
        <w:rPr>
          <w:rFonts w:ascii="宋体" w:hAnsi="Courier New" w:eastAsia="宋体"/>
          <w:b w:val="0"/>
          <w:i w:val="0"/>
          <w:color w:val="000000"/>
          <w:sz w:val="22"/>
        </w:rPr>
        <w:t>prod.Array</w:t>
      </w:r>
      <w:r>
        <w:rPr>
          <w:rFonts w:ascii="宋体" w:hAnsi="Times New Roman" w:eastAsia="宋体"/>
          <w:b w:val="0"/>
          <w:i w:val="0"/>
          <w:color w:val="000000"/>
          <w:sz w:val="22"/>
        </w:rPr>
        <w:t xml:space="preserve"> 的末尾向前遍历并压栈：</w:t>
      </w:r>
    </w:p>
    <w:bookmarkEnd w:id="287"/>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88" w:name="gOrQt"/>
      <w:r>
        <w:rPr>
          <w:rFonts w:ascii="宋体" w:hAnsi="Courier New" w:eastAsia="宋体"/>
          <w:color w:val="000000"/>
          <w:sz w:val="20"/>
        </w:rPr>
        <w:t>// prod 是所选用的产生式</w:t>
      </w:r>
      <w:r>
        <w:rPr>
          <w:rFonts w:ascii="宋体" w:hAnsi="Courier New" w:eastAsia="宋体"/>
          <w:color w:val="000000"/>
          <w:sz w:val="20"/>
        </w:rPr>
        <w:br w:type="textWrapping"/>
      </w:r>
      <w:r>
        <w:rPr>
          <w:rFonts w:ascii="宋体" w:hAnsi="Courier New" w:eastAsia="宋体"/>
          <w:color w:val="000000"/>
          <w:sz w:val="20"/>
        </w:rPr>
        <w:t>if prod.Length &gt; 0 { // 仅对非ε产生式操作</w:t>
      </w:r>
      <w:r>
        <w:rPr>
          <w:rFonts w:ascii="宋体" w:hAnsi="Courier New" w:eastAsia="宋体"/>
          <w:color w:val="000000"/>
          <w:sz w:val="20"/>
        </w:rPr>
        <w:br w:type="textWrapping"/>
      </w:r>
      <w:r>
        <w:rPr>
          <w:rFonts w:ascii="宋体" w:hAnsi="Courier New" w:eastAsia="宋体"/>
          <w:color w:val="000000"/>
          <w:sz w:val="20"/>
        </w:rPr>
        <w:t xml:space="preserve">    for k := prod.Length - 1; k &gt;= 0; k-- {</w:t>
      </w:r>
      <w:r>
        <w:rPr>
          <w:rFonts w:ascii="宋体" w:hAnsi="Courier New" w:eastAsia="宋体"/>
          <w:color w:val="000000"/>
          <w:sz w:val="20"/>
        </w:rPr>
        <w:br w:type="textWrapping"/>
      </w:r>
      <w:r>
        <w:rPr>
          <w:rFonts w:ascii="宋体" w:hAnsi="Courier New" w:eastAsia="宋体"/>
          <w:color w:val="000000"/>
          <w:sz w:val="20"/>
        </w:rPr>
        <w:t xml:space="preserve">        p.stack = append(p.stack, prod.Array[k])</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288"/>
    <w:p>
      <w:pPr>
        <w:numPr>
          <w:ilvl w:val="0"/>
          <w:numId w:val="140"/>
        </w:numPr>
        <w:spacing w:beforeLines="100" w:after="50" w:line="360" w:lineRule="auto"/>
        <w:ind w:left="360"/>
        <w:jc w:val="left"/>
      </w:pPr>
      <w:bookmarkStart w:id="289" w:name="u65f1fc0f"/>
      <w:r>
        <w:rPr>
          <w:rFonts w:ascii="宋体" w:hAnsi="Times New Roman" w:eastAsia="宋体"/>
          <w:b/>
          <w:i w:val="0"/>
          <w:color w:val="000000"/>
          <w:sz w:val="22"/>
        </w:rPr>
        <w:t>ε-产生式 (空产生式) 处理不当 (Mishandling of Epsilon Productions):</w:t>
      </w:r>
    </w:p>
    <w:bookmarkEnd w:id="289"/>
    <w:p>
      <w:pPr>
        <w:numPr>
          <w:ilvl w:val="1"/>
          <w:numId w:val="141"/>
        </w:numPr>
        <w:spacing w:beforeLines="100" w:after="50" w:line="360" w:lineRule="auto"/>
        <w:ind w:left="720"/>
        <w:jc w:val="left"/>
      </w:pPr>
      <w:bookmarkStart w:id="290" w:name="u86919f14"/>
      <w:r>
        <w:rPr>
          <w:rFonts w:ascii="宋体" w:hAnsi="Times New Roman" w:eastAsia="宋体"/>
          <w:b/>
          <w:i w:val="0"/>
          <w:color w:val="000000"/>
          <w:sz w:val="22"/>
        </w:rPr>
        <w:t>问题描述：</w:t>
      </w:r>
    </w:p>
    <w:bookmarkEnd w:id="290"/>
    <w:p>
      <w:pPr>
        <w:numPr>
          <w:ilvl w:val="2"/>
          <w:numId w:val="142"/>
        </w:numPr>
        <w:spacing w:beforeLines="100" w:after="50" w:line="360" w:lineRule="auto"/>
        <w:ind w:left="1080"/>
        <w:jc w:val="left"/>
      </w:pPr>
      <w:bookmarkStart w:id="291" w:name="u8fca7d7d"/>
      <w:r>
        <w:rPr>
          <w:rFonts w:ascii="宋体" w:hAnsi="Times New Roman" w:eastAsia="宋体"/>
          <w:b w:val="0"/>
          <w:i w:val="0"/>
          <w:color w:val="000000"/>
          <w:sz w:val="22"/>
        </w:rPr>
        <w:t xml:space="preserve">当选择一个 </w:t>
      </w:r>
      <w:r>
        <w:rPr>
          <w:rFonts w:ascii="宋体" w:hAnsi="Courier New" w:eastAsia="宋体"/>
          <w:b w:val="0"/>
          <w:i w:val="0"/>
          <w:color w:val="000000"/>
          <w:sz w:val="22"/>
        </w:rPr>
        <w:t>X -&gt; ε</w:t>
      </w:r>
      <w:r>
        <w:rPr>
          <w:rFonts w:ascii="宋体" w:hAnsi="Times New Roman" w:eastAsia="宋体"/>
          <w:b w:val="0"/>
          <w:i w:val="0"/>
          <w:color w:val="000000"/>
          <w:sz w:val="22"/>
        </w:rPr>
        <w:t xml:space="preserve"> 产生式时，错误地尝试将 </w:t>
      </w:r>
      <w:r>
        <w:rPr>
          <w:rFonts w:ascii="宋体" w:hAnsi="Courier New" w:eastAsia="宋体"/>
          <w:b w:val="0"/>
          <w:i w:val="0"/>
          <w:color w:val="000000"/>
          <w:sz w:val="22"/>
        </w:rPr>
        <w:t>ε</w:t>
      </w:r>
      <w:r>
        <w:rPr>
          <w:rFonts w:ascii="宋体" w:hAnsi="Times New Roman" w:eastAsia="宋体"/>
          <w:b w:val="0"/>
          <w:i w:val="0"/>
          <w:color w:val="000000"/>
          <w:sz w:val="22"/>
        </w:rPr>
        <w:t xml:space="preserve"> 字符或其他代表空的符号压入栈中。</w:t>
      </w:r>
    </w:p>
    <w:bookmarkEnd w:id="291"/>
    <w:p>
      <w:pPr>
        <w:numPr>
          <w:ilvl w:val="2"/>
          <w:numId w:val="142"/>
        </w:numPr>
        <w:spacing w:beforeLines="100" w:after="50" w:line="360" w:lineRule="auto"/>
        <w:ind w:left="1080"/>
        <w:jc w:val="left"/>
      </w:pPr>
      <w:bookmarkStart w:id="292" w:name="u142174e7"/>
      <w:r>
        <w:rPr>
          <w:rFonts w:ascii="宋体" w:hAnsi="Times New Roman" w:eastAsia="宋体"/>
          <w:b w:val="0"/>
          <w:i w:val="0"/>
          <w:color w:val="000000"/>
          <w:sz w:val="22"/>
        </w:rPr>
        <w:t xml:space="preserve">或者，在代码逻辑中未能正确识别一个产生式是空产生式（例如，仅通过 </w:t>
      </w:r>
      <w:r>
        <w:rPr>
          <w:rFonts w:ascii="宋体" w:hAnsi="Courier New" w:eastAsia="宋体"/>
          <w:b w:val="0"/>
          <w:i w:val="0"/>
          <w:color w:val="000000"/>
          <w:sz w:val="22"/>
        </w:rPr>
        <w:t>prod.Array == "ε"</w:t>
      </w:r>
      <w:r>
        <w:rPr>
          <w:rFonts w:ascii="宋体" w:hAnsi="Times New Roman" w:eastAsia="宋体"/>
          <w:b w:val="0"/>
          <w:i w:val="0"/>
          <w:color w:val="000000"/>
          <w:sz w:val="22"/>
        </w:rPr>
        <w:t xml:space="preserve"> 判断，而未检查 </w:t>
      </w:r>
      <w:r>
        <w:rPr>
          <w:rFonts w:ascii="宋体" w:hAnsi="Courier New" w:eastAsia="宋体"/>
          <w:b w:val="0"/>
          <w:i w:val="0"/>
          <w:color w:val="000000"/>
          <w:sz w:val="22"/>
        </w:rPr>
        <w:t>prod.Length == 0</w:t>
      </w:r>
      <w:r>
        <w:rPr>
          <w:rFonts w:ascii="宋体" w:hAnsi="Times New Roman" w:eastAsia="宋体"/>
          <w:b w:val="0"/>
          <w:i w:val="0"/>
          <w:color w:val="000000"/>
          <w:sz w:val="22"/>
        </w:rPr>
        <w:t>）。</w:t>
      </w:r>
    </w:p>
    <w:bookmarkEnd w:id="292"/>
    <w:p>
      <w:pPr>
        <w:numPr>
          <w:ilvl w:val="1"/>
          <w:numId w:val="143"/>
        </w:numPr>
        <w:spacing w:beforeLines="100" w:after="50" w:line="360" w:lineRule="auto"/>
        <w:ind w:left="720"/>
        <w:jc w:val="left"/>
      </w:pPr>
      <w:bookmarkStart w:id="293" w:name="u73fc5308"/>
      <w:r>
        <w:rPr>
          <w:rFonts w:ascii="宋体" w:hAnsi="Times New Roman" w:eastAsia="宋体"/>
          <w:b/>
          <w:i w:val="0"/>
          <w:color w:val="000000"/>
          <w:sz w:val="22"/>
        </w:rPr>
        <w:t>解决方案：</w:t>
      </w:r>
    </w:p>
    <w:bookmarkEnd w:id="293"/>
    <w:p>
      <w:pPr>
        <w:numPr>
          <w:ilvl w:val="2"/>
          <w:numId w:val="144"/>
        </w:numPr>
        <w:spacing w:beforeLines="100" w:after="50" w:line="360" w:lineRule="auto"/>
        <w:ind w:left="1080"/>
        <w:jc w:val="left"/>
      </w:pPr>
      <w:bookmarkStart w:id="294" w:name="u9d2e4fa9"/>
      <w:r>
        <w:rPr>
          <w:rFonts w:ascii="宋体" w:hAnsi="Times New Roman" w:eastAsia="宋体"/>
          <w:b w:val="0"/>
          <w:i w:val="0"/>
          <w:color w:val="000000"/>
          <w:sz w:val="22"/>
        </w:rPr>
        <w:t xml:space="preserve">识别空产生式的唯一可靠依据是其 </w:t>
      </w:r>
      <w:r>
        <w:rPr>
          <w:rFonts w:ascii="宋体" w:hAnsi="Courier New" w:eastAsia="宋体"/>
          <w:b w:val="0"/>
          <w:i w:val="0"/>
          <w:color w:val="000000"/>
          <w:sz w:val="22"/>
        </w:rPr>
        <w:t>Length</w:t>
      </w:r>
      <w:r>
        <w:rPr>
          <w:rFonts w:ascii="宋体" w:hAnsi="Times New Roman" w:eastAsia="宋体"/>
          <w:b w:val="0"/>
          <w:i w:val="0"/>
          <w:color w:val="000000"/>
          <w:sz w:val="22"/>
        </w:rPr>
        <w:t xml:space="preserve"> 字段为0。</w:t>
      </w:r>
    </w:p>
    <w:bookmarkEnd w:id="294"/>
    <w:p>
      <w:pPr>
        <w:numPr>
          <w:ilvl w:val="2"/>
          <w:numId w:val="144"/>
        </w:numPr>
        <w:spacing w:beforeLines="100" w:after="50" w:line="360" w:lineRule="auto"/>
        <w:ind w:left="1080"/>
        <w:jc w:val="left"/>
      </w:pPr>
      <w:bookmarkStart w:id="295" w:name="uf73ccaf0"/>
      <w:r>
        <w:rPr>
          <w:rFonts w:ascii="宋体" w:hAnsi="Times New Roman" w:eastAsia="宋体"/>
          <w:b w:val="0"/>
          <w:i w:val="0"/>
          <w:color w:val="000000"/>
          <w:sz w:val="22"/>
        </w:rPr>
        <w:t xml:space="preserve">当应用 </w:t>
      </w:r>
      <w:r>
        <w:rPr>
          <w:rFonts w:ascii="宋体" w:hAnsi="Courier New" w:eastAsia="宋体"/>
          <w:b w:val="0"/>
          <w:i w:val="0"/>
          <w:color w:val="000000"/>
          <w:sz w:val="22"/>
        </w:rPr>
        <w:t>X -&gt; ε</w:t>
      </w:r>
      <w:r>
        <w:rPr>
          <w:rFonts w:ascii="宋体" w:hAnsi="Times New Roman" w:eastAsia="宋体"/>
          <w:b w:val="0"/>
          <w:i w:val="0"/>
          <w:color w:val="000000"/>
          <w:sz w:val="22"/>
        </w:rPr>
        <w:t xml:space="preserve"> 时，正确的操作仅仅是从分析栈中弹出 </w:t>
      </w:r>
      <w:r>
        <w:rPr>
          <w:rFonts w:ascii="宋体" w:hAnsi="Courier New" w:eastAsia="宋体"/>
          <w:b w:val="0"/>
          <w:i w:val="0"/>
          <w:color w:val="000000"/>
          <w:sz w:val="22"/>
        </w:rPr>
        <w:t>X</w:t>
      </w:r>
      <w:r>
        <w:rPr>
          <w:rFonts w:ascii="宋体" w:hAnsi="Times New Roman" w:eastAsia="宋体"/>
          <w:b w:val="0"/>
          <w:i w:val="0"/>
          <w:color w:val="000000"/>
          <w:sz w:val="22"/>
        </w:rPr>
        <w:t xml:space="preserve">，不进行任何压栈操作。上述压栈代码段通过 </w:t>
      </w:r>
      <w:r>
        <w:rPr>
          <w:rFonts w:ascii="宋体" w:hAnsi="Courier New" w:eastAsia="宋体"/>
          <w:b w:val="0"/>
          <w:i w:val="0"/>
          <w:color w:val="000000"/>
          <w:sz w:val="22"/>
        </w:rPr>
        <w:t>if prod.Length &gt; 0</w:t>
      </w:r>
      <w:r>
        <w:rPr>
          <w:rFonts w:ascii="宋体" w:hAnsi="Times New Roman" w:eastAsia="宋体"/>
          <w:b w:val="0"/>
          <w:i w:val="0"/>
          <w:color w:val="000000"/>
          <w:sz w:val="22"/>
        </w:rPr>
        <w:t xml:space="preserve"> 条件已经保证了这一点。</w:t>
      </w:r>
    </w:p>
    <w:bookmarkEnd w:id="295"/>
    <w:p>
      <w:pPr>
        <w:numPr>
          <w:ilvl w:val="0"/>
          <w:numId w:val="145"/>
        </w:numPr>
        <w:spacing w:beforeLines="100" w:after="50" w:line="360" w:lineRule="auto"/>
        <w:ind w:left="360"/>
        <w:jc w:val="left"/>
      </w:pPr>
      <w:bookmarkStart w:id="296" w:name="u5145b411"/>
      <w:r>
        <w:rPr>
          <w:rFonts w:ascii="宋体" w:hAnsi="Times New Roman" w:eastAsia="宋体"/>
          <w:b/>
          <w:i w:val="0"/>
          <w:color w:val="000000"/>
          <w:sz w:val="22"/>
        </w:rPr>
        <w:t>栈操作的边界条件与逻辑 (Stack Operation Edge Cases and Logic):</w:t>
      </w:r>
    </w:p>
    <w:bookmarkEnd w:id="296"/>
    <w:p>
      <w:pPr>
        <w:numPr>
          <w:ilvl w:val="1"/>
          <w:numId w:val="146"/>
        </w:numPr>
        <w:spacing w:beforeLines="100" w:after="50" w:line="360" w:lineRule="auto"/>
        <w:ind w:left="720"/>
        <w:jc w:val="left"/>
      </w:pPr>
      <w:bookmarkStart w:id="297" w:name="u490c41cd"/>
      <w:r>
        <w:rPr>
          <w:rFonts w:ascii="宋体" w:hAnsi="Times New Roman" w:eastAsia="宋体"/>
          <w:b/>
          <w:i w:val="0"/>
          <w:color w:val="000000"/>
          <w:sz w:val="22"/>
        </w:rPr>
        <w:t>问题描述：</w:t>
      </w:r>
      <w:r>
        <w:rPr>
          <w:rFonts w:ascii="宋体" w:hAnsi="Times New Roman" w:eastAsia="宋体"/>
          <w:b w:val="0"/>
          <w:i w:val="0"/>
          <w:color w:val="000000"/>
          <w:sz w:val="22"/>
        </w:rPr>
        <w:t xml:space="preserve"> 使用Go的切片 </w:t>
      </w:r>
      <w:r>
        <w:rPr>
          <w:rFonts w:ascii="宋体" w:hAnsi="Courier New" w:eastAsia="宋体"/>
          <w:b w:val="0"/>
          <w:i w:val="0"/>
          <w:color w:val="000000"/>
          <w:sz w:val="22"/>
        </w:rPr>
        <w:t>[]byte</w:t>
      </w:r>
      <w:r>
        <w:rPr>
          <w:rFonts w:ascii="宋体" w:hAnsi="Times New Roman" w:eastAsia="宋体"/>
          <w:b w:val="0"/>
          <w:i w:val="0"/>
          <w:color w:val="000000"/>
          <w:sz w:val="22"/>
        </w:rPr>
        <w:t xml:space="preserve"> 模拟栈时，可能出现：</w:t>
      </w:r>
    </w:p>
    <w:bookmarkEnd w:id="297"/>
    <w:p>
      <w:pPr>
        <w:numPr>
          <w:ilvl w:val="2"/>
          <w:numId w:val="147"/>
        </w:numPr>
        <w:spacing w:beforeLines="100" w:after="50" w:line="360" w:lineRule="auto"/>
        <w:ind w:left="1080"/>
        <w:jc w:val="left"/>
      </w:pPr>
      <w:bookmarkStart w:id="298" w:name="u0a551057"/>
      <w:r>
        <w:rPr>
          <w:rFonts w:ascii="宋体" w:hAnsi="Times New Roman" w:eastAsia="宋体"/>
          <w:b w:val="0"/>
          <w:i w:val="0"/>
          <w:color w:val="000000"/>
          <w:sz w:val="22"/>
        </w:rPr>
        <w:t>弹栈 (</w:t>
      </w:r>
      <w:r>
        <w:rPr>
          <w:rFonts w:ascii="宋体" w:hAnsi="Courier New" w:eastAsia="宋体"/>
          <w:b w:val="0"/>
          <w:i w:val="0"/>
          <w:color w:val="000000"/>
          <w:sz w:val="22"/>
        </w:rPr>
        <w:t>pop</w:t>
      </w:r>
      <w:r>
        <w:rPr>
          <w:rFonts w:ascii="宋体" w:hAnsi="Times New Roman" w:eastAsia="宋体"/>
          <w:b w:val="0"/>
          <w:i w:val="0"/>
          <w:color w:val="000000"/>
          <w:sz w:val="22"/>
        </w:rPr>
        <w:t>) 时栈为空（例如，</w:t>
      </w:r>
      <w:r>
        <w:rPr>
          <w:rFonts w:ascii="宋体" w:hAnsi="Courier New" w:eastAsia="宋体"/>
          <w:b w:val="0"/>
          <w:i w:val="0"/>
          <w:color w:val="000000"/>
          <w:sz w:val="22"/>
        </w:rPr>
        <w:t>p.stack = p.stack[:len(p.stack)-1]</w:t>
      </w:r>
      <w:r>
        <w:rPr>
          <w:rFonts w:ascii="宋体" w:hAnsi="Times New Roman" w:eastAsia="宋体"/>
          <w:b w:val="0"/>
          <w:i w:val="0"/>
          <w:color w:val="000000"/>
          <w:sz w:val="22"/>
        </w:rPr>
        <w:t xml:space="preserve"> 在 </w:t>
      </w:r>
      <w:r>
        <w:rPr>
          <w:rFonts w:ascii="宋体" w:hAnsi="Courier New" w:eastAsia="宋体"/>
          <w:b w:val="0"/>
          <w:i w:val="0"/>
          <w:color w:val="000000"/>
          <w:sz w:val="22"/>
        </w:rPr>
        <w:t>len(p.stack)</w:t>
      </w:r>
      <w:r>
        <w:rPr>
          <w:rFonts w:ascii="宋体" w:hAnsi="Times New Roman" w:eastAsia="宋体"/>
          <w:b w:val="0"/>
          <w:i w:val="0"/>
          <w:color w:val="000000"/>
          <w:sz w:val="22"/>
        </w:rPr>
        <w:t xml:space="preserve"> 为0时会引发panic）。</w:t>
      </w:r>
    </w:p>
    <w:bookmarkEnd w:id="298"/>
    <w:p>
      <w:pPr>
        <w:numPr>
          <w:ilvl w:val="2"/>
          <w:numId w:val="147"/>
        </w:numPr>
        <w:spacing w:beforeLines="100" w:after="50" w:line="360" w:lineRule="auto"/>
        <w:ind w:left="1080"/>
        <w:jc w:val="left"/>
      </w:pPr>
      <w:bookmarkStart w:id="299" w:name="u90e0f730"/>
      <w:r>
        <w:rPr>
          <w:rFonts w:ascii="宋体" w:hAnsi="Times New Roman" w:eastAsia="宋体"/>
          <w:b w:val="0"/>
          <w:i w:val="0"/>
          <w:color w:val="000000"/>
          <w:sz w:val="22"/>
        </w:rPr>
        <w:t>压栈 (</w:t>
      </w:r>
      <w:r>
        <w:rPr>
          <w:rFonts w:ascii="宋体" w:hAnsi="Courier New" w:eastAsia="宋体"/>
          <w:b w:val="0"/>
          <w:i w:val="0"/>
          <w:color w:val="000000"/>
          <w:sz w:val="22"/>
        </w:rPr>
        <w:t>push</w:t>
      </w:r>
      <w:r>
        <w:rPr>
          <w:rFonts w:ascii="宋体" w:hAnsi="Times New Roman" w:eastAsia="宋体"/>
          <w:b w:val="0"/>
          <w:i w:val="0"/>
          <w:color w:val="000000"/>
          <w:sz w:val="22"/>
        </w:rPr>
        <w:t xml:space="preserve">) 或弹栈后，未正确更新 </w:t>
      </w:r>
      <w:r>
        <w:rPr>
          <w:rFonts w:ascii="宋体" w:hAnsi="Courier New" w:eastAsia="宋体"/>
          <w:b w:val="0"/>
          <w:i w:val="0"/>
          <w:color w:val="000000"/>
          <w:sz w:val="22"/>
        </w:rPr>
        <w:t>p.stack</w:t>
      </w:r>
      <w:r>
        <w:rPr>
          <w:rFonts w:ascii="宋体" w:hAnsi="Times New Roman" w:eastAsia="宋体"/>
          <w:b w:val="0"/>
          <w:i w:val="0"/>
          <w:color w:val="000000"/>
          <w:sz w:val="22"/>
        </w:rPr>
        <w:t xml:space="preserve"> 变量本身（如果是在辅助函数中操作而未返回新的切片头）。</w:t>
      </w:r>
    </w:p>
    <w:bookmarkEnd w:id="299"/>
    <w:p>
      <w:pPr>
        <w:numPr>
          <w:ilvl w:val="1"/>
          <w:numId w:val="148"/>
        </w:numPr>
        <w:spacing w:beforeLines="100" w:after="50" w:line="360" w:lineRule="auto"/>
        <w:ind w:left="720"/>
        <w:jc w:val="left"/>
      </w:pPr>
      <w:bookmarkStart w:id="300" w:name="u7656c93d"/>
      <w:r>
        <w:rPr>
          <w:rFonts w:ascii="宋体" w:hAnsi="Times New Roman" w:eastAsia="宋体"/>
          <w:b/>
          <w:i w:val="0"/>
          <w:color w:val="000000"/>
          <w:sz w:val="22"/>
        </w:rPr>
        <w:t>解决方案：</w:t>
      </w:r>
    </w:p>
    <w:bookmarkEnd w:id="300"/>
    <w:p>
      <w:pPr>
        <w:numPr>
          <w:ilvl w:val="2"/>
          <w:numId w:val="149"/>
        </w:numPr>
        <w:spacing w:beforeLines="100" w:after="50" w:line="360" w:lineRule="auto"/>
        <w:ind w:left="1080"/>
        <w:jc w:val="left"/>
      </w:pPr>
      <w:bookmarkStart w:id="301" w:name="u05adf5de"/>
      <w:r>
        <w:rPr>
          <w:rFonts w:ascii="宋体" w:hAnsi="Times New Roman" w:eastAsia="宋体"/>
          <w:b/>
          <w:i w:val="0"/>
          <w:color w:val="000000"/>
          <w:sz w:val="22"/>
        </w:rPr>
        <w:t>弹栈前检查：</w:t>
      </w:r>
      <w:r>
        <w:rPr>
          <w:rFonts w:ascii="宋体" w:hAnsi="Times New Roman" w:eastAsia="宋体"/>
          <w:b w:val="0"/>
          <w:i w:val="0"/>
          <w:color w:val="000000"/>
          <w:sz w:val="22"/>
        </w:rPr>
        <w:t xml:space="preserve"> LL(1)算法的主循环结构通常能自然避免从空栈弹栈（因为栈底有 </w:t>
      </w:r>
      <w:r>
        <w:rPr>
          <w:rFonts w:ascii="宋体" w:hAnsi="Courier New" w:eastAsia="宋体"/>
          <w:b w:val="0"/>
          <w:i w:val="0"/>
          <w:color w:val="000000"/>
          <w:sz w:val="22"/>
        </w:rPr>
        <w:t>#</w:t>
      </w:r>
      <w:r>
        <w:rPr>
          <w:rFonts w:ascii="宋体" w:hAnsi="Times New Roman" w:eastAsia="宋体"/>
          <w:b w:val="0"/>
          <w:i w:val="0"/>
          <w:color w:val="000000"/>
          <w:sz w:val="22"/>
        </w:rPr>
        <w:t xml:space="preserve">，且在 </w:t>
      </w:r>
      <w:r>
        <w:rPr>
          <w:rFonts w:ascii="宋体" w:hAnsi="Courier New" w:eastAsia="宋体"/>
          <w:b w:val="0"/>
          <w:i w:val="0"/>
          <w:color w:val="000000"/>
          <w:sz w:val="22"/>
        </w:rPr>
        <w:t>#</w:t>
      </w:r>
      <w:r>
        <w:rPr>
          <w:rFonts w:ascii="宋体" w:hAnsi="Times New Roman" w:eastAsia="宋体"/>
          <w:b w:val="0"/>
          <w:i w:val="0"/>
          <w:color w:val="000000"/>
          <w:sz w:val="22"/>
        </w:rPr>
        <w:t xml:space="preserve"> 被匹配前循环不会结束）。但若有自定义的栈操作，务必检查 </w:t>
      </w:r>
      <w:r>
        <w:rPr>
          <w:rFonts w:ascii="宋体" w:hAnsi="Courier New" w:eastAsia="宋体"/>
          <w:b w:val="0"/>
          <w:i w:val="0"/>
          <w:color w:val="000000"/>
          <w:sz w:val="22"/>
        </w:rPr>
        <w:t>len(p.stack) &gt; 0</w:t>
      </w:r>
      <w:r>
        <w:rPr>
          <w:rFonts w:ascii="宋体" w:hAnsi="Times New Roman" w:eastAsia="宋体"/>
          <w:b w:val="0"/>
          <w:i w:val="0"/>
          <w:color w:val="000000"/>
          <w:sz w:val="22"/>
        </w:rPr>
        <w:t>。</w:t>
      </w:r>
    </w:p>
    <w:bookmarkEnd w:id="301"/>
    <w:p>
      <w:pPr>
        <w:numPr>
          <w:ilvl w:val="2"/>
          <w:numId w:val="149"/>
        </w:numPr>
        <w:spacing w:beforeLines="100" w:after="50" w:line="360" w:lineRule="auto"/>
        <w:ind w:left="1080"/>
        <w:jc w:val="left"/>
      </w:pPr>
      <w:bookmarkStart w:id="302" w:name="ubee064f2"/>
      <w:r>
        <w:rPr>
          <w:rFonts w:ascii="宋体" w:hAnsi="Times New Roman" w:eastAsia="宋体"/>
          <w:b/>
          <w:i w:val="0"/>
          <w:color w:val="000000"/>
          <w:sz w:val="22"/>
        </w:rPr>
        <w:t>Go切片特性：</w:t>
      </w:r>
      <w:r>
        <w:rPr>
          <w:rFonts w:ascii="宋体" w:hAnsi="Courier New" w:eastAsia="宋体"/>
          <w:b w:val="0"/>
          <w:i w:val="0"/>
          <w:color w:val="000000"/>
          <w:sz w:val="22"/>
        </w:rPr>
        <w:t>append</w:t>
      </w:r>
      <w:r>
        <w:rPr>
          <w:rFonts w:ascii="宋体" w:hAnsi="Times New Roman" w:eastAsia="宋体"/>
          <w:b w:val="0"/>
          <w:i w:val="0"/>
          <w:color w:val="000000"/>
          <w:sz w:val="22"/>
        </w:rPr>
        <w:t xml:space="preserve"> 函数返回一个新的切片（可能指向新的底层数组），所以赋值是必要的：</w:t>
      </w:r>
      <w:r>
        <w:rPr>
          <w:rFonts w:ascii="宋体" w:hAnsi="Courier New" w:eastAsia="宋体"/>
          <w:b w:val="0"/>
          <w:i w:val="0"/>
          <w:color w:val="000000"/>
          <w:sz w:val="22"/>
        </w:rPr>
        <w:t>p.stack = append(p.stack, newElement)</w:t>
      </w:r>
      <w:r>
        <w:rPr>
          <w:rFonts w:ascii="宋体" w:hAnsi="Times New Roman" w:eastAsia="宋体"/>
          <w:b w:val="0"/>
          <w:i w:val="0"/>
          <w:color w:val="000000"/>
          <w:sz w:val="22"/>
        </w:rPr>
        <w:t xml:space="preserve">。弹栈 </w:t>
      </w:r>
      <w:r>
        <w:rPr>
          <w:rFonts w:ascii="宋体" w:hAnsi="Courier New" w:eastAsia="宋体"/>
          <w:b w:val="0"/>
          <w:i w:val="0"/>
          <w:color w:val="000000"/>
          <w:sz w:val="22"/>
        </w:rPr>
        <w:t>p.stack = p.stack[:len(p.stack)-1]</w:t>
      </w:r>
      <w:r>
        <w:rPr>
          <w:rFonts w:ascii="宋体" w:hAnsi="Times New Roman" w:eastAsia="宋体"/>
          <w:b w:val="0"/>
          <w:i w:val="0"/>
          <w:color w:val="000000"/>
          <w:sz w:val="22"/>
        </w:rPr>
        <w:t xml:space="preserve"> 也是正确的切片缩容写法。</w:t>
      </w:r>
    </w:p>
    <w:bookmarkEnd w:id="302"/>
    <w:p>
      <w:pPr>
        <w:numPr>
          <w:ilvl w:val="0"/>
          <w:numId w:val="150"/>
        </w:numPr>
        <w:spacing w:beforeLines="100" w:after="50" w:line="360" w:lineRule="auto"/>
        <w:ind w:left="360"/>
        <w:jc w:val="left"/>
      </w:pPr>
      <w:bookmarkStart w:id="303" w:name="u8563d6b3"/>
      <w:r>
        <w:rPr>
          <w:rFonts w:ascii="宋体" w:hAnsi="Times New Roman" w:eastAsia="宋体"/>
          <w:b/>
          <w:i w:val="0"/>
          <w:color w:val="000000"/>
          <w:sz w:val="22"/>
        </w:rPr>
        <w:t xml:space="preserve">输入串结束符 </w:t>
      </w:r>
      <w:r>
        <w:rPr>
          <w:rFonts w:ascii="宋体" w:hAnsi="Courier New" w:eastAsia="宋体"/>
          <w:b/>
          <w:i w:val="0"/>
          <w:color w:val="000000"/>
          <w:sz w:val="22"/>
        </w:rPr>
        <w:t>#</w:t>
      </w:r>
      <w:r>
        <w:rPr>
          <w:rFonts w:ascii="宋体" w:hAnsi="Times New Roman" w:eastAsia="宋体"/>
          <w:b/>
          <w:i w:val="0"/>
          <w:color w:val="000000"/>
          <w:sz w:val="22"/>
        </w:rPr>
        <w:t xml:space="preserve"> 的处理 (Handling of EOF Marker '#'):</w:t>
      </w:r>
    </w:p>
    <w:bookmarkEnd w:id="303"/>
    <w:p>
      <w:pPr>
        <w:numPr>
          <w:ilvl w:val="1"/>
          <w:numId w:val="151"/>
        </w:numPr>
        <w:spacing w:beforeLines="100" w:after="50" w:line="360" w:lineRule="auto"/>
        <w:ind w:left="720"/>
        <w:jc w:val="left"/>
      </w:pPr>
      <w:bookmarkStart w:id="304" w:name="udb5412bb"/>
      <w:r>
        <w:rPr>
          <w:rFonts w:ascii="宋体" w:hAnsi="Times New Roman" w:eastAsia="宋体"/>
          <w:b/>
          <w:i w:val="0"/>
          <w:color w:val="000000"/>
          <w:sz w:val="22"/>
        </w:rPr>
        <w:t>问题描述：</w:t>
      </w:r>
    </w:p>
    <w:bookmarkEnd w:id="304"/>
    <w:p>
      <w:pPr>
        <w:numPr>
          <w:ilvl w:val="2"/>
          <w:numId w:val="152"/>
        </w:numPr>
        <w:spacing w:beforeLines="100" w:after="50" w:line="360" w:lineRule="auto"/>
        <w:ind w:left="1080"/>
        <w:jc w:val="left"/>
      </w:pPr>
      <w:bookmarkStart w:id="305" w:name="u1a458c42"/>
      <w:r>
        <w:rPr>
          <w:rFonts w:ascii="宋体" w:hAnsi="Times New Roman" w:eastAsia="宋体"/>
          <w:b w:val="0"/>
          <w:i w:val="0"/>
          <w:color w:val="000000"/>
          <w:sz w:val="22"/>
        </w:rPr>
        <w:t xml:space="preserve">未能正确地在输入串读取完毕后将当前输入符号 </w:t>
      </w:r>
      <w:r>
        <w:rPr>
          <w:rFonts w:ascii="宋体" w:hAnsi="Courier New" w:eastAsia="宋体"/>
          <w:b w:val="0"/>
          <w:i w:val="0"/>
          <w:color w:val="000000"/>
          <w:sz w:val="22"/>
        </w:rPr>
        <w:t>a</w:t>
      </w:r>
      <w:r>
        <w:rPr>
          <w:rFonts w:ascii="宋体" w:hAnsi="Times New Roman" w:eastAsia="宋体"/>
          <w:b w:val="0"/>
          <w:i w:val="0"/>
          <w:color w:val="000000"/>
          <w:sz w:val="22"/>
        </w:rPr>
        <w:t xml:space="preserve"> 视为 </w:t>
      </w:r>
      <w:r>
        <w:rPr>
          <w:rFonts w:ascii="宋体" w:hAnsi="Courier New" w:eastAsia="宋体"/>
          <w:b w:val="0"/>
          <w:i w:val="0"/>
          <w:color w:val="000000"/>
          <w:sz w:val="22"/>
        </w:rPr>
        <w:t>#</w:t>
      </w:r>
      <w:r>
        <w:rPr>
          <w:rFonts w:ascii="宋体" w:hAnsi="Times New Roman" w:eastAsia="宋体"/>
          <w:b w:val="0"/>
          <w:i w:val="0"/>
          <w:color w:val="000000"/>
          <w:sz w:val="22"/>
        </w:rPr>
        <w:t>。</w:t>
      </w:r>
    </w:p>
    <w:bookmarkEnd w:id="305"/>
    <w:p>
      <w:pPr>
        <w:numPr>
          <w:ilvl w:val="2"/>
          <w:numId w:val="152"/>
        </w:numPr>
        <w:spacing w:beforeLines="100" w:after="50" w:line="360" w:lineRule="auto"/>
        <w:ind w:left="1080"/>
        <w:jc w:val="left"/>
      </w:pPr>
      <w:bookmarkStart w:id="306" w:name="u034436da"/>
      <w:r>
        <w:rPr>
          <w:rFonts w:ascii="宋体" w:hAnsi="Times New Roman" w:eastAsia="宋体"/>
          <w:b w:val="0"/>
          <w:i w:val="0"/>
          <w:color w:val="000000"/>
          <w:sz w:val="22"/>
        </w:rPr>
        <w:t xml:space="preserve">在 </w:t>
      </w:r>
      <w:r>
        <w:rPr>
          <w:rFonts w:ascii="宋体" w:hAnsi="Courier New" w:eastAsia="宋体"/>
          <w:b w:val="0"/>
          <w:i w:val="0"/>
          <w:color w:val="000000"/>
          <w:sz w:val="22"/>
        </w:rPr>
        <w:t>main</w:t>
      </w:r>
      <w:r>
        <w:rPr>
          <w:rFonts w:ascii="宋体" w:hAnsi="Times New Roman" w:eastAsia="宋体"/>
          <w:b w:val="0"/>
          <w:i w:val="0"/>
          <w:color w:val="000000"/>
          <w:sz w:val="22"/>
        </w:rPr>
        <w:t xml:space="preserve"> 函数中，用户未输入 </w:t>
      </w:r>
      <w:r>
        <w:rPr>
          <w:rFonts w:ascii="宋体" w:hAnsi="Courier New" w:eastAsia="宋体"/>
          <w:b w:val="0"/>
          <w:i w:val="0"/>
          <w:color w:val="000000"/>
          <w:sz w:val="22"/>
        </w:rPr>
        <w:t>#</w:t>
      </w:r>
      <w:r>
        <w:rPr>
          <w:rFonts w:ascii="宋体" w:hAnsi="Times New Roman" w:eastAsia="宋体"/>
          <w:b w:val="0"/>
          <w:i w:val="0"/>
          <w:color w:val="000000"/>
          <w:sz w:val="22"/>
        </w:rPr>
        <w:t xml:space="preserve"> 时，程序未能自动添加。</w:t>
      </w:r>
    </w:p>
    <w:bookmarkEnd w:id="306"/>
    <w:p>
      <w:pPr>
        <w:numPr>
          <w:ilvl w:val="1"/>
          <w:numId w:val="153"/>
        </w:numPr>
        <w:spacing w:beforeLines="100" w:after="50" w:line="360" w:lineRule="auto"/>
        <w:ind w:left="720"/>
        <w:jc w:val="left"/>
      </w:pPr>
      <w:bookmarkStart w:id="307" w:name="u68b732e0"/>
      <w:r>
        <w:rPr>
          <w:rFonts w:ascii="宋体" w:hAnsi="Times New Roman" w:eastAsia="宋体"/>
          <w:b/>
          <w:i w:val="0"/>
          <w:color w:val="000000"/>
          <w:sz w:val="22"/>
        </w:rPr>
        <w:t>解决方案：</w:t>
      </w:r>
    </w:p>
    <w:bookmarkEnd w:id="307"/>
    <w:p>
      <w:pPr>
        <w:numPr>
          <w:ilvl w:val="2"/>
          <w:numId w:val="154"/>
        </w:numPr>
        <w:spacing w:beforeLines="100" w:after="50" w:line="360" w:lineRule="auto"/>
        <w:ind w:left="1080"/>
        <w:jc w:val="left"/>
      </w:pPr>
      <w:bookmarkStart w:id="308" w:name="u7a023721"/>
      <w:r>
        <w:rPr>
          <w:rFonts w:ascii="宋体" w:hAnsi="Times New Roman" w:eastAsia="宋体"/>
          <w:b w:val="0"/>
          <w:i w:val="0"/>
          <w:color w:val="000000"/>
          <w:sz w:val="22"/>
        </w:rPr>
        <w:t xml:space="preserve">在 </w:t>
      </w:r>
      <w:r>
        <w:rPr>
          <w:rFonts w:ascii="宋体" w:hAnsi="Courier New" w:eastAsia="宋体"/>
          <w:b w:val="0"/>
          <w:i w:val="0"/>
          <w:color w:val="000000"/>
          <w:sz w:val="22"/>
        </w:rPr>
        <w:t>analyze</w:t>
      </w:r>
      <w:r>
        <w:rPr>
          <w:rFonts w:ascii="宋体" w:hAnsi="Times New Roman" w:eastAsia="宋体"/>
          <w:b w:val="0"/>
          <w:i w:val="0"/>
          <w:color w:val="000000"/>
          <w:sz w:val="22"/>
        </w:rPr>
        <w:t xml:space="preserve"> 方法的主循环中获取当前输入符号 </w:t>
      </w:r>
      <w:r>
        <w:rPr>
          <w:rFonts w:ascii="宋体" w:hAnsi="Courier New" w:eastAsia="宋体"/>
          <w:b w:val="0"/>
          <w:i w:val="0"/>
          <w:color w:val="000000"/>
          <w:sz w:val="22"/>
        </w:rPr>
        <w:t>a</w:t>
      </w:r>
      <w:r>
        <w:rPr>
          <w:rFonts w:ascii="宋体" w:hAnsi="Times New Roman" w:eastAsia="宋体"/>
          <w:b w:val="0"/>
          <w:i w:val="0"/>
          <w:color w:val="000000"/>
          <w:sz w:val="22"/>
        </w:rPr>
        <w:t xml:space="preserve"> 时，必须检查 </w:t>
      </w:r>
      <w:r>
        <w:rPr>
          <w:rFonts w:ascii="宋体" w:hAnsi="Courier New" w:eastAsia="宋体"/>
          <w:b w:val="0"/>
          <w:i w:val="0"/>
          <w:color w:val="000000"/>
          <w:sz w:val="22"/>
        </w:rPr>
        <w:t>p.inputPos</w:t>
      </w:r>
      <w:r>
        <w:rPr>
          <w:rFonts w:ascii="宋体" w:hAnsi="Times New Roman" w:eastAsia="宋体"/>
          <w:b w:val="0"/>
          <w:i w:val="0"/>
          <w:color w:val="000000"/>
          <w:sz w:val="22"/>
        </w:rPr>
        <w:t xml:space="preserve"> 是否已越过 </w:t>
      </w:r>
      <w:r>
        <w:rPr>
          <w:rFonts w:ascii="宋体" w:hAnsi="Courier New" w:eastAsia="宋体"/>
          <w:b w:val="0"/>
          <w:i w:val="0"/>
          <w:color w:val="000000"/>
          <w:sz w:val="22"/>
        </w:rPr>
        <w:t>len(p.input)</w:t>
      </w:r>
      <w:r>
        <w:rPr>
          <w:rFonts w:ascii="宋体" w:hAnsi="Times New Roman" w:eastAsia="宋体"/>
          <w:b w:val="0"/>
          <w:i w:val="0"/>
          <w:color w:val="000000"/>
          <w:sz w:val="22"/>
        </w:rPr>
        <w:t xml:space="preserve">。如果越过，则 </w:t>
      </w:r>
      <w:r>
        <w:rPr>
          <w:rFonts w:ascii="宋体" w:hAnsi="Courier New" w:eastAsia="宋体"/>
          <w:b w:val="0"/>
          <w:i w:val="0"/>
          <w:color w:val="000000"/>
          <w:sz w:val="22"/>
        </w:rPr>
        <w:t>a</w:t>
      </w:r>
      <w:r>
        <w:rPr>
          <w:rFonts w:ascii="宋体" w:hAnsi="Times New Roman" w:eastAsia="宋体"/>
          <w:b w:val="0"/>
          <w:i w:val="0"/>
          <w:color w:val="000000"/>
          <w:sz w:val="22"/>
        </w:rPr>
        <w:t xml:space="preserve"> 应被视为 </w:t>
      </w:r>
      <w:r>
        <w:rPr>
          <w:rFonts w:ascii="宋体" w:hAnsi="Courier New" w:eastAsia="宋体"/>
          <w:b w:val="0"/>
          <w:i w:val="0"/>
          <w:color w:val="000000"/>
          <w:sz w:val="22"/>
        </w:rPr>
        <w:t>#</w:t>
      </w:r>
      <w:r>
        <w:rPr>
          <w:rFonts w:ascii="宋体" w:hAnsi="Times New Roman" w:eastAsia="宋体"/>
          <w:b w:val="0"/>
          <w:i w:val="0"/>
          <w:color w:val="000000"/>
          <w:sz w:val="22"/>
        </w:rPr>
        <w:t>：</w:t>
      </w:r>
    </w:p>
    <w:bookmarkEnd w:id="308"/>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309" w:name="WK2ge"/>
      <w:r>
        <w:rPr>
          <w:rFonts w:ascii="宋体" w:hAnsi="Courier New" w:eastAsia="宋体"/>
          <w:color w:val="000000"/>
          <w:sz w:val="20"/>
        </w:rPr>
        <w:t>var a byte</w:t>
      </w:r>
      <w:r>
        <w:rPr>
          <w:rFonts w:ascii="宋体" w:hAnsi="Courier New" w:eastAsia="宋体"/>
          <w:color w:val="000000"/>
          <w:sz w:val="20"/>
        </w:rPr>
        <w:br w:type="textWrapping"/>
      </w:r>
      <w:r>
        <w:rPr>
          <w:rFonts w:ascii="宋体" w:hAnsi="Courier New" w:eastAsia="宋体"/>
          <w:color w:val="000000"/>
          <w:sz w:val="20"/>
        </w:rPr>
        <w:t>if p.inputPos &lt; len(p.input) {</w:t>
      </w:r>
      <w:r>
        <w:rPr>
          <w:rFonts w:ascii="宋体" w:hAnsi="Courier New" w:eastAsia="宋体"/>
          <w:color w:val="000000"/>
          <w:sz w:val="20"/>
        </w:rPr>
        <w:br w:type="textWrapping"/>
      </w:r>
      <w:r>
        <w:rPr>
          <w:rFonts w:ascii="宋体" w:hAnsi="Courier New" w:eastAsia="宋体"/>
          <w:color w:val="000000"/>
          <w:sz w:val="20"/>
        </w:rPr>
        <w:t xml:space="preserve">    a = p.input[p.inputPos]</w:t>
      </w:r>
      <w:r>
        <w:rPr>
          <w:rFonts w:ascii="宋体" w:hAnsi="Courier New" w:eastAsia="宋体"/>
          <w:color w:val="000000"/>
          <w:sz w:val="20"/>
        </w:rPr>
        <w:br w:type="textWrapping"/>
      </w:r>
      <w:r>
        <w:rPr>
          <w:rFonts w:ascii="宋体" w:hAnsi="Courier New" w:eastAsia="宋体"/>
          <w:color w:val="000000"/>
          <w:sz w:val="20"/>
        </w:rPr>
        <w:t>} else {</w:t>
      </w:r>
      <w:r>
        <w:rPr>
          <w:rFonts w:ascii="宋体" w:hAnsi="Courier New" w:eastAsia="宋体"/>
          <w:color w:val="000000"/>
          <w:sz w:val="20"/>
        </w:rPr>
        <w:br w:type="textWrapping"/>
      </w:r>
      <w:r>
        <w:rPr>
          <w:rFonts w:ascii="宋体" w:hAnsi="Courier New" w:eastAsia="宋体"/>
          <w:color w:val="000000"/>
          <w:sz w:val="20"/>
        </w:rPr>
        <w:t xml:space="preserve">    a = '#' // 输入已耗尽，逻辑上视为结束符</w:t>
      </w:r>
      <w:r>
        <w:rPr>
          <w:rFonts w:ascii="宋体" w:hAnsi="Courier New" w:eastAsia="宋体"/>
          <w:color w:val="000000"/>
          <w:sz w:val="20"/>
        </w:rPr>
        <w:br w:type="textWrapping"/>
      </w:r>
      <w:r>
        <w:rPr>
          <w:rFonts w:ascii="宋体" w:hAnsi="Courier New" w:eastAsia="宋体"/>
          <w:color w:val="000000"/>
          <w:sz w:val="20"/>
        </w:rPr>
        <w:t>}</w:t>
      </w:r>
      <w:r>
        <w:rPr>
          <w:rFonts w:ascii="宋体" w:hAnsi="Courier New" w:eastAsia="宋体"/>
          <w:color w:val="000000"/>
          <w:sz w:val="20"/>
        </w:rPr>
        <w:br w:type="textWrapping"/>
      </w:r>
    </w:p>
    <w:bookmarkEnd w:id="309"/>
    <w:p>
      <w:pPr>
        <w:numPr>
          <w:ilvl w:val="2"/>
          <w:numId w:val="155"/>
        </w:numPr>
        <w:spacing w:beforeLines="100" w:after="50" w:line="360" w:lineRule="auto"/>
        <w:ind w:left="1080"/>
        <w:jc w:val="left"/>
      </w:pPr>
      <w:bookmarkStart w:id="310" w:name="u50444ec2"/>
      <w:r>
        <w:rPr>
          <w:rFonts w:ascii="宋体" w:hAnsi="Times New Roman" w:eastAsia="宋体"/>
          <w:b w:val="0"/>
          <w:i w:val="0"/>
          <w:color w:val="000000"/>
          <w:sz w:val="22"/>
        </w:rPr>
        <w:t xml:space="preserve">在 </w:t>
      </w:r>
      <w:r>
        <w:rPr>
          <w:rFonts w:ascii="宋体" w:hAnsi="Courier New" w:eastAsia="宋体"/>
          <w:b w:val="0"/>
          <w:i w:val="0"/>
          <w:color w:val="000000"/>
          <w:sz w:val="22"/>
        </w:rPr>
        <w:t>main</w:t>
      </w:r>
      <w:r>
        <w:rPr>
          <w:rFonts w:ascii="宋体" w:hAnsi="Times New Roman" w:eastAsia="宋体"/>
          <w:b w:val="0"/>
          <w:i w:val="0"/>
          <w:color w:val="000000"/>
          <w:sz w:val="22"/>
        </w:rPr>
        <w:t xml:space="preserve"> 函数中，读取用户输入后，检查字符串末尾是否为 </w:t>
      </w:r>
      <w:r>
        <w:rPr>
          <w:rFonts w:ascii="宋体" w:hAnsi="Courier New" w:eastAsia="宋体"/>
          <w:b w:val="0"/>
          <w:i w:val="0"/>
          <w:color w:val="000000"/>
          <w:sz w:val="22"/>
        </w:rPr>
        <w:t>#</w:t>
      </w:r>
      <w:r>
        <w:rPr>
          <w:rFonts w:ascii="宋体" w:hAnsi="Times New Roman" w:eastAsia="宋体"/>
          <w:b w:val="0"/>
          <w:i w:val="0"/>
          <w:color w:val="000000"/>
          <w:sz w:val="22"/>
        </w:rPr>
        <w:t>，若不是，则应追加。Go代码中已包含此逻辑。</w:t>
      </w:r>
    </w:p>
    <w:bookmarkEnd w:id="310"/>
    <w:p>
      <w:pPr>
        <w:numPr>
          <w:ilvl w:val="0"/>
          <w:numId w:val="156"/>
        </w:numPr>
        <w:spacing w:beforeLines="100" w:after="50" w:line="360" w:lineRule="auto"/>
        <w:ind w:left="360"/>
        <w:jc w:val="left"/>
      </w:pPr>
      <w:bookmarkStart w:id="311" w:name="uc2818270"/>
      <w:r>
        <w:rPr>
          <w:rFonts w:ascii="宋体" w:hAnsi="Times New Roman" w:eastAsia="宋体"/>
          <w:b/>
          <w:i w:val="0"/>
          <w:color w:val="000000"/>
          <w:sz w:val="22"/>
        </w:rPr>
        <w:t xml:space="preserve">对文法中 </w:t>
      </w:r>
      <w:r>
        <w:rPr>
          <w:rFonts w:ascii="宋体" w:hAnsi="Courier New" w:eastAsia="宋体"/>
          <w:b/>
          <w:i w:val="0"/>
          <w:color w:val="000000"/>
          <w:sz w:val="22"/>
        </w:rPr>
        <w:t>G-&gt;+TG|-TG</w:t>
      </w:r>
      <w:r>
        <w:rPr>
          <w:rFonts w:ascii="宋体" w:hAnsi="Times New Roman" w:eastAsia="宋体"/>
          <w:b/>
          <w:i w:val="0"/>
          <w:color w:val="000000"/>
          <w:sz w:val="22"/>
        </w:rPr>
        <w:t xml:space="preserve"> 等选择规则的理解与实现:</w:t>
      </w:r>
    </w:p>
    <w:bookmarkEnd w:id="311"/>
    <w:p>
      <w:pPr>
        <w:numPr>
          <w:ilvl w:val="1"/>
          <w:numId w:val="157"/>
        </w:numPr>
        <w:spacing w:beforeLines="100" w:after="50" w:line="360" w:lineRule="auto"/>
        <w:ind w:left="720"/>
        <w:jc w:val="left"/>
      </w:pPr>
      <w:bookmarkStart w:id="312" w:name="ub6c391c2"/>
      <w:r>
        <w:rPr>
          <w:rFonts w:ascii="宋体" w:hAnsi="Times New Roman" w:eastAsia="宋体"/>
          <w:b/>
          <w:i w:val="0"/>
          <w:color w:val="000000"/>
          <w:sz w:val="22"/>
        </w:rPr>
        <w:t>问题描述:</w:t>
      </w:r>
      <w:r>
        <w:rPr>
          <w:rFonts w:ascii="宋体" w:hAnsi="Times New Roman" w:eastAsia="宋体"/>
          <w:b w:val="0"/>
          <w:i w:val="0"/>
          <w:color w:val="000000"/>
          <w:sz w:val="22"/>
        </w:rPr>
        <w:t xml:space="preserve"> 文法中 </w:t>
      </w:r>
      <w:r>
        <w:rPr>
          <w:rFonts w:ascii="宋体" w:hAnsi="Courier New" w:eastAsia="宋体"/>
          <w:b w:val="0"/>
          <w:i w:val="0"/>
          <w:color w:val="000000"/>
          <w:sz w:val="22"/>
        </w:rPr>
        <w:t>G-&gt;+TG|-TG</w:t>
      </w:r>
      <w:r>
        <w:rPr>
          <w:rFonts w:ascii="宋体" w:hAnsi="Times New Roman" w:eastAsia="宋体"/>
          <w:b w:val="0"/>
          <w:i w:val="0"/>
          <w:color w:val="000000"/>
          <w:sz w:val="22"/>
        </w:rPr>
        <w:t xml:space="preserve"> 意味着 </w:t>
      </w:r>
      <w:r>
        <w:rPr>
          <w:rFonts w:ascii="宋体" w:hAnsi="Courier New" w:eastAsia="宋体"/>
          <w:b w:val="0"/>
          <w:i w:val="0"/>
          <w:color w:val="000000"/>
          <w:sz w:val="22"/>
        </w:rPr>
        <w:t>G</w:t>
      </w:r>
      <w:r>
        <w:rPr>
          <w:rFonts w:ascii="宋体" w:hAnsi="Times New Roman" w:eastAsia="宋体"/>
          <w:b w:val="0"/>
          <w:i w:val="0"/>
          <w:color w:val="000000"/>
          <w:sz w:val="22"/>
        </w:rPr>
        <w:t xml:space="preserve"> 在遇到 </w:t>
      </w:r>
      <w:r>
        <w:rPr>
          <w:rFonts w:ascii="宋体" w:hAnsi="Courier New" w:eastAsia="宋体"/>
          <w:b w:val="0"/>
          <w:i w:val="0"/>
          <w:color w:val="000000"/>
          <w:sz w:val="22"/>
        </w:rPr>
        <w:t>+</w:t>
      </w:r>
      <w:r>
        <w:rPr>
          <w:rFonts w:ascii="宋体" w:hAnsi="Times New Roman" w:eastAsia="宋体"/>
          <w:b w:val="0"/>
          <w:i w:val="0"/>
          <w:color w:val="000000"/>
          <w:sz w:val="22"/>
        </w:rPr>
        <w:t xml:space="preserve"> 时选择 </w:t>
      </w:r>
      <w:r>
        <w:rPr>
          <w:rFonts w:ascii="宋体" w:hAnsi="Courier New" w:eastAsia="宋体"/>
          <w:b w:val="0"/>
          <w:i w:val="0"/>
          <w:color w:val="000000"/>
          <w:sz w:val="22"/>
        </w:rPr>
        <w:t>+TG</w:t>
      </w:r>
      <w:r>
        <w:rPr>
          <w:rFonts w:ascii="宋体" w:hAnsi="Times New Roman" w:eastAsia="宋体"/>
          <w:b w:val="0"/>
          <w:i w:val="0"/>
          <w:color w:val="000000"/>
          <w:sz w:val="22"/>
        </w:rPr>
        <w:t xml:space="preserve">，在遇到 </w:t>
      </w:r>
      <w:r>
        <w:rPr>
          <w:rFonts w:ascii="宋体" w:hAnsi="Courier New" w:eastAsia="宋体"/>
          <w:b w:val="0"/>
          <w:i w:val="0"/>
          <w:color w:val="000000"/>
          <w:sz w:val="22"/>
        </w:rPr>
        <w:t>-</w:t>
      </w:r>
      <w:r>
        <w:rPr>
          <w:rFonts w:ascii="宋体" w:hAnsi="Times New Roman" w:eastAsia="宋体"/>
          <w:b w:val="0"/>
          <w:i w:val="0"/>
          <w:color w:val="000000"/>
          <w:sz w:val="22"/>
        </w:rPr>
        <w:t xml:space="preserve"> 时选择 </w:t>
      </w:r>
      <w:r>
        <w:rPr>
          <w:rFonts w:ascii="宋体" w:hAnsi="Courier New" w:eastAsia="宋体"/>
          <w:b w:val="0"/>
          <w:i w:val="0"/>
          <w:color w:val="000000"/>
          <w:sz w:val="22"/>
        </w:rPr>
        <w:t>-TG</w:t>
      </w:r>
      <w:r>
        <w:rPr>
          <w:rFonts w:ascii="宋体" w:hAnsi="Times New Roman" w:eastAsia="宋体"/>
          <w:b w:val="0"/>
          <w:i w:val="0"/>
          <w:color w:val="000000"/>
          <w:sz w:val="22"/>
        </w:rPr>
        <w:t xml:space="preserve">。如果分析表构建时，错误地将 </w:t>
      </w:r>
      <w:r>
        <w:rPr>
          <w:rFonts w:ascii="宋体" w:hAnsi="Courier New" w:eastAsia="宋体"/>
          <w:b w:val="0"/>
          <w:i w:val="0"/>
          <w:color w:val="000000"/>
          <w:sz w:val="22"/>
        </w:rPr>
        <w:t>M[G,'-']</w:t>
      </w:r>
      <w:r>
        <w:rPr>
          <w:rFonts w:ascii="宋体" w:hAnsi="Times New Roman" w:eastAsia="宋体"/>
          <w:b w:val="0"/>
          <w:i w:val="0"/>
          <w:color w:val="000000"/>
          <w:sz w:val="22"/>
        </w:rPr>
        <w:t xml:space="preserve"> 指向了 </w:t>
      </w:r>
      <w:r>
        <w:rPr>
          <w:rFonts w:ascii="宋体" w:hAnsi="Courier New" w:eastAsia="宋体"/>
          <w:b w:val="0"/>
          <w:i w:val="0"/>
          <w:color w:val="000000"/>
          <w:sz w:val="22"/>
        </w:rPr>
        <w:t>G-&gt;+TG</w:t>
      </w:r>
      <w:r>
        <w:rPr>
          <w:rFonts w:ascii="宋体" w:hAnsi="Times New Roman" w:eastAsia="宋体"/>
          <w:b w:val="0"/>
          <w:i w:val="0"/>
          <w:color w:val="000000"/>
          <w:sz w:val="22"/>
        </w:rPr>
        <w:t xml:space="preserve"> (如当前Go代码为了匹配C版本行为所做的那样)，或者反之，会导致对包含 </w:t>
      </w:r>
      <w:r>
        <w:rPr>
          <w:rFonts w:ascii="宋体" w:hAnsi="Courier New" w:eastAsia="宋体"/>
          <w:b w:val="0"/>
          <w:i w:val="0"/>
          <w:color w:val="000000"/>
          <w:sz w:val="22"/>
        </w:rPr>
        <w:t>-</w:t>
      </w:r>
      <w:r>
        <w:rPr>
          <w:rFonts w:ascii="宋体" w:hAnsi="Times New Roman" w:eastAsia="宋体"/>
          <w:b w:val="0"/>
          <w:i w:val="0"/>
          <w:color w:val="000000"/>
          <w:sz w:val="22"/>
        </w:rPr>
        <w:t xml:space="preserve"> 的表达式分析行为与预期不符（尽管可能仍能“通过”某些简单测试，但逻辑上可能不完全对应文法设计者的初衷）。</w:t>
      </w:r>
    </w:p>
    <w:bookmarkEnd w:id="312"/>
    <w:p>
      <w:pPr>
        <w:numPr>
          <w:ilvl w:val="1"/>
          <w:numId w:val="157"/>
        </w:numPr>
        <w:spacing w:beforeLines="100" w:after="50" w:line="360" w:lineRule="auto"/>
        <w:ind w:left="720"/>
        <w:jc w:val="left"/>
      </w:pPr>
      <w:bookmarkStart w:id="313" w:name="ue33bfa77"/>
      <w:r>
        <w:rPr>
          <w:rFonts w:ascii="宋体" w:hAnsi="Times New Roman" w:eastAsia="宋体"/>
          <w:b/>
          <w:i w:val="0"/>
          <w:color w:val="000000"/>
          <w:sz w:val="22"/>
        </w:rPr>
        <w:t>解决方案:</w:t>
      </w:r>
    </w:p>
    <w:bookmarkEnd w:id="313"/>
    <w:p>
      <w:pPr>
        <w:numPr>
          <w:ilvl w:val="2"/>
          <w:numId w:val="158"/>
        </w:numPr>
        <w:spacing w:beforeLines="100" w:after="50" w:line="360" w:lineRule="auto"/>
        <w:ind w:left="1080"/>
        <w:jc w:val="left"/>
      </w:pPr>
      <w:bookmarkStart w:id="314" w:name="u5a05f2de"/>
      <w:r>
        <w:rPr>
          <w:rFonts w:ascii="宋体" w:hAnsi="Times New Roman" w:eastAsia="宋体"/>
          <w:b/>
          <w:i w:val="0"/>
          <w:color w:val="000000"/>
          <w:sz w:val="22"/>
        </w:rPr>
        <w:t>严格按文法分离:</w:t>
      </w:r>
      <w:r>
        <w:rPr>
          <w:rFonts w:ascii="宋体" w:hAnsi="Times New Roman" w:eastAsia="宋体"/>
          <w:b w:val="0"/>
          <w:i w:val="0"/>
          <w:color w:val="000000"/>
          <w:sz w:val="22"/>
        </w:rPr>
        <w:t xml:space="preserve"> 最准确的做法是为 </w:t>
      </w:r>
      <w:r>
        <w:rPr>
          <w:rFonts w:ascii="宋体" w:hAnsi="Courier New" w:eastAsia="宋体"/>
          <w:b w:val="0"/>
          <w:i w:val="0"/>
          <w:color w:val="000000"/>
          <w:sz w:val="22"/>
        </w:rPr>
        <w:t>G-&gt;-TG</w:t>
      </w:r>
      <w:r>
        <w:rPr>
          <w:rFonts w:ascii="宋体" w:hAnsi="Times New Roman" w:eastAsia="宋体"/>
          <w:b w:val="0"/>
          <w:i w:val="0"/>
          <w:color w:val="000000"/>
          <w:sz w:val="22"/>
        </w:rPr>
        <w:t xml:space="preserve"> (和 </w:t>
      </w:r>
      <w:r>
        <w:rPr>
          <w:rFonts w:ascii="宋体" w:hAnsi="Courier New" w:eastAsia="宋体"/>
          <w:b w:val="0"/>
          <w:i w:val="0"/>
          <w:color w:val="000000"/>
          <w:sz w:val="22"/>
        </w:rPr>
        <w:t>S-&gt;/FS</w:t>
      </w:r>
      <w:r>
        <w:rPr>
          <w:rFonts w:ascii="宋体" w:hAnsi="Times New Roman" w:eastAsia="宋体"/>
          <w:b w:val="0"/>
          <w:i w:val="0"/>
          <w:color w:val="000000"/>
          <w:sz w:val="22"/>
        </w:rPr>
        <w:t xml:space="preserve">) 单独定义 </w:t>
      </w:r>
      <w:r>
        <w:rPr>
          <w:rFonts w:ascii="宋体" w:hAnsi="Courier New" w:eastAsia="宋体"/>
          <w:b w:val="0"/>
          <w:i w:val="0"/>
          <w:color w:val="000000"/>
          <w:sz w:val="22"/>
        </w:rPr>
        <w:t>Production</w:t>
      </w:r>
      <w:r>
        <w:rPr>
          <w:rFonts w:ascii="宋体" w:hAnsi="Times New Roman" w:eastAsia="宋体"/>
          <w:b w:val="0"/>
          <w:i w:val="0"/>
          <w:color w:val="000000"/>
          <w:sz w:val="22"/>
        </w:rPr>
        <w:t xml:space="preserve"> 实例 (例如 </w:t>
      </w:r>
      <w:r>
        <w:rPr>
          <w:rFonts w:ascii="宋体" w:hAnsi="Courier New" w:eastAsia="宋体"/>
          <w:b w:val="0"/>
          <w:i w:val="0"/>
          <w:color w:val="000000"/>
          <w:sz w:val="22"/>
        </w:rPr>
        <w:t>prodGneg</w:t>
      </w:r>
      <w:r>
        <w:rPr>
          <w:rFonts w:ascii="宋体" w:hAnsi="Times New Roman" w:eastAsia="宋体"/>
          <w:b w:val="0"/>
          <w:i w:val="0"/>
          <w:color w:val="000000"/>
          <w:sz w:val="22"/>
        </w:rPr>
        <w:t xml:space="preserve"> 和 </w:t>
      </w:r>
      <w:r>
        <w:rPr>
          <w:rFonts w:ascii="宋体" w:hAnsi="Courier New" w:eastAsia="宋体"/>
          <w:b w:val="0"/>
          <w:i w:val="0"/>
          <w:color w:val="000000"/>
          <w:sz w:val="22"/>
        </w:rPr>
        <w:t>prodSdiv</w:t>
      </w:r>
      <w:r>
        <w:rPr>
          <w:rFonts w:ascii="宋体" w:hAnsi="Times New Roman" w:eastAsia="宋体"/>
          <w:b w:val="0"/>
          <w:i w:val="0"/>
          <w:color w:val="000000"/>
          <w:sz w:val="22"/>
        </w:rPr>
        <w:t xml:space="preserve">)。然后在 </w:t>
      </w:r>
      <w:r>
        <w:rPr>
          <w:rFonts w:ascii="宋体" w:hAnsi="Courier New" w:eastAsia="宋体"/>
          <w:b w:val="0"/>
          <w:i w:val="0"/>
          <w:color w:val="000000"/>
          <w:sz w:val="22"/>
        </w:rPr>
        <w:t>initProductionsAndTable</w:t>
      </w:r>
      <w:r>
        <w:rPr>
          <w:rFonts w:ascii="宋体" w:hAnsi="Times New Roman" w:eastAsia="宋体"/>
          <w:b w:val="0"/>
          <w:i w:val="0"/>
          <w:color w:val="000000"/>
          <w:sz w:val="22"/>
        </w:rPr>
        <w:t xml:space="preserve"> 中，</w:t>
      </w:r>
      <w:r>
        <w:rPr>
          <w:rFonts w:ascii="宋体" w:hAnsi="Courier New" w:eastAsia="宋体"/>
          <w:b w:val="0"/>
          <w:i w:val="0"/>
          <w:color w:val="000000"/>
          <w:sz w:val="22"/>
        </w:rPr>
        <w:t>p.table[p.getNonTerminalIndex('G')][p.getTerminalIndex('-')] = prodGneg</w:t>
      </w:r>
      <w:r>
        <w:rPr>
          <w:rFonts w:ascii="宋体" w:hAnsi="Times New Roman" w:eastAsia="宋体"/>
          <w:b w:val="0"/>
          <w:i w:val="0"/>
          <w:color w:val="000000"/>
          <w:sz w:val="22"/>
        </w:rPr>
        <w:t>。</w:t>
      </w:r>
    </w:p>
    <w:bookmarkEnd w:id="314"/>
    <w:p>
      <w:pPr>
        <w:numPr>
          <w:ilvl w:val="2"/>
          <w:numId w:val="158"/>
        </w:numPr>
        <w:spacing w:beforeLines="100" w:after="50" w:line="360" w:lineRule="auto"/>
        <w:ind w:left="1080"/>
        <w:jc w:val="left"/>
      </w:pPr>
      <w:bookmarkStart w:id="315" w:name="u4c059ea5"/>
      <w:r>
        <w:rPr>
          <w:rFonts w:ascii="宋体" w:hAnsi="Times New Roman" w:eastAsia="宋体"/>
          <w:b/>
          <w:i w:val="0"/>
          <w:color w:val="000000"/>
          <w:sz w:val="22"/>
        </w:rPr>
        <w:t>当前代码行为的理解:</w:t>
      </w:r>
      <w:r>
        <w:rPr>
          <w:rFonts w:ascii="宋体" w:hAnsi="Times New Roman" w:eastAsia="宋体"/>
          <w:b w:val="0"/>
          <w:i w:val="0"/>
          <w:color w:val="000000"/>
          <w:sz w:val="22"/>
        </w:rPr>
        <w:t xml:space="preserve"> 当前Go代码选择复用 </w:t>
      </w:r>
      <w:r>
        <w:rPr>
          <w:rFonts w:ascii="宋体" w:hAnsi="Courier New" w:eastAsia="宋体"/>
          <w:b w:val="0"/>
          <w:i w:val="0"/>
          <w:color w:val="000000"/>
          <w:sz w:val="22"/>
        </w:rPr>
        <w:t>prodGpos</w:t>
      </w:r>
      <w:r>
        <w:rPr>
          <w:rFonts w:ascii="宋体" w:hAnsi="Times New Roman" w:eastAsia="宋体"/>
          <w:b w:val="0"/>
          <w:i w:val="0"/>
          <w:color w:val="000000"/>
          <w:sz w:val="22"/>
        </w:rPr>
        <w:t xml:space="preserve"> (即 </w:t>
      </w:r>
      <w:r>
        <w:rPr>
          <w:rFonts w:ascii="宋体" w:hAnsi="Courier New" w:eastAsia="宋体"/>
          <w:b w:val="0"/>
          <w:i w:val="0"/>
          <w:color w:val="000000"/>
          <w:sz w:val="22"/>
        </w:rPr>
        <w:t>G-&gt;+TG</w:t>
      </w:r>
      <w:r>
        <w:rPr>
          <w:rFonts w:ascii="宋体" w:hAnsi="Times New Roman" w:eastAsia="宋体"/>
          <w:b w:val="0"/>
          <w:i w:val="0"/>
          <w:color w:val="000000"/>
          <w:sz w:val="22"/>
        </w:rPr>
        <w:t xml:space="preserve">) 来处理输入 </w:t>
      </w:r>
      <w:r>
        <w:rPr>
          <w:rFonts w:ascii="宋体" w:hAnsi="Courier New" w:eastAsia="宋体"/>
          <w:b w:val="0"/>
          <w:i w:val="0"/>
          <w:color w:val="000000"/>
          <w:sz w:val="22"/>
        </w:rPr>
        <w:t>-</w:t>
      </w:r>
      <w:r>
        <w:rPr>
          <w:rFonts w:ascii="宋体" w:hAnsi="Times New Roman" w:eastAsia="宋体"/>
          <w:b w:val="0"/>
          <w:i w:val="0"/>
          <w:color w:val="000000"/>
          <w:sz w:val="22"/>
        </w:rPr>
        <w:t xml:space="preserve">，这是为了与提供的C代码在行为上保持一致。开发者应清楚这种实现选择的含义：即程序在遇到 </w:t>
      </w:r>
      <w:r>
        <w:rPr>
          <w:rFonts w:ascii="宋体" w:hAnsi="Courier New" w:eastAsia="宋体"/>
          <w:b w:val="0"/>
          <w:i w:val="0"/>
          <w:color w:val="000000"/>
          <w:sz w:val="22"/>
        </w:rPr>
        <w:t>-</w:t>
      </w:r>
      <w:r>
        <w:rPr>
          <w:rFonts w:ascii="宋体" w:hAnsi="Times New Roman" w:eastAsia="宋体"/>
          <w:b w:val="0"/>
          <w:i w:val="0"/>
          <w:color w:val="000000"/>
          <w:sz w:val="22"/>
        </w:rPr>
        <w:t xml:space="preserve"> 时，内部是按照 </w:t>
      </w:r>
      <w:r>
        <w:rPr>
          <w:rFonts w:ascii="宋体" w:hAnsi="Courier New" w:eastAsia="宋体"/>
          <w:b w:val="0"/>
          <w:i w:val="0"/>
          <w:color w:val="000000"/>
          <w:sz w:val="22"/>
        </w:rPr>
        <w:t>+TG</w:t>
      </w:r>
      <w:r>
        <w:rPr>
          <w:rFonts w:ascii="宋体" w:hAnsi="Times New Roman" w:eastAsia="宋体"/>
          <w:b w:val="0"/>
          <w:i w:val="0"/>
          <w:color w:val="000000"/>
          <w:sz w:val="22"/>
        </w:rPr>
        <w:t xml:space="preserve"> 的结构来推导的，只是在语义解释（如果后续有的话）或代码生成阶段可能需要将 </w:t>
      </w:r>
      <w:r>
        <w:rPr>
          <w:rFonts w:ascii="宋体" w:hAnsi="Courier New" w:eastAsia="宋体"/>
          <w:b w:val="0"/>
          <w:i w:val="0"/>
          <w:color w:val="000000"/>
          <w:sz w:val="22"/>
        </w:rPr>
        <w:t>+</w:t>
      </w:r>
      <w:r>
        <w:rPr>
          <w:rFonts w:ascii="宋体" w:hAnsi="Times New Roman" w:eastAsia="宋体"/>
          <w:b w:val="0"/>
          <w:i w:val="0"/>
          <w:color w:val="000000"/>
          <w:sz w:val="22"/>
        </w:rPr>
        <w:t xml:space="preserve"> 替换为 </w:t>
      </w:r>
      <w:r>
        <w:rPr>
          <w:rFonts w:ascii="宋体" w:hAnsi="Courier New" w:eastAsia="宋体"/>
          <w:b w:val="0"/>
          <w:i w:val="0"/>
          <w:color w:val="000000"/>
          <w:sz w:val="22"/>
        </w:rPr>
        <w:t>-</w:t>
      </w:r>
      <w:r>
        <w:rPr>
          <w:rFonts w:ascii="宋体" w:hAnsi="Times New Roman" w:eastAsia="宋体"/>
          <w:b w:val="0"/>
          <w:i w:val="0"/>
          <w:color w:val="000000"/>
          <w:sz w:val="22"/>
        </w:rPr>
        <w:t>。</w:t>
      </w:r>
    </w:p>
    <w:bookmarkEnd w:id="315"/>
    <w:p>
      <w:pPr>
        <w:numPr>
          <w:ilvl w:val="0"/>
          <w:numId w:val="159"/>
        </w:numPr>
        <w:spacing w:beforeLines="100" w:after="50" w:line="360" w:lineRule="auto"/>
        <w:ind w:left="360"/>
        <w:jc w:val="left"/>
      </w:pPr>
      <w:bookmarkStart w:id="316" w:name="u678b95b7"/>
      <w:r>
        <w:rPr>
          <w:rFonts w:ascii="宋体" w:hAnsi="Times New Roman" w:eastAsia="宋体"/>
          <w:b/>
          <w:i w:val="0"/>
          <w:color w:val="000000"/>
          <w:sz w:val="22"/>
        </w:rPr>
        <w:t>Go语言特性相关问题:</w:t>
      </w:r>
    </w:p>
    <w:bookmarkEnd w:id="316"/>
    <w:p>
      <w:pPr>
        <w:numPr>
          <w:ilvl w:val="1"/>
          <w:numId w:val="160"/>
        </w:numPr>
        <w:spacing w:beforeLines="100" w:after="50" w:line="360" w:lineRule="auto"/>
        <w:ind w:left="720"/>
        <w:jc w:val="left"/>
      </w:pPr>
      <w:bookmarkStart w:id="317" w:name="u7ff61420"/>
      <w:r>
        <w:rPr>
          <w:rFonts w:ascii="宋体" w:hAnsi="Times New Roman" w:eastAsia="宋体"/>
          <w:b/>
          <w:i w:val="0"/>
          <w:color w:val="000000"/>
          <w:sz w:val="22"/>
        </w:rPr>
        <w:t>切片与数组的混淆:</w:t>
      </w:r>
      <w:r>
        <w:rPr>
          <w:rFonts w:ascii="宋体" w:hAnsi="Times New Roman" w:eastAsia="宋体"/>
          <w:b w:val="0"/>
          <w:i w:val="0"/>
          <w:color w:val="000000"/>
          <w:sz w:val="22"/>
        </w:rPr>
        <w:t xml:space="preserve"> 错误地将切片当作固定大小的数组处理，或反之。</w:t>
      </w:r>
    </w:p>
    <w:bookmarkEnd w:id="317"/>
    <w:p>
      <w:pPr>
        <w:numPr>
          <w:ilvl w:val="1"/>
          <w:numId w:val="160"/>
        </w:numPr>
        <w:spacing w:beforeLines="100" w:after="50" w:line="360" w:lineRule="auto"/>
        <w:ind w:left="720"/>
        <w:jc w:val="left"/>
      </w:pPr>
      <w:bookmarkStart w:id="318" w:name="u9c47ca57"/>
      <w:r>
        <w:rPr>
          <w:rFonts w:ascii="宋体" w:hAnsi="Times New Roman" w:eastAsia="宋体"/>
          <w:b/>
          <w:i w:val="0"/>
          <w:color w:val="000000"/>
          <w:sz w:val="22"/>
        </w:rPr>
        <w:t>字符串与字节切片转换:</w:t>
      </w:r>
      <w:r>
        <w:rPr>
          <w:rFonts w:ascii="宋体" w:hAnsi="Courier New" w:eastAsia="宋体"/>
          <w:b w:val="0"/>
          <w:i w:val="0"/>
          <w:color w:val="000000"/>
          <w:sz w:val="22"/>
        </w:rPr>
        <w:t>string</w:t>
      </w:r>
      <w:r>
        <w:rPr>
          <w:rFonts w:ascii="宋体" w:hAnsi="Times New Roman" w:eastAsia="宋体"/>
          <w:b w:val="0"/>
          <w:i w:val="0"/>
          <w:color w:val="000000"/>
          <w:sz w:val="22"/>
        </w:rPr>
        <w:t xml:space="preserve"> 和 </w:t>
      </w:r>
      <w:r>
        <w:rPr>
          <w:rFonts w:ascii="宋体" w:hAnsi="Courier New" w:eastAsia="宋体"/>
          <w:b w:val="0"/>
          <w:i w:val="0"/>
          <w:color w:val="000000"/>
          <w:sz w:val="22"/>
        </w:rPr>
        <w:t>[]byte</w:t>
      </w:r>
      <w:r>
        <w:rPr>
          <w:rFonts w:ascii="宋体" w:hAnsi="Times New Roman" w:eastAsia="宋体"/>
          <w:b w:val="0"/>
          <w:i w:val="0"/>
          <w:color w:val="000000"/>
          <w:sz w:val="22"/>
        </w:rPr>
        <w:t xml:space="preserve"> 之间的转换需要注意，Go中字符串是不可变的。</w:t>
      </w:r>
    </w:p>
    <w:bookmarkEnd w:id="318"/>
    <w:p>
      <w:pPr>
        <w:numPr>
          <w:ilvl w:val="1"/>
          <w:numId w:val="160"/>
        </w:numPr>
        <w:spacing w:beforeLines="100" w:after="50" w:line="360" w:lineRule="auto"/>
        <w:ind w:left="720"/>
        <w:jc w:val="left"/>
      </w:pPr>
      <w:bookmarkStart w:id="319" w:name="ua43e8b53"/>
      <w:r>
        <w:rPr>
          <w:rFonts w:ascii="宋体" w:hAnsi="Times New Roman" w:eastAsia="宋体"/>
          <w:b/>
          <w:i w:val="0"/>
          <w:color w:val="000000"/>
          <w:sz w:val="22"/>
        </w:rPr>
        <w:t>错误处理习惯:</w:t>
      </w:r>
      <w:r>
        <w:rPr>
          <w:rFonts w:ascii="宋体" w:hAnsi="Times New Roman" w:eastAsia="宋体"/>
          <w:b w:val="0"/>
          <w:i w:val="0"/>
          <w:color w:val="000000"/>
          <w:sz w:val="22"/>
        </w:rPr>
        <w:t xml:space="preserve"> Go推崇显式错误处理。虽然此LL(1)分析器主要通过打印信息和 </w:t>
      </w:r>
      <w:r>
        <w:rPr>
          <w:rFonts w:ascii="宋体" w:hAnsi="Courier New" w:eastAsia="宋体"/>
          <w:b w:val="0"/>
          <w:i w:val="0"/>
          <w:color w:val="000000"/>
          <w:sz w:val="22"/>
        </w:rPr>
        <w:t>return</w:t>
      </w:r>
      <w:r>
        <w:rPr>
          <w:rFonts w:ascii="宋体" w:hAnsi="Times New Roman" w:eastAsia="宋体"/>
          <w:b w:val="0"/>
          <w:i w:val="0"/>
          <w:color w:val="000000"/>
          <w:sz w:val="22"/>
        </w:rPr>
        <w:t xml:space="preserve"> 来处理分析错误，但在更复杂的Go程序中，通常会返回 </w:t>
      </w:r>
      <w:r>
        <w:rPr>
          <w:rFonts w:ascii="宋体" w:hAnsi="Courier New" w:eastAsia="宋体"/>
          <w:b w:val="0"/>
          <w:i w:val="0"/>
          <w:color w:val="000000"/>
          <w:sz w:val="22"/>
        </w:rPr>
        <w:t>error</w:t>
      </w:r>
      <w:r>
        <w:rPr>
          <w:rFonts w:ascii="宋体" w:hAnsi="Times New Roman" w:eastAsia="宋体"/>
          <w:b w:val="0"/>
          <w:i w:val="0"/>
          <w:color w:val="000000"/>
          <w:sz w:val="22"/>
        </w:rPr>
        <w:t xml:space="preserve"> 类型。</w:t>
      </w:r>
    </w:p>
    <w:bookmarkEnd w:id="319"/>
    <w:p>
      <w:pPr>
        <w:numPr>
          <w:ilvl w:val="1"/>
          <w:numId w:val="160"/>
        </w:numPr>
        <w:spacing w:beforeLines="100" w:after="50" w:line="360" w:lineRule="auto"/>
        <w:ind w:left="720"/>
        <w:jc w:val="left"/>
      </w:pPr>
      <w:bookmarkStart w:id="320" w:name="uadab3dd7"/>
      <w:r>
        <w:rPr>
          <w:rFonts w:ascii="宋体" w:hAnsi="Times New Roman" w:eastAsia="宋体"/>
          <w:b/>
          <w:i w:val="0"/>
          <w:color w:val="000000"/>
          <w:sz w:val="22"/>
        </w:rPr>
        <w:t>解决方案:</w:t>
      </w:r>
      <w:r>
        <w:rPr>
          <w:rFonts w:ascii="宋体" w:hAnsi="Times New Roman" w:eastAsia="宋体"/>
          <w:b w:val="0"/>
          <w:i w:val="0"/>
          <w:color w:val="000000"/>
          <w:sz w:val="22"/>
        </w:rPr>
        <w:t xml:space="preserve"> 熟悉Go语言的核心概念，特别是切片的操作、字符串处理和错误处理模式。</w:t>
      </w:r>
    </w:p>
    <w:bookmarkEnd w:id="320"/>
    <w:p>
      <w:pPr>
        <w:numPr>
          <w:ilvl w:val="0"/>
          <w:numId w:val="161"/>
        </w:numPr>
        <w:spacing w:beforeLines="100" w:after="50" w:line="360" w:lineRule="auto"/>
        <w:ind w:left="360"/>
        <w:jc w:val="left"/>
      </w:pPr>
      <w:bookmarkStart w:id="321" w:name="ufd006308"/>
      <w:r>
        <w:rPr>
          <w:rFonts w:ascii="宋体" w:hAnsi="Times New Roman" w:eastAsia="宋体"/>
          <w:b/>
          <w:i w:val="0"/>
          <w:color w:val="000000"/>
          <w:sz w:val="22"/>
        </w:rPr>
        <w:t>调试难度:</w:t>
      </w:r>
    </w:p>
    <w:bookmarkEnd w:id="321"/>
    <w:p>
      <w:pPr>
        <w:numPr>
          <w:ilvl w:val="1"/>
          <w:numId w:val="162"/>
        </w:numPr>
        <w:spacing w:beforeLines="100" w:after="50" w:line="360" w:lineRule="auto"/>
        <w:ind w:left="720"/>
        <w:jc w:val="left"/>
      </w:pPr>
      <w:bookmarkStart w:id="322" w:name="ue3facc37"/>
      <w:r>
        <w:rPr>
          <w:rFonts w:ascii="宋体" w:hAnsi="Times New Roman" w:eastAsia="宋体"/>
          <w:b/>
          <w:i w:val="0"/>
          <w:color w:val="000000"/>
          <w:sz w:val="22"/>
        </w:rPr>
        <w:t>问题描述:</w:t>
      </w:r>
      <w:r>
        <w:rPr>
          <w:rFonts w:ascii="宋体" w:hAnsi="Times New Roman" w:eastAsia="宋体"/>
          <w:b w:val="0"/>
          <w:i w:val="0"/>
          <w:color w:val="000000"/>
          <w:sz w:val="22"/>
        </w:rPr>
        <w:t xml:space="preserve"> LL(1)分析过程涉及状态的复杂变化（栈、输入指针），一旦出错，仅凭最终的错误信息可能难以定位问题根源。</w:t>
      </w:r>
    </w:p>
    <w:bookmarkEnd w:id="322"/>
    <w:p>
      <w:pPr>
        <w:numPr>
          <w:ilvl w:val="1"/>
          <w:numId w:val="162"/>
        </w:numPr>
        <w:spacing w:beforeLines="100" w:after="50" w:line="360" w:lineRule="auto"/>
        <w:ind w:left="720"/>
        <w:jc w:val="left"/>
      </w:pPr>
      <w:bookmarkStart w:id="323" w:name="ub14fa8f2"/>
      <w:r>
        <w:rPr>
          <w:rFonts w:ascii="宋体" w:hAnsi="Times New Roman" w:eastAsia="宋体"/>
          <w:b/>
          <w:i w:val="0"/>
          <w:color w:val="000000"/>
          <w:sz w:val="22"/>
        </w:rPr>
        <w:t>解决方案:</w:t>
      </w:r>
    </w:p>
    <w:bookmarkEnd w:id="323"/>
    <w:p>
      <w:pPr>
        <w:numPr>
          <w:ilvl w:val="2"/>
          <w:numId w:val="163"/>
        </w:numPr>
        <w:spacing w:beforeLines="100" w:after="50" w:line="360" w:lineRule="auto"/>
        <w:ind w:left="1080"/>
        <w:jc w:val="left"/>
      </w:pPr>
      <w:bookmarkStart w:id="324" w:name="u3d0f5320"/>
      <w:r>
        <w:rPr>
          <w:rFonts w:ascii="宋体" w:hAnsi="Times New Roman" w:eastAsia="宋体"/>
          <w:b/>
          <w:i w:val="0"/>
          <w:color w:val="000000"/>
          <w:sz w:val="22"/>
        </w:rPr>
        <w:t xml:space="preserve">详细的 </w:t>
      </w:r>
      <w:r>
        <w:rPr>
          <w:rFonts w:ascii="宋体" w:hAnsi="Courier New" w:eastAsia="宋体"/>
          <w:b/>
          <w:i w:val="0"/>
          <w:color w:val="000000"/>
          <w:sz w:val="22"/>
        </w:rPr>
        <w:t>printStep</w:t>
      </w:r>
      <w:r>
        <w:rPr>
          <w:rFonts w:ascii="宋体" w:hAnsi="Times New Roman" w:eastAsia="宋体"/>
          <w:b/>
          <w:i w:val="0"/>
          <w:color w:val="000000"/>
          <w:sz w:val="22"/>
        </w:rPr>
        <w:t>:</w:t>
      </w:r>
      <w:r>
        <w:rPr>
          <w:rFonts w:ascii="宋体" w:hAnsi="Courier New" w:eastAsia="宋体"/>
          <w:b w:val="0"/>
          <w:i w:val="0"/>
          <w:color w:val="000000"/>
          <w:sz w:val="22"/>
        </w:rPr>
        <w:t>printStep</w:t>
      </w:r>
      <w:r>
        <w:rPr>
          <w:rFonts w:ascii="宋体" w:hAnsi="Times New Roman" w:eastAsia="宋体"/>
          <w:b w:val="0"/>
          <w:i w:val="0"/>
          <w:color w:val="000000"/>
          <w:sz w:val="22"/>
        </w:rPr>
        <w:t xml:space="preserve"> 方法是关键的调试工具。确保它能清晰、完整地展示每一步的状态。</w:t>
      </w:r>
    </w:p>
    <w:bookmarkEnd w:id="324"/>
    <w:p>
      <w:pPr>
        <w:numPr>
          <w:ilvl w:val="2"/>
          <w:numId w:val="163"/>
        </w:numPr>
        <w:spacing w:beforeLines="100" w:after="50" w:line="360" w:lineRule="auto"/>
        <w:ind w:left="1080"/>
        <w:jc w:val="left"/>
      </w:pPr>
      <w:bookmarkStart w:id="325" w:name="u6cbed944"/>
      <w:r>
        <w:rPr>
          <w:rFonts w:ascii="宋体" w:hAnsi="Times New Roman" w:eastAsia="宋体"/>
          <w:b/>
          <w:i w:val="0"/>
          <w:color w:val="000000"/>
          <w:sz w:val="22"/>
        </w:rPr>
        <w:t>条件断点/额外打印:</w:t>
      </w:r>
      <w:r>
        <w:rPr>
          <w:rFonts w:ascii="宋体" w:hAnsi="Times New Roman" w:eastAsia="宋体"/>
          <w:b w:val="0"/>
          <w:i w:val="0"/>
          <w:color w:val="000000"/>
          <w:sz w:val="22"/>
        </w:rPr>
        <w:t xml:space="preserve"> 在关键决策点（如查表后、压栈/弹栈前后）临时加入 </w:t>
      </w:r>
      <w:r>
        <w:rPr>
          <w:rFonts w:ascii="宋体" w:hAnsi="Courier New" w:eastAsia="宋体"/>
          <w:b w:val="0"/>
          <w:i w:val="0"/>
          <w:color w:val="000000"/>
          <w:sz w:val="22"/>
        </w:rPr>
        <w:t>fmt.Println</w:t>
      </w:r>
      <w:r>
        <w:rPr>
          <w:rFonts w:ascii="宋体" w:hAnsi="Times New Roman" w:eastAsia="宋体"/>
          <w:b w:val="0"/>
          <w:i w:val="0"/>
          <w:color w:val="000000"/>
          <w:sz w:val="22"/>
        </w:rPr>
        <w:t xml:space="preserve"> 语句，输出关心的变量值，帮助理解程序的执行路径和状态变化。</w:t>
      </w:r>
    </w:p>
    <w:bookmarkEnd w:id="325"/>
    <w:p>
      <w:pPr>
        <w:numPr>
          <w:ilvl w:val="2"/>
          <w:numId w:val="163"/>
        </w:numPr>
        <w:spacing w:beforeLines="100" w:after="50" w:line="360" w:lineRule="auto"/>
        <w:ind w:left="1080"/>
        <w:jc w:val="left"/>
      </w:pPr>
      <w:bookmarkStart w:id="326" w:name="u046e2459"/>
      <w:r>
        <w:rPr>
          <w:rFonts w:ascii="宋体" w:hAnsi="Times New Roman" w:eastAsia="宋体"/>
          <w:b/>
          <w:i w:val="0"/>
          <w:color w:val="000000"/>
          <w:sz w:val="22"/>
        </w:rPr>
        <w:t>小步快跑:</w:t>
      </w:r>
      <w:r>
        <w:rPr>
          <w:rFonts w:ascii="宋体" w:hAnsi="Times New Roman" w:eastAsia="宋体"/>
          <w:b w:val="0"/>
          <w:i w:val="0"/>
          <w:color w:val="000000"/>
          <w:sz w:val="22"/>
        </w:rPr>
        <w:t xml:space="preserve"> 从最简单的合法输入串开始测试，逐步增加复杂度。先确保基础路径正确，再测试包含ε产生式、选择和嵌套的复杂情况。</w:t>
      </w:r>
    </w:p>
    <w:bookmarkEnd w:id="326"/>
    <w:p>
      <w:pPr>
        <w:pStyle w:val="4"/>
        <w:spacing w:beforeLines="100" w:after="50" w:line="360" w:lineRule="auto"/>
        <w:ind w:left="0"/>
        <w:jc w:val="left"/>
        <w:rPr>
          <w:rFonts w:hint="eastAsia" w:ascii="宋体" w:hAnsi="Times New Roman" w:eastAsia="宋体"/>
          <w:lang w:val="en-US" w:eastAsia="zh-CN"/>
        </w:rPr>
      </w:pPr>
      <w:bookmarkStart w:id="327" w:name="ud1b85b49"/>
      <w:r>
        <w:rPr>
          <w:rFonts w:hint="eastAsia" w:ascii="宋体" w:hAnsi="Times New Roman" w:eastAsia="宋体"/>
          <w:lang w:val="en-US" w:eastAsia="zh-CN"/>
        </w:rPr>
        <w:t>测试结果展示</w:t>
      </w:r>
    </w:p>
    <w:p>
      <w:pPr>
        <w:rPr>
          <w:rFonts w:hint="default"/>
          <w:lang w:val="en-US" w:eastAsia="zh-CN"/>
        </w:rPr>
      </w:pPr>
      <w:r>
        <w:drawing>
          <wp:inline distT="0" distB="0" distL="114300" distR="114300">
            <wp:extent cx="5720715" cy="3039110"/>
            <wp:effectExtent l="0" t="0" r="952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720715" cy="3039110"/>
                    </a:xfrm>
                    <a:prstGeom prst="rect">
                      <a:avLst/>
                    </a:prstGeom>
                    <a:noFill/>
                    <a:ln>
                      <a:noFill/>
                    </a:ln>
                  </pic:spPr>
                </pic:pic>
              </a:graphicData>
            </a:graphic>
          </wp:inline>
        </w:drawing>
      </w:r>
      <w:bookmarkStart w:id="328" w:name="_GoBack"/>
      <w:bookmarkEnd w:id="328"/>
    </w:p>
    <w:bookmarkEnd w:id="327"/>
    <w:sectPr>
      <w:pgSz w:w="11907" w:h="16839"/>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
    <w:nsid w:val="813A4B87"/>
    <w:multiLevelType w:val="multilevel"/>
    <w:tmpl w:val="813A4B87"/>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2">
    <w:nsid w:val="825EC3C5"/>
    <w:multiLevelType w:val="singleLevel"/>
    <w:tmpl w:val="825EC3C5"/>
    <w:lvl w:ilvl="0" w:tentative="0">
      <w:start w:val="1"/>
      <w:numFmt w:val="bullet"/>
      <w:lvlText w:val=""/>
      <w:lvlJc w:val="left"/>
      <w:pPr>
        <w:ind w:left="960" w:hanging="360"/>
      </w:pPr>
      <w:rPr>
        <w:rFonts w:hint="default" w:ascii="Symbol" w:hAnsi="Symbol"/>
      </w:rPr>
    </w:lvl>
  </w:abstractNum>
  <w:abstractNum w:abstractNumId="3">
    <w:nsid w:val="845B5372"/>
    <w:multiLevelType w:val="singleLevel"/>
    <w:tmpl w:val="845B5372"/>
    <w:lvl w:ilvl="0" w:tentative="0">
      <w:start w:val="4"/>
      <w:numFmt w:val="decimal"/>
      <w:lvlText w:val="%1."/>
      <w:lvlJc w:val="left"/>
      <w:pPr>
        <w:ind w:left="960" w:hanging="360"/>
      </w:pPr>
    </w:lvl>
  </w:abstractNum>
  <w:abstractNum w:abstractNumId="4">
    <w:nsid w:val="8461FADE"/>
    <w:multiLevelType w:val="multilevel"/>
    <w:tmpl w:val="8461FADE"/>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5">
    <w:nsid w:val="87B75F0A"/>
    <w:multiLevelType w:val="multilevel"/>
    <w:tmpl w:val="87B75F0A"/>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6">
    <w:nsid w:val="883B3669"/>
    <w:multiLevelType w:val="multilevel"/>
    <w:tmpl w:val="883B3669"/>
    <w:lvl w:ilvl="0" w:tentative="0">
      <w:start w:val="0"/>
      <w:numFmt w:val="decimal"/>
      <w:lvlText w:val=""/>
      <w:lvlJc w:val="left"/>
    </w:lvl>
    <w:lvl w:ilvl="1" w:tentative="0">
      <w:start w:val="1"/>
      <w:numFmt w:val="lowerLetter"/>
      <w:lvlText w:val="%2."/>
      <w:lvlJc w:val="left"/>
      <w:pPr>
        <w:ind w:left="1560" w:hanging="360"/>
      </w:pPr>
    </w:lvl>
  </w:abstractNum>
  <w:abstractNum w:abstractNumId="7">
    <w:nsid w:val="8CAEB125"/>
    <w:multiLevelType w:val="multilevel"/>
    <w:tmpl w:val="8CAEB125"/>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8">
    <w:nsid w:val="91995D4F"/>
    <w:multiLevelType w:val="multilevel"/>
    <w:tmpl w:val="91995D4F"/>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9">
    <w:nsid w:val="91B69C97"/>
    <w:multiLevelType w:val="singleLevel"/>
    <w:tmpl w:val="91B69C97"/>
    <w:lvl w:ilvl="0" w:tentative="0">
      <w:start w:val="1"/>
      <w:numFmt w:val="bullet"/>
      <w:lvlText w:val=""/>
      <w:lvlJc w:val="left"/>
      <w:pPr>
        <w:ind w:left="960" w:hanging="360"/>
      </w:pPr>
      <w:rPr>
        <w:rFonts w:hint="default" w:ascii="Symbol" w:hAnsi="Symbol"/>
      </w:rPr>
    </w:lvl>
  </w:abstractNum>
  <w:abstractNum w:abstractNumId="10">
    <w:nsid w:val="9239341B"/>
    <w:multiLevelType w:val="singleLevel"/>
    <w:tmpl w:val="9239341B"/>
    <w:lvl w:ilvl="0" w:tentative="0">
      <w:start w:val="1"/>
      <w:numFmt w:val="bullet"/>
      <w:lvlText w:val=""/>
      <w:lvlJc w:val="left"/>
      <w:pPr>
        <w:ind w:left="960" w:hanging="360"/>
      </w:pPr>
      <w:rPr>
        <w:rFonts w:hint="default" w:ascii="Symbol" w:hAnsi="Symbol"/>
      </w:rPr>
    </w:lvl>
  </w:abstractNum>
  <w:abstractNum w:abstractNumId="11">
    <w:nsid w:val="9288B902"/>
    <w:multiLevelType w:val="multilevel"/>
    <w:tmpl w:val="9288B902"/>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2">
    <w:nsid w:val="9377BC45"/>
    <w:multiLevelType w:val="multilevel"/>
    <w:tmpl w:val="9377BC45"/>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3">
    <w:nsid w:val="95E682A1"/>
    <w:multiLevelType w:val="singleLevel"/>
    <w:tmpl w:val="95E682A1"/>
    <w:lvl w:ilvl="0" w:tentative="0">
      <w:start w:val="4"/>
      <w:numFmt w:val="decimal"/>
      <w:lvlText w:val="%1."/>
      <w:lvlJc w:val="left"/>
      <w:pPr>
        <w:ind w:left="960" w:hanging="360"/>
      </w:pPr>
    </w:lvl>
  </w:abstractNum>
  <w:abstractNum w:abstractNumId="14">
    <w:nsid w:val="98CD717A"/>
    <w:multiLevelType w:val="multilevel"/>
    <w:tmpl w:val="98CD717A"/>
    <w:lvl w:ilvl="0" w:tentative="0">
      <w:start w:val="0"/>
      <w:numFmt w:val="decimal"/>
      <w:lvlText w:val=""/>
      <w:lvlJc w:val="left"/>
    </w:lvl>
    <w:lvl w:ilvl="1" w:tentative="0">
      <w:start w:val="6"/>
      <w:numFmt w:val="lowerLetter"/>
      <w:lvlText w:val="%2."/>
      <w:lvlJc w:val="left"/>
      <w:pPr>
        <w:ind w:left="1560" w:hanging="360"/>
      </w:pPr>
    </w:lvl>
  </w:abstractNum>
  <w:abstractNum w:abstractNumId="15">
    <w:nsid w:val="9ACF65A0"/>
    <w:multiLevelType w:val="multilevel"/>
    <w:tmpl w:val="9ACF65A0"/>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6">
    <w:nsid w:val="9C11E984"/>
    <w:multiLevelType w:val="multilevel"/>
    <w:tmpl w:val="9C11E984"/>
    <w:lvl w:ilvl="0" w:tentative="0">
      <w:start w:val="0"/>
      <w:numFmt w:val="decimal"/>
      <w:lvlText w:val=""/>
      <w:lvlJc w:val="left"/>
    </w:lvl>
    <w:lvl w:ilvl="1" w:tentative="0">
      <w:start w:val="6"/>
      <w:numFmt w:val="lowerLetter"/>
      <w:lvlText w:val="%2."/>
      <w:lvlJc w:val="left"/>
      <w:pPr>
        <w:ind w:left="1560" w:hanging="360"/>
      </w:pPr>
    </w:lvl>
  </w:abstractNum>
  <w:abstractNum w:abstractNumId="17">
    <w:nsid w:val="9C7198AA"/>
    <w:multiLevelType w:val="singleLevel"/>
    <w:tmpl w:val="9C7198AA"/>
    <w:lvl w:ilvl="0" w:tentative="0">
      <w:start w:val="1"/>
      <w:numFmt w:val="decimal"/>
      <w:lvlText w:val="%1."/>
      <w:lvlJc w:val="left"/>
      <w:pPr>
        <w:ind w:left="960" w:hanging="360"/>
      </w:pPr>
    </w:lvl>
  </w:abstractNum>
  <w:abstractNum w:abstractNumId="18">
    <w:nsid w:val="9C8AC8EF"/>
    <w:multiLevelType w:val="multilevel"/>
    <w:tmpl w:val="9C8AC8EF"/>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9">
    <w:nsid w:val="9D5D7490"/>
    <w:multiLevelType w:val="singleLevel"/>
    <w:tmpl w:val="9D5D7490"/>
    <w:lvl w:ilvl="0" w:tentative="0">
      <w:start w:val="4"/>
      <w:numFmt w:val="decimal"/>
      <w:lvlText w:val="%1."/>
      <w:lvlJc w:val="left"/>
      <w:pPr>
        <w:ind w:left="960" w:hanging="360"/>
      </w:pPr>
    </w:lvl>
  </w:abstractNum>
  <w:abstractNum w:abstractNumId="20">
    <w:nsid w:val="9D7EB8E6"/>
    <w:multiLevelType w:val="multilevel"/>
    <w:tmpl w:val="9D7EB8E6"/>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21">
    <w:nsid w:val="9DFC6F65"/>
    <w:multiLevelType w:val="multilevel"/>
    <w:tmpl w:val="9DFC6F65"/>
    <w:lvl w:ilvl="0" w:tentative="0">
      <w:start w:val="0"/>
      <w:numFmt w:val="decimal"/>
      <w:lvlText w:val=""/>
      <w:lvlJc w:val="left"/>
    </w:lvl>
    <w:lvl w:ilvl="1" w:tentative="0">
      <w:start w:val="7"/>
      <w:numFmt w:val="lowerLetter"/>
      <w:lvlText w:val="%2."/>
      <w:lvlJc w:val="left"/>
      <w:pPr>
        <w:ind w:left="1560" w:hanging="360"/>
      </w:pPr>
    </w:lvl>
  </w:abstractNum>
  <w:abstractNum w:abstractNumId="22">
    <w:nsid w:val="9F81B9F9"/>
    <w:multiLevelType w:val="multilevel"/>
    <w:tmpl w:val="9F81B9F9"/>
    <w:lvl w:ilvl="0" w:tentative="0">
      <w:start w:val="0"/>
      <w:numFmt w:val="decimal"/>
      <w:lvlText w:val=""/>
      <w:lvlJc w:val="left"/>
    </w:lvl>
    <w:lvl w:ilvl="1" w:tentative="0">
      <w:start w:val="2"/>
      <w:numFmt w:val="lowerLetter"/>
      <w:lvlText w:val="%2."/>
      <w:lvlJc w:val="left"/>
      <w:pPr>
        <w:ind w:left="1560" w:hanging="360"/>
      </w:pPr>
    </w:lvl>
  </w:abstractNum>
  <w:abstractNum w:abstractNumId="23">
    <w:nsid w:val="A0C93552"/>
    <w:multiLevelType w:val="multilevel"/>
    <w:tmpl w:val="A0C93552"/>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24">
    <w:nsid w:val="A0F05207"/>
    <w:multiLevelType w:val="multilevel"/>
    <w:tmpl w:val="A0F05207"/>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25">
    <w:nsid w:val="A97D620A"/>
    <w:multiLevelType w:val="multilevel"/>
    <w:tmpl w:val="A97D620A"/>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26">
    <w:nsid w:val="A9AC3AA7"/>
    <w:multiLevelType w:val="multilevel"/>
    <w:tmpl w:val="A9AC3AA7"/>
    <w:lvl w:ilvl="0" w:tentative="0">
      <w:start w:val="0"/>
      <w:numFmt w:val="decimal"/>
      <w:lvlText w:val=""/>
      <w:lvlJc w:val="left"/>
    </w:lvl>
    <w:lvl w:ilvl="1" w:tentative="0">
      <w:start w:val="8"/>
      <w:numFmt w:val="lowerLetter"/>
      <w:lvlText w:val="%2."/>
      <w:lvlJc w:val="left"/>
      <w:pPr>
        <w:ind w:left="1560" w:hanging="360"/>
      </w:pPr>
    </w:lvl>
  </w:abstractNum>
  <w:abstractNum w:abstractNumId="27">
    <w:nsid w:val="AAF3F3FA"/>
    <w:multiLevelType w:val="multilevel"/>
    <w:tmpl w:val="AAF3F3FA"/>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28">
    <w:nsid w:val="B08374AC"/>
    <w:multiLevelType w:val="multilevel"/>
    <w:tmpl w:val="B08374AC"/>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29">
    <w:nsid w:val="B0ED9BEA"/>
    <w:multiLevelType w:val="multilevel"/>
    <w:tmpl w:val="B0ED9BEA"/>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30">
    <w:nsid w:val="B0F1ACD9"/>
    <w:multiLevelType w:val="multilevel"/>
    <w:tmpl w:val="B0F1ACD9"/>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31">
    <w:nsid w:val="B1CC6FF1"/>
    <w:multiLevelType w:val="multilevel"/>
    <w:tmpl w:val="B1CC6FF1"/>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32">
    <w:nsid w:val="B23A94A9"/>
    <w:multiLevelType w:val="multilevel"/>
    <w:tmpl w:val="B23A94A9"/>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33">
    <w:nsid w:val="B4E02BC3"/>
    <w:multiLevelType w:val="singleLevel"/>
    <w:tmpl w:val="B4E02BC3"/>
    <w:lvl w:ilvl="0" w:tentative="0">
      <w:start w:val="6"/>
      <w:numFmt w:val="decimal"/>
      <w:lvlText w:val="%1."/>
      <w:lvlJc w:val="left"/>
      <w:pPr>
        <w:ind w:left="960" w:hanging="360"/>
      </w:pPr>
    </w:lvl>
  </w:abstractNum>
  <w:abstractNum w:abstractNumId="34">
    <w:nsid w:val="B53F3350"/>
    <w:multiLevelType w:val="singleLevel"/>
    <w:tmpl w:val="B53F3350"/>
    <w:lvl w:ilvl="0" w:tentative="0">
      <w:start w:val="3"/>
      <w:numFmt w:val="decimal"/>
      <w:lvlText w:val="%1."/>
      <w:lvlJc w:val="left"/>
      <w:pPr>
        <w:ind w:left="960" w:hanging="360"/>
      </w:pPr>
    </w:lvl>
  </w:abstractNum>
  <w:abstractNum w:abstractNumId="35">
    <w:nsid w:val="B5E306ED"/>
    <w:multiLevelType w:val="singleLevel"/>
    <w:tmpl w:val="B5E306ED"/>
    <w:lvl w:ilvl="0" w:tentative="0">
      <w:start w:val="4"/>
      <w:numFmt w:val="decimal"/>
      <w:lvlText w:val="%1."/>
      <w:lvlJc w:val="left"/>
      <w:pPr>
        <w:ind w:left="960" w:hanging="360"/>
      </w:pPr>
    </w:lvl>
  </w:abstractNum>
  <w:abstractNum w:abstractNumId="36">
    <w:nsid w:val="B88D21A8"/>
    <w:multiLevelType w:val="singleLevel"/>
    <w:tmpl w:val="B88D21A8"/>
    <w:lvl w:ilvl="0" w:tentative="0">
      <w:start w:val="6"/>
      <w:numFmt w:val="decimal"/>
      <w:lvlText w:val="%1."/>
      <w:lvlJc w:val="left"/>
      <w:pPr>
        <w:ind w:left="960" w:hanging="360"/>
      </w:pPr>
    </w:lvl>
  </w:abstractNum>
  <w:abstractNum w:abstractNumId="37">
    <w:nsid w:val="B8CEF35B"/>
    <w:multiLevelType w:val="singleLevel"/>
    <w:tmpl w:val="B8CEF35B"/>
    <w:lvl w:ilvl="0" w:tentative="0">
      <w:start w:val="3"/>
      <w:numFmt w:val="decimal"/>
      <w:lvlText w:val="%1."/>
      <w:lvlJc w:val="left"/>
      <w:pPr>
        <w:ind w:left="960" w:hanging="360"/>
      </w:pPr>
    </w:lvl>
  </w:abstractNum>
  <w:abstractNum w:abstractNumId="38">
    <w:nsid w:val="BB64CFA9"/>
    <w:multiLevelType w:val="multilevel"/>
    <w:tmpl w:val="BB64CFA9"/>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39">
    <w:nsid w:val="BCECA0B4"/>
    <w:multiLevelType w:val="multilevel"/>
    <w:tmpl w:val="BCECA0B4"/>
    <w:lvl w:ilvl="0" w:tentative="0">
      <w:start w:val="0"/>
      <w:numFmt w:val="decimal"/>
      <w:lvlText w:val=""/>
      <w:lvlJc w:val="left"/>
    </w:lvl>
    <w:lvl w:ilvl="1" w:tentative="0">
      <w:start w:val="4"/>
      <w:numFmt w:val="lowerLetter"/>
      <w:lvlText w:val="%2."/>
      <w:lvlJc w:val="left"/>
      <w:pPr>
        <w:ind w:left="1560" w:hanging="360"/>
      </w:pPr>
    </w:lvl>
  </w:abstractNum>
  <w:abstractNum w:abstractNumId="40">
    <w:nsid w:val="BDA1395C"/>
    <w:multiLevelType w:val="multilevel"/>
    <w:tmpl w:val="BDA1395C"/>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41">
    <w:nsid w:val="BE8A4F4C"/>
    <w:multiLevelType w:val="multilevel"/>
    <w:tmpl w:val="BE8A4F4C"/>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42">
    <w:nsid w:val="BE923771"/>
    <w:multiLevelType w:val="multilevel"/>
    <w:tmpl w:val="BE923771"/>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43">
    <w:nsid w:val="BF205925"/>
    <w:multiLevelType w:val="multilevel"/>
    <w:tmpl w:val="BF205925"/>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44">
    <w:nsid w:val="BF50FE6B"/>
    <w:multiLevelType w:val="multilevel"/>
    <w:tmpl w:val="BF50FE6B"/>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45">
    <w:nsid w:val="C0915F4F"/>
    <w:multiLevelType w:val="multilevel"/>
    <w:tmpl w:val="C0915F4F"/>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46">
    <w:nsid w:val="C4E0D24A"/>
    <w:multiLevelType w:val="multilevel"/>
    <w:tmpl w:val="C4E0D24A"/>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47">
    <w:nsid w:val="C8879AEF"/>
    <w:multiLevelType w:val="multilevel"/>
    <w:tmpl w:val="C8879AEF"/>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48">
    <w:nsid w:val="C90D1B09"/>
    <w:multiLevelType w:val="multilevel"/>
    <w:tmpl w:val="C90D1B09"/>
    <w:lvl w:ilvl="0" w:tentative="0">
      <w:start w:val="0"/>
      <w:numFmt w:val="decimal"/>
      <w:lvlText w:val=""/>
      <w:lvlJc w:val="left"/>
    </w:lvl>
    <w:lvl w:ilvl="1" w:tentative="0">
      <w:start w:val="3"/>
      <w:numFmt w:val="lowerLetter"/>
      <w:lvlText w:val="%2."/>
      <w:lvlJc w:val="left"/>
      <w:pPr>
        <w:ind w:left="1560" w:hanging="360"/>
      </w:pPr>
    </w:lvl>
  </w:abstractNum>
  <w:abstractNum w:abstractNumId="49">
    <w:nsid w:val="C9412743"/>
    <w:multiLevelType w:val="multilevel"/>
    <w:tmpl w:val="C9412743"/>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50">
    <w:nsid w:val="CD699D1D"/>
    <w:multiLevelType w:val="multilevel"/>
    <w:tmpl w:val="CD699D1D"/>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51">
    <w:nsid w:val="CF092B84"/>
    <w:multiLevelType w:val="multilevel"/>
    <w:tmpl w:val="CF092B84"/>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52">
    <w:nsid w:val="D1EB1714"/>
    <w:multiLevelType w:val="multilevel"/>
    <w:tmpl w:val="D1EB1714"/>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53">
    <w:nsid w:val="D7936317"/>
    <w:multiLevelType w:val="multilevel"/>
    <w:tmpl w:val="D7936317"/>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54">
    <w:nsid w:val="D7D140E4"/>
    <w:multiLevelType w:val="multilevel"/>
    <w:tmpl w:val="D7D140E4"/>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55">
    <w:nsid w:val="D7F9FE59"/>
    <w:multiLevelType w:val="singleLevel"/>
    <w:tmpl w:val="D7F9FE59"/>
    <w:lvl w:ilvl="0" w:tentative="0">
      <w:start w:val="1"/>
      <w:numFmt w:val="bullet"/>
      <w:lvlText w:val=""/>
      <w:lvlJc w:val="left"/>
      <w:pPr>
        <w:ind w:left="960" w:hanging="360"/>
      </w:pPr>
      <w:rPr>
        <w:rFonts w:hint="default" w:ascii="Symbol" w:hAnsi="Symbol"/>
      </w:rPr>
    </w:lvl>
  </w:abstractNum>
  <w:abstractNum w:abstractNumId="56">
    <w:nsid w:val="DAD3A854"/>
    <w:multiLevelType w:val="multilevel"/>
    <w:tmpl w:val="DAD3A854"/>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57">
    <w:nsid w:val="DAE62134"/>
    <w:multiLevelType w:val="multilevel"/>
    <w:tmpl w:val="DAE62134"/>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58">
    <w:nsid w:val="DCBA6B53"/>
    <w:multiLevelType w:val="multilevel"/>
    <w:tmpl w:val="DCBA6B53"/>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59">
    <w:nsid w:val="E0294EC7"/>
    <w:multiLevelType w:val="multilevel"/>
    <w:tmpl w:val="E0294EC7"/>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60">
    <w:nsid w:val="E093A4B0"/>
    <w:multiLevelType w:val="multilevel"/>
    <w:tmpl w:val="E093A4B0"/>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61">
    <w:nsid w:val="E43A772E"/>
    <w:multiLevelType w:val="multilevel"/>
    <w:tmpl w:val="E43A772E"/>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62">
    <w:nsid w:val="E504947C"/>
    <w:multiLevelType w:val="multilevel"/>
    <w:tmpl w:val="E504947C"/>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63">
    <w:nsid w:val="E52D9448"/>
    <w:multiLevelType w:val="multilevel"/>
    <w:tmpl w:val="E52D9448"/>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64">
    <w:nsid w:val="E7B27C5B"/>
    <w:multiLevelType w:val="singleLevel"/>
    <w:tmpl w:val="E7B27C5B"/>
    <w:lvl w:ilvl="0" w:tentative="0">
      <w:start w:val="1"/>
      <w:numFmt w:val="decimal"/>
      <w:lvlText w:val="%1."/>
      <w:lvlJc w:val="left"/>
      <w:pPr>
        <w:ind w:left="960" w:hanging="360"/>
      </w:pPr>
    </w:lvl>
  </w:abstractNum>
  <w:abstractNum w:abstractNumId="65">
    <w:nsid w:val="EA28CC15"/>
    <w:multiLevelType w:val="singleLevel"/>
    <w:tmpl w:val="EA28CC15"/>
    <w:lvl w:ilvl="0" w:tentative="0">
      <w:start w:val="3"/>
      <w:numFmt w:val="decimal"/>
      <w:lvlText w:val="%1."/>
      <w:lvlJc w:val="left"/>
      <w:pPr>
        <w:ind w:left="960" w:hanging="360"/>
      </w:pPr>
    </w:lvl>
  </w:abstractNum>
  <w:abstractNum w:abstractNumId="66">
    <w:nsid w:val="F0E89278"/>
    <w:multiLevelType w:val="singleLevel"/>
    <w:tmpl w:val="F0E89278"/>
    <w:lvl w:ilvl="0" w:tentative="0">
      <w:start w:val="2"/>
      <w:numFmt w:val="decimal"/>
      <w:lvlText w:val="%1."/>
      <w:lvlJc w:val="left"/>
      <w:pPr>
        <w:ind w:left="960" w:hanging="360"/>
      </w:pPr>
    </w:lvl>
  </w:abstractNum>
  <w:abstractNum w:abstractNumId="67">
    <w:nsid w:val="F1FCDEFA"/>
    <w:multiLevelType w:val="multilevel"/>
    <w:tmpl w:val="F1FCDEFA"/>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68">
    <w:nsid w:val="F237ACA1"/>
    <w:multiLevelType w:val="multilevel"/>
    <w:tmpl w:val="F237ACA1"/>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69">
    <w:nsid w:val="F2A81E1A"/>
    <w:multiLevelType w:val="multilevel"/>
    <w:tmpl w:val="F2A81E1A"/>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70">
    <w:nsid w:val="F3A33954"/>
    <w:multiLevelType w:val="multilevel"/>
    <w:tmpl w:val="F3A33954"/>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71">
    <w:nsid w:val="F46CCC20"/>
    <w:multiLevelType w:val="multilevel"/>
    <w:tmpl w:val="F46CCC20"/>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72">
    <w:nsid w:val="F4A942FE"/>
    <w:multiLevelType w:val="multilevel"/>
    <w:tmpl w:val="F4A942FE"/>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73">
    <w:nsid w:val="F4B5D9F5"/>
    <w:multiLevelType w:val="multilevel"/>
    <w:tmpl w:val="F4B5D9F5"/>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74">
    <w:nsid w:val="F585BF25"/>
    <w:multiLevelType w:val="multilevel"/>
    <w:tmpl w:val="F585BF25"/>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75">
    <w:nsid w:val="F689643B"/>
    <w:multiLevelType w:val="multilevel"/>
    <w:tmpl w:val="F689643B"/>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76">
    <w:nsid w:val="F7735DC9"/>
    <w:multiLevelType w:val="multilevel"/>
    <w:tmpl w:val="F7735DC9"/>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77">
    <w:nsid w:val="FEC2EA36"/>
    <w:multiLevelType w:val="multilevel"/>
    <w:tmpl w:val="FEC2EA36"/>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78">
    <w:nsid w:val="0053208E"/>
    <w:multiLevelType w:val="singleLevel"/>
    <w:tmpl w:val="0053208E"/>
    <w:lvl w:ilvl="0" w:tentative="0">
      <w:start w:val="1"/>
      <w:numFmt w:val="decimal"/>
      <w:lvlText w:val="%1."/>
      <w:lvlJc w:val="left"/>
      <w:pPr>
        <w:ind w:left="960" w:hanging="360"/>
      </w:pPr>
    </w:lvl>
  </w:abstractNum>
  <w:abstractNum w:abstractNumId="79">
    <w:nsid w:val="01836A6D"/>
    <w:multiLevelType w:val="multilevel"/>
    <w:tmpl w:val="01836A6D"/>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80">
    <w:nsid w:val="01D7E1C7"/>
    <w:multiLevelType w:val="multilevel"/>
    <w:tmpl w:val="01D7E1C7"/>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81">
    <w:nsid w:val="0248C179"/>
    <w:multiLevelType w:val="multilevel"/>
    <w:tmpl w:val="0248C179"/>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82">
    <w:nsid w:val="03A63A41"/>
    <w:multiLevelType w:val="singleLevel"/>
    <w:tmpl w:val="03A63A41"/>
    <w:lvl w:ilvl="0" w:tentative="0">
      <w:start w:val="5"/>
      <w:numFmt w:val="decimal"/>
      <w:lvlText w:val="%1."/>
      <w:lvlJc w:val="left"/>
      <w:pPr>
        <w:ind w:left="960" w:hanging="360"/>
      </w:pPr>
    </w:lvl>
  </w:abstractNum>
  <w:abstractNum w:abstractNumId="83">
    <w:nsid w:val="03C240C0"/>
    <w:multiLevelType w:val="multilevel"/>
    <w:tmpl w:val="03C240C0"/>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84">
    <w:nsid w:val="03D62ECE"/>
    <w:multiLevelType w:val="multilevel"/>
    <w:tmpl w:val="03D62ECE"/>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85">
    <w:nsid w:val="0709FD3E"/>
    <w:multiLevelType w:val="multilevel"/>
    <w:tmpl w:val="0709FD3E"/>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86">
    <w:nsid w:val="07F5BCC3"/>
    <w:multiLevelType w:val="multilevel"/>
    <w:tmpl w:val="07F5BCC3"/>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87">
    <w:nsid w:val="0C0E1E13"/>
    <w:multiLevelType w:val="multilevel"/>
    <w:tmpl w:val="0C0E1E13"/>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88">
    <w:nsid w:val="0CEF100B"/>
    <w:multiLevelType w:val="singleLevel"/>
    <w:tmpl w:val="0CEF100B"/>
    <w:lvl w:ilvl="0" w:tentative="0">
      <w:start w:val="3"/>
      <w:numFmt w:val="decimal"/>
      <w:lvlText w:val="%1."/>
      <w:lvlJc w:val="left"/>
      <w:pPr>
        <w:ind w:left="960" w:hanging="360"/>
      </w:pPr>
    </w:lvl>
  </w:abstractNum>
  <w:abstractNum w:abstractNumId="89">
    <w:nsid w:val="0DC629B0"/>
    <w:multiLevelType w:val="multilevel"/>
    <w:tmpl w:val="0DC629B0"/>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90">
    <w:nsid w:val="0E640482"/>
    <w:multiLevelType w:val="singleLevel"/>
    <w:tmpl w:val="0E640482"/>
    <w:lvl w:ilvl="0" w:tentative="0">
      <w:start w:val="1"/>
      <w:numFmt w:val="bullet"/>
      <w:lvlText w:val=""/>
      <w:lvlJc w:val="left"/>
      <w:pPr>
        <w:ind w:left="960" w:hanging="360"/>
      </w:pPr>
      <w:rPr>
        <w:rFonts w:hint="default" w:ascii="Symbol" w:hAnsi="Symbol"/>
      </w:rPr>
    </w:lvl>
  </w:abstractNum>
  <w:abstractNum w:abstractNumId="91">
    <w:nsid w:val="0F9F9CCA"/>
    <w:multiLevelType w:val="singleLevel"/>
    <w:tmpl w:val="0F9F9CCA"/>
    <w:lvl w:ilvl="0" w:tentative="0">
      <w:start w:val="4"/>
      <w:numFmt w:val="decimal"/>
      <w:lvlText w:val="%1."/>
      <w:lvlJc w:val="left"/>
      <w:pPr>
        <w:ind w:left="960" w:hanging="360"/>
      </w:pPr>
    </w:lvl>
  </w:abstractNum>
  <w:abstractNum w:abstractNumId="92">
    <w:nsid w:val="10D591E5"/>
    <w:multiLevelType w:val="multilevel"/>
    <w:tmpl w:val="10D591E5"/>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93">
    <w:nsid w:val="10F0DB0B"/>
    <w:multiLevelType w:val="multilevel"/>
    <w:tmpl w:val="10F0DB0B"/>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94">
    <w:nsid w:val="12EADF99"/>
    <w:multiLevelType w:val="multilevel"/>
    <w:tmpl w:val="12EADF99"/>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95">
    <w:nsid w:val="1450273B"/>
    <w:multiLevelType w:val="multilevel"/>
    <w:tmpl w:val="1450273B"/>
    <w:lvl w:ilvl="0" w:tentative="0">
      <w:start w:val="0"/>
      <w:numFmt w:val="decimal"/>
      <w:lvlText w:val=""/>
      <w:lvlJc w:val="left"/>
    </w:lvl>
    <w:lvl w:ilvl="1" w:tentative="0">
      <w:start w:val="2"/>
      <w:numFmt w:val="lowerLetter"/>
      <w:lvlText w:val="%2."/>
      <w:lvlJc w:val="left"/>
      <w:pPr>
        <w:ind w:left="1560" w:hanging="360"/>
      </w:pPr>
    </w:lvl>
  </w:abstractNum>
  <w:abstractNum w:abstractNumId="96">
    <w:nsid w:val="1483906D"/>
    <w:multiLevelType w:val="multilevel"/>
    <w:tmpl w:val="1483906D"/>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97">
    <w:nsid w:val="18F74015"/>
    <w:multiLevelType w:val="multilevel"/>
    <w:tmpl w:val="18F74015"/>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98">
    <w:nsid w:val="1ACDE60F"/>
    <w:multiLevelType w:val="multilevel"/>
    <w:tmpl w:val="1ACDE60F"/>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99">
    <w:nsid w:val="1AD50295"/>
    <w:multiLevelType w:val="multilevel"/>
    <w:tmpl w:val="1AD50295"/>
    <w:lvl w:ilvl="0" w:tentative="0">
      <w:start w:val="0"/>
      <w:numFmt w:val="decimal"/>
      <w:lvlText w:val=""/>
      <w:lvlJc w:val="left"/>
    </w:lvl>
    <w:lvl w:ilvl="1" w:tentative="0">
      <w:start w:val="7"/>
      <w:numFmt w:val="lowerLetter"/>
      <w:lvlText w:val="%2."/>
      <w:lvlJc w:val="left"/>
      <w:pPr>
        <w:ind w:left="1560" w:hanging="360"/>
      </w:pPr>
    </w:lvl>
  </w:abstractNum>
  <w:abstractNum w:abstractNumId="100">
    <w:nsid w:val="1B3FCE26"/>
    <w:multiLevelType w:val="multilevel"/>
    <w:tmpl w:val="1B3FCE26"/>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01">
    <w:nsid w:val="1BCBBCF0"/>
    <w:multiLevelType w:val="multilevel"/>
    <w:tmpl w:val="1BCBBCF0"/>
    <w:lvl w:ilvl="0" w:tentative="0">
      <w:start w:val="0"/>
      <w:numFmt w:val="decimal"/>
      <w:lvlText w:val=""/>
      <w:lvlJc w:val="left"/>
    </w:lvl>
    <w:lvl w:ilvl="1" w:tentative="0">
      <w:start w:val="1"/>
      <w:numFmt w:val="lowerLetter"/>
      <w:lvlText w:val="%2."/>
      <w:lvlJc w:val="left"/>
      <w:pPr>
        <w:ind w:left="1560" w:hanging="360"/>
      </w:pPr>
    </w:lvl>
  </w:abstractNum>
  <w:abstractNum w:abstractNumId="102">
    <w:nsid w:val="1C257C7B"/>
    <w:multiLevelType w:val="multilevel"/>
    <w:tmpl w:val="1C257C7B"/>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03">
    <w:nsid w:val="2007DCFD"/>
    <w:multiLevelType w:val="singleLevel"/>
    <w:tmpl w:val="2007DCFD"/>
    <w:lvl w:ilvl="0" w:tentative="0">
      <w:start w:val="2"/>
      <w:numFmt w:val="decimal"/>
      <w:lvlText w:val="%1."/>
      <w:lvlJc w:val="left"/>
      <w:pPr>
        <w:ind w:left="960" w:hanging="360"/>
      </w:pPr>
    </w:lvl>
  </w:abstractNum>
  <w:abstractNum w:abstractNumId="104">
    <w:nsid w:val="21B3B1B1"/>
    <w:multiLevelType w:val="multilevel"/>
    <w:tmpl w:val="21B3B1B1"/>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05">
    <w:nsid w:val="227C9188"/>
    <w:multiLevelType w:val="multilevel"/>
    <w:tmpl w:val="227C9188"/>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06">
    <w:nsid w:val="23E97754"/>
    <w:multiLevelType w:val="multilevel"/>
    <w:tmpl w:val="23E97754"/>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07">
    <w:nsid w:val="243FCF68"/>
    <w:multiLevelType w:val="multilevel"/>
    <w:tmpl w:val="243FCF68"/>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08">
    <w:nsid w:val="2470EC97"/>
    <w:multiLevelType w:val="singleLevel"/>
    <w:tmpl w:val="2470EC97"/>
    <w:lvl w:ilvl="0" w:tentative="0">
      <w:start w:val="1"/>
      <w:numFmt w:val="bullet"/>
      <w:lvlText w:val=""/>
      <w:lvlJc w:val="left"/>
      <w:pPr>
        <w:ind w:left="960" w:hanging="360"/>
      </w:pPr>
      <w:rPr>
        <w:rFonts w:hint="default" w:ascii="Symbol" w:hAnsi="Symbol"/>
      </w:rPr>
    </w:lvl>
  </w:abstractNum>
  <w:abstractNum w:abstractNumId="109">
    <w:nsid w:val="251342A6"/>
    <w:multiLevelType w:val="multilevel"/>
    <w:tmpl w:val="251342A6"/>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10">
    <w:nsid w:val="252BF6AB"/>
    <w:multiLevelType w:val="multilevel"/>
    <w:tmpl w:val="252BF6AB"/>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11">
    <w:nsid w:val="25B654F3"/>
    <w:multiLevelType w:val="singleLevel"/>
    <w:tmpl w:val="25B654F3"/>
    <w:lvl w:ilvl="0" w:tentative="0">
      <w:start w:val="1"/>
      <w:numFmt w:val="decimal"/>
      <w:lvlText w:val="%1."/>
      <w:lvlJc w:val="left"/>
      <w:pPr>
        <w:ind w:left="960" w:hanging="360"/>
      </w:pPr>
    </w:lvl>
  </w:abstractNum>
  <w:abstractNum w:abstractNumId="112">
    <w:nsid w:val="2A8F537B"/>
    <w:multiLevelType w:val="multilevel"/>
    <w:tmpl w:val="2A8F537B"/>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13">
    <w:nsid w:val="2B3F3F89"/>
    <w:multiLevelType w:val="multilevel"/>
    <w:tmpl w:val="2B3F3F89"/>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14">
    <w:nsid w:val="2F2D79CE"/>
    <w:multiLevelType w:val="multilevel"/>
    <w:tmpl w:val="2F2D79CE"/>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15">
    <w:nsid w:val="30A0AC00"/>
    <w:multiLevelType w:val="multilevel"/>
    <w:tmpl w:val="30A0AC00"/>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16">
    <w:nsid w:val="30FC5B15"/>
    <w:multiLevelType w:val="multilevel"/>
    <w:tmpl w:val="30FC5B15"/>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117">
    <w:nsid w:val="322D85CA"/>
    <w:multiLevelType w:val="multilevel"/>
    <w:tmpl w:val="322D85CA"/>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18">
    <w:nsid w:val="32A7AF2D"/>
    <w:multiLevelType w:val="singleLevel"/>
    <w:tmpl w:val="32A7AF2D"/>
    <w:lvl w:ilvl="0" w:tentative="0">
      <w:start w:val="1"/>
      <w:numFmt w:val="decimal"/>
      <w:lvlText w:val="%1."/>
      <w:lvlJc w:val="left"/>
      <w:pPr>
        <w:ind w:left="960" w:hanging="360"/>
      </w:pPr>
    </w:lvl>
  </w:abstractNum>
  <w:abstractNum w:abstractNumId="119">
    <w:nsid w:val="35E83B33"/>
    <w:multiLevelType w:val="multilevel"/>
    <w:tmpl w:val="35E83B33"/>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20">
    <w:nsid w:val="38EAC418"/>
    <w:multiLevelType w:val="multilevel"/>
    <w:tmpl w:val="38EAC418"/>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21">
    <w:nsid w:val="39A0D9AC"/>
    <w:multiLevelType w:val="multilevel"/>
    <w:tmpl w:val="39A0D9AC"/>
    <w:lvl w:ilvl="0" w:tentative="0">
      <w:start w:val="0"/>
      <w:numFmt w:val="decimal"/>
      <w:lvlText w:val=""/>
      <w:lvlJc w:val="left"/>
    </w:lvl>
    <w:lvl w:ilvl="1" w:tentative="0">
      <w:start w:val="1"/>
      <w:numFmt w:val="lowerRoman"/>
      <w:lvlText w:val="%3."/>
      <w:lvlJc w:val="left"/>
      <w:pPr>
        <w:ind w:left="2160" w:hanging="360"/>
      </w:pPr>
    </w:lvl>
    <w:lvl w:ilvl="2" w:tentative="0">
      <w:start w:val="1"/>
      <w:numFmt w:val="lowerRoman"/>
      <w:lvlText w:val="%3."/>
      <w:lvlJc w:val="left"/>
      <w:pPr>
        <w:ind w:left="2160" w:hanging="360"/>
      </w:pPr>
    </w:lvl>
  </w:abstractNum>
  <w:abstractNum w:abstractNumId="122">
    <w:nsid w:val="3A7FBA26"/>
    <w:multiLevelType w:val="singleLevel"/>
    <w:tmpl w:val="3A7FBA26"/>
    <w:lvl w:ilvl="0" w:tentative="0">
      <w:start w:val="1"/>
      <w:numFmt w:val="decimal"/>
      <w:lvlText w:val="%1."/>
      <w:lvlJc w:val="left"/>
      <w:pPr>
        <w:ind w:left="960" w:hanging="360"/>
      </w:pPr>
    </w:lvl>
  </w:abstractNum>
  <w:abstractNum w:abstractNumId="123">
    <w:nsid w:val="3B8127DF"/>
    <w:multiLevelType w:val="multilevel"/>
    <w:tmpl w:val="3B8127DF"/>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24">
    <w:nsid w:val="3D950AF9"/>
    <w:multiLevelType w:val="singleLevel"/>
    <w:tmpl w:val="3D950AF9"/>
    <w:lvl w:ilvl="0" w:tentative="0">
      <w:start w:val="8"/>
      <w:numFmt w:val="decimal"/>
      <w:lvlText w:val="%1."/>
      <w:lvlJc w:val="left"/>
      <w:pPr>
        <w:ind w:left="960" w:hanging="360"/>
      </w:pPr>
    </w:lvl>
  </w:abstractNum>
  <w:abstractNum w:abstractNumId="125">
    <w:nsid w:val="3FE315B6"/>
    <w:multiLevelType w:val="multilevel"/>
    <w:tmpl w:val="3FE315B6"/>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26">
    <w:nsid w:val="40B249F9"/>
    <w:multiLevelType w:val="multilevel"/>
    <w:tmpl w:val="40B249F9"/>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27">
    <w:nsid w:val="40F245EA"/>
    <w:multiLevelType w:val="singleLevel"/>
    <w:tmpl w:val="40F245EA"/>
    <w:lvl w:ilvl="0" w:tentative="0">
      <w:start w:val="4"/>
      <w:numFmt w:val="decimal"/>
      <w:lvlText w:val="%1."/>
      <w:lvlJc w:val="left"/>
      <w:pPr>
        <w:ind w:left="960" w:hanging="360"/>
      </w:pPr>
    </w:lvl>
  </w:abstractNum>
  <w:abstractNum w:abstractNumId="128">
    <w:nsid w:val="4258023A"/>
    <w:multiLevelType w:val="multilevel"/>
    <w:tmpl w:val="4258023A"/>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29">
    <w:nsid w:val="46A08BB8"/>
    <w:multiLevelType w:val="multilevel"/>
    <w:tmpl w:val="46A08BB8"/>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30">
    <w:nsid w:val="4A51D704"/>
    <w:multiLevelType w:val="multilevel"/>
    <w:tmpl w:val="4A51D704"/>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31">
    <w:nsid w:val="4AD1D84F"/>
    <w:multiLevelType w:val="singleLevel"/>
    <w:tmpl w:val="4AD1D84F"/>
    <w:lvl w:ilvl="0" w:tentative="0">
      <w:start w:val="7"/>
      <w:numFmt w:val="decimal"/>
      <w:lvlText w:val="%1."/>
      <w:lvlJc w:val="left"/>
      <w:pPr>
        <w:ind w:left="960" w:hanging="360"/>
      </w:pPr>
    </w:lvl>
  </w:abstractNum>
  <w:abstractNum w:abstractNumId="132">
    <w:nsid w:val="4C1BAE26"/>
    <w:multiLevelType w:val="singleLevel"/>
    <w:tmpl w:val="4C1BAE26"/>
    <w:lvl w:ilvl="0" w:tentative="0">
      <w:start w:val="1"/>
      <w:numFmt w:val="bullet"/>
      <w:lvlText w:val=""/>
      <w:lvlJc w:val="left"/>
      <w:pPr>
        <w:ind w:left="960" w:hanging="360"/>
      </w:pPr>
      <w:rPr>
        <w:rFonts w:hint="default" w:ascii="Symbol" w:hAnsi="Symbol"/>
      </w:rPr>
    </w:lvl>
  </w:abstractNum>
  <w:abstractNum w:abstractNumId="133">
    <w:nsid w:val="4C3D7A74"/>
    <w:multiLevelType w:val="singleLevel"/>
    <w:tmpl w:val="4C3D7A74"/>
    <w:lvl w:ilvl="0" w:tentative="0">
      <w:start w:val="1"/>
      <w:numFmt w:val="decimal"/>
      <w:lvlText w:val="%1."/>
      <w:lvlJc w:val="left"/>
      <w:pPr>
        <w:ind w:left="960" w:hanging="360"/>
      </w:pPr>
    </w:lvl>
  </w:abstractNum>
  <w:abstractNum w:abstractNumId="134">
    <w:nsid w:val="4CD1E351"/>
    <w:multiLevelType w:val="multilevel"/>
    <w:tmpl w:val="4CD1E351"/>
    <w:lvl w:ilvl="0" w:tentative="0">
      <w:start w:val="0"/>
      <w:numFmt w:val="decimal"/>
      <w:lvlText w:val=""/>
      <w:lvlJc w:val="left"/>
    </w:lvl>
    <w:lvl w:ilvl="1" w:tentative="0">
      <w:start w:val="5"/>
      <w:numFmt w:val="lowerLetter"/>
      <w:lvlText w:val="%2."/>
      <w:lvlJc w:val="left"/>
      <w:pPr>
        <w:ind w:left="1560" w:hanging="360"/>
      </w:pPr>
    </w:lvl>
  </w:abstractNum>
  <w:abstractNum w:abstractNumId="135">
    <w:nsid w:val="4D4DC07F"/>
    <w:multiLevelType w:val="singleLevel"/>
    <w:tmpl w:val="4D4DC07F"/>
    <w:lvl w:ilvl="0" w:tentative="0">
      <w:start w:val="1"/>
      <w:numFmt w:val="bullet"/>
      <w:lvlText w:val=""/>
      <w:lvlJc w:val="left"/>
      <w:pPr>
        <w:ind w:left="960" w:hanging="360"/>
      </w:pPr>
      <w:rPr>
        <w:rFonts w:hint="default" w:ascii="Symbol" w:hAnsi="Symbol"/>
      </w:rPr>
    </w:lvl>
  </w:abstractNum>
  <w:abstractNum w:abstractNumId="136">
    <w:nsid w:val="4D63189B"/>
    <w:multiLevelType w:val="singleLevel"/>
    <w:tmpl w:val="4D63189B"/>
    <w:lvl w:ilvl="0" w:tentative="0">
      <w:start w:val="5"/>
      <w:numFmt w:val="decimal"/>
      <w:lvlText w:val="%1."/>
      <w:lvlJc w:val="left"/>
      <w:pPr>
        <w:ind w:left="960" w:hanging="360"/>
      </w:pPr>
    </w:lvl>
  </w:abstractNum>
  <w:abstractNum w:abstractNumId="137">
    <w:nsid w:val="4D94DA66"/>
    <w:multiLevelType w:val="singleLevel"/>
    <w:tmpl w:val="4D94DA66"/>
    <w:lvl w:ilvl="0" w:tentative="0">
      <w:start w:val="2"/>
      <w:numFmt w:val="decimal"/>
      <w:lvlText w:val="%1."/>
      <w:lvlJc w:val="left"/>
      <w:pPr>
        <w:ind w:left="960" w:hanging="360"/>
      </w:pPr>
    </w:lvl>
  </w:abstractNum>
  <w:abstractNum w:abstractNumId="138">
    <w:nsid w:val="4FB438A5"/>
    <w:multiLevelType w:val="multilevel"/>
    <w:tmpl w:val="4FB438A5"/>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39">
    <w:nsid w:val="51C4BC33"/>
    <w:multiLevelType w:val="multilevel"/>
    <w:tmpl w:val="51C4BC33"/>
    <w:lvl w:ilvl="0" w:tentative="0">
      <w:start w:val="0"/>
      <w:numFmt w:val="decimal"/>
      <w:lvlText w:val=""/>
      <w:lvlJc w:val="left"/>
    </w:lvl>
    <w:lvl w:ilvl="1" w:tentative="0">
      <w:start w:val="8"/>
      <w:numFmt w:val="lowerLetter"/>
      <w:lvlText w:val="%2."/>
      <w:lvlJc w:val="left"/>
      <w:pPr>
        <w:ind w:left="1560" w:hanging="360"/>
      </w:pPr>
    </w:lvl>
  </w:abstractNum>
  <w:abstractNum w:abstractNumId="140">
    <w:nsid w:val="54701CA1"/>
    <w:multiLevelType w:val="multilevel"/>
    <w:tmpl w:val="54701CA1"/>
    <w:lvl w:ilvl="0" w:tentative="0">
      <w:start w:val="0"/>
      <w:numFmt w:val="decimal"/>
      <w:lvlText w:val=""/>
      <w:lvlJc w:val="left"/>
    </w:lvl>
    <w:lvl w:ilvl="1" w:tentative="0">
      <w:start w:val="5"/>
      <w:numFmt w:val="lowerLetter"/>
      <w:lvlText w:val="%2."/>
      <w:lvlJc w:val="left"/>
      <w:pPr>
        <w:ind w:left="1560" w:hanging="360"/>
      </w:pPr>
    </w:lvl>
  </w:abstractNum>
  <w:abstractNum w:abstractNumId="141">
    <w:nsid w:val="58765686"/>
    <w:multiLevelType w:val="singleLevel"/>
    <w:tmpl w:val="58765686"/>
    <w:lvl w:ilvl="0" w:tentative="0">
      <w:start w:val="1"/>
      <w:numFmt w:val="decimal"/>
      <w:lvlText w:val="%1."/>
      <w:lvlJc w:val="left"/>
      <w:pPr>
        <w:ind w:left="960" w:hanging="360"/>
      </w:pPr>
    </w:lvl>
  </w:abstractNum>
  <w:abstractNum w:abstractNumId="142">
    <w:nsid w:val="59ADCABA"/>
    <w:multiLevelType w:val="singleLevel"/>
    <w:tmpl w:val="59ADCABA"/>
    <w:lvl w:ilvl="0" w:tentative="0">
      <w:start w:val="2"/>
      <w:numFmt w:val="decimal"/>
      <w:lvlText w:val="%1."/>
      <w:lvlJc w:val="left"/>
      <w:pPr>
        <w:ind w:left="960" w:hanging="360"/>
      </w:pPr>
    </w:lvl>
  </w:abstractNum>
  <w:abstractNum w:abstractNumId="143">
    <w:nsid w:val="59EEFD2A"/>
    <w:multiLevelType w:val="multilevel"/>
    <w:tmpl w:val="59EEFD2A"/>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44">
    <w:nsid w:val="5A241D34"/>
    <w:multiLevelType w:val="singleLevel"/>
    <w:tmpl w:val="5A241D34"/>
    <w:lvl w:ilvl="0" w:tentative="0">
      <w:start w:val="1"/>
      <w:numFmt w:val="bullet"/>
      <w:lvlText w:val=""/>
      <w:lvlJc w:val="left"/>
      <w:pPr>
        <w:ind w:left="960" w:hanging="360"/>
      </w:pPr>
      <w:rPr>
        <w:rFonts w:hint="default" w:ascii="Symbol" w:hAnsi="Symbol"/>
      </w:rPr>
    </w:lvl>
  </w:abstractNum>
  <w:abstractNum w:abstractNumId="145">
    <w:nsid w:val="5E29AB5A"/>
    <w:multiLevelType w:val="multilevel"/>
    <w:tmpl w:val="5E29AB5A"/>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46">
    <w:nsid w:val="5FCE4367"/>
    <w:multiLevelType w:val="multilevel"/>
    <w:tmpl w:val="5FCE4367"/>
    <w:lvl w:ilvl="0" w:tentative="0">
      <w:start w:val="0"/>
      <w:numFmt w:val="decimal"/>
      <w:lvlText w:val=""/>
      <w:lvlJc w:val="left"/>
    </w:lvl>
    <w:lvl w:ilvl="1" w:tentative="0">
      <w:start w:val="4"/>
      <w:numFmt w:val="lowerLetter"/>
      <w:lvlText w:val="%2."/>
      <w:lvlJc w:val="left"/>
      <w:pPr>
        <w:ind w:left="1560" w:hanging="360"/>
      </w:pPr>
    </w:lvl>
  </w:abstractNum>
  <w:abstractNum w:abstractNumId="147">
    <w:nsid w:val="5FFFB1A7"/>
    <w:multiLevelType w:val="multilevel"/>
    <w:tmpl w:val="5FFFB1A7"/>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48">
    <w:nsid w:val="60382F6E"/>
    <w:multiLevelType w:val="multilevel"/>
    <w:tmpl w:val="60382F6E"/>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49">
    <w:nsid w:val="610EFE5C"/>
    <w:multiLevelType w:val="multilevel"/>
    <w:tmpl w:val="610EFE5C"/>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50">
    <w:nsid w:val="629F7852"/>
    <w:multiLevelType w:val="singleLevel"/>
    <w:tmpl w:val="629F7852"/>
    <w:lvl w:ilvl="0" w:tentative="0">
      <w:start w:val="1"/>
      <w:numFmt w:val="bullet"/>
      <w:lvlText w:val=""/>
      <w:lvlJc w:val="left"/>
      <w:pPr>
        <w:ind w:left="960" w:hanging="360"/>
      </w:pPr>
      <w:rPr>
        <w:rFonts w:hint="default" w:ascii="Symbol" w:hAnsi="Symbol"/>
      </w:rPr>
    </w:lvl>
  </w:abstractNum>
  <w:abstractNum w:abstractNumId="151">
    <w:nsid w:val="65CD0074"/>
    <w:multiLevelType w:val="singleLevel"/>
    <w:tmpl w:val="65CD0074"/>
    <w:lvl w:ilvl="0" w:tentative="0">
      <w:start w:val="2"/>
      <w:numFmt w:val="decimal"/>
      <w:lvlText w:val="%1."/>
      <w:lvlJc w:val="left"/>
      <w:pPr>
        <w:ind w:left="960" w:hanging="360"/>
      </w:pPr>
    </w:lvl>
  </w:abstractNum>
  <w:abstractNum w:abstractNumId="152">
    <w:nsid w:val="68B298F7"/>
    <w:multiLevelType w:val="multilevel"/>
    <w:tmpl w:val="68B298F7"/>
    <w:lvl w:ilvl="0" w:tentative="0">
      <w:start w:val="0"/>
      <w:numFmt w:val="decimal"/>
      <w:lvlText w:val=""/>
      <w:lvlJc w:val="left"/>
    </w:lvl>
    <w:lvl w:ilvl="1" w:tentative="0">
      <w:start w:val="3"/>
      <w:numFmt w:val="lowerLetter"/>
      <w:lvlText w:val="%2."/>
      <w:lvlJc w:val="left"/>
      <w:pPr>
        <w:ind w:left="1560" w:hanging="360"/>
      </w:pPr>
    </w:lvl>
  </w:abstractNum>
  <w:abstractNum w:abstractNumId="153">
    <w:nsid w:val="6AFC2A1C"/>
    <w:multiLevelType w:val="singleLevel"/>
    <w:tmpl w:val="6AFC2A1C"/>
    <w:lvl w:ilvl="0" w:tentative="0">
      <w:start w:val="5"/>
      <w:numFmt w:val="decimal"/>
      <w:lvlText w:val="%1."/>
      <w:lvlJc w:val="left"/>
      <w:pPr>
        <w:ind w:left="960" w:hanging="360"/>
      </w:pPr>
    </w:lvl>
  </w:abstractNum>
  <w:abstractNum w:abstractNumId="154">
    <w:nsid w:val="6D423078"/>
    <w:multiLevelType w:val="multilevel"/>
    <w:tmpl w:val="6D423078"/>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155">
    <w:nsid w:val="700FDCEF"/>
    <w:multiLevelType w:val="multilevel"/>
    <w:tmpl w:val="700FDCEF"/>
    <w:lvl w:ilvl="0" w:tentative="0">
      <w:start w:val="0"/>
      <w:numFmt w:val="decimal"/>
      <w:lvlText w:val=""/>
      <w:lvlJc w:val="left"/>
    </w:lvl>
    <w:lvl w:ilvl="1" w:tentative="0">
      <w:start w:val="1"/>
      <w:numFmt w:val="bullet"/>
      <w:lvlText w:val=""/>
      <w:lvlJc w:val="left"/>
      <w:pPr>
        <w:ind w:left="2760" w:hanging="360"/>
      </w:pPr>
      <w:rPr>
        <w:rFonts w:hint="default" w:ascii="Wingdings" w:hAnsi="Wingdings"/>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2760" w:hanging="360"/>
      </w:pPr>
      <w:rPr>
        <w:rFonts w:hint="default" w:ascii="Wingdings" w:hAnsi="Wingdings"/>
      </w:rPr>
    </w:lvl>
  </w:abstractNum>
  <w:abstractNum w:abstractNumId="156">
    <w:nsid w:val="72183CF9"/>
    <w:multiLevelType w:val="singleLevel"/>
    <w:tmpl w:val="72183CF9"/>
    <w:lvl w:ilvl="0" w:tentative="0">
      <w:start w:val="1"/>
      <w:numFmt w:val="bullet"/>
      <w:lvlText w:val=""/>
      <w:lvlJc w:val="left"/>
      <w:pPr>
        <w:ind w:left="960" w:hanging="360"/>
      </w:pPr>
      <w:rPr>
        <w:rFonts w:hint="default" w:ascii="Symbol" w:hAnsi="Symbol"/>
      </w:rPr>
    </w:lvl>
  </w:abstractNum>
  <w:abstractNum w:abstractNumId="157">
    <w:nsid w:val="74C28B35"/>
    <w:multiLevelType w:val="multilevel"/>
    <w:tmpl w:val="74C28B35"/>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58">
    <w:nsid w:val="77633216"/>
    <w:multiLevelType w:val="multilevel"/>
    <w:tmpl w:val="77633216"/>
    <w:lvl w:ilvl="0" w:tentative="0">
      <w:start w:val="0"/>
      <w:numFmt w:val="decimal"/>
      <w:lvlText w:val=""/>
      <w:lvlJc w:val="left"/>
    </w:lvl>
    <w:lvl w:ilvl="1" w:tentative="0">
      <w:start w:val="1"/>
      <w:numFmt w:val="lowerRoman"/>
      <w:lvlText w:val=""/>
      <w:lvlJc w:val="left"/>
      <w:pPr>
        <w:ind w:left="2160" w:hanging="360"/>
      </w:pPr>
      <w:rPr>
        <w:rFonts w:hint="default" w:ascii="Wingdings" w:hAnsi="Wingdings"/>
      </w:rPr>
    </w:lvl>
    <w:lvl w:ilvl="2" w:tentative="0">
      <w:start w:val="1"/>
      <w:numFmt w:val="lowerRoman"/>
      <w:lvlText w:val=""/>
      <w:lvlJc w:val="left"/>
      <w:pPr>
        <w:ind w:left="2160" w:hanging="360"/>
      </w:pPr>
      <w:rPr>
        <w:rFonts w:hint="default" w:ascii="Wingdings" w:hAnsi="Wingdings"/>
      </w:rPr>
    </w:lvl>
  </w:abstractNum>
  <w:abstractNum w:abstractNumId="159">
    <w:nsid w:val="77ECEA79"/>
    <w:multiLevelType w:val="singleLevel"/>
    <w:tmpl w:val="77ECEA79"/>
    <w:lvl w:ilvl="0" w:tentative="0">
      <w:start w:val="1"/>
      <w:numFmt w:val="bullet"/>
      <w:lvlText w:val=""/>
      <w:lvlJc w:val="left"/>
      <w:pPr>
        <w:ind w:left="960" w:hanging="360"/>
      </w:pPr>
      <w:rPr>
        <w:rFonts w:hint="default" w:ascii="Symbol" w:hAnsi="Symbol"/>
      </w:rPr>
    </w:lvl>
  </w:abstractNum>
  <w:abstractNum w:abstractNumId="160">
    <w:nsid w:val="79AA4FA4"/>
    <w:multiLevelType w:val="multilevel"/>
    <w:tmpl w:val="79AA4FA4"/>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61">
    <w:nsid w:val="7C246926"/>
    <w:multiLevelType w:val="multilevel"/>
    <w:tmpl w:val="7C246926"/>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62">
    <w:nsid w:val="7DEC2089"/>
    <w:multiLevelType w:val="multilevel"/>
    <w:tmpl w:val="7DEC2089"/>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num w:numId="1">
    <w:abstractNumId w:val="78"/>
  </w:num>
  <w:num w:numId="2">
    <w:abstractNumId w:val="51"/>
  </w:num>
  <w:num w:numId="3">
    <w:abstractNumId w:val="142"/>
  </w:num>
  <w:num w:numId="4">
    <w:abstractNumId w:val="43"/>
  </w:num>
  <w:num w:numId="5">
    <w:abstractNumId w:val="35"/>
  </w:num>
  <w:num w:numId="6">
    <w:abstractNumId w:val="84"/>
  </w:num>
  <w:num w:numId="7">
    <w:abstractNumId w:val="111"/>
  </w:num>
  <w:num w:numId="8">
    <w:abstractNumId w:val="156"/>
  </w:num>
  <w:num w:numId="9">
    <w:abstractNumId w:val="81"/>
  </w:num>
  <w:num w:numId="10">
    <w:abstractNumId w:val="10"/>
  </w:num>
  <w:num w:numId="11">
    <w:abstractNumId w:val="112"/>
  </w:num>
  <w:num w:numId="12">
    <w:abstractNumId w:val="144"/>
  </w:num>
  <w:num w:numId="13">
    <w:abstractNumId w:val="47"/>
  </w:num>
  <w:num w:numId="14">
    <w:abstractNumId w:val="135"/>
  </w:num>
  <w:num w:numId="15">
    <w:abstractNumId w:val="73"/>
  </w:num>
  <w:num w:numId="16">
    <w:abstractNumId w:val="108"/>
  </w:num>
  <w:num w:numId="17">
    <w:abstractNumId w:val="58"/>
  </w:num>
  <w:num w:numId="18">
    <w:abstractNumId w:val="55"/>
  </w:num>
  <w:num w:numId="19">
    <w:abstractNumId w:val="18"/>
  </w:num>
  <w:num w:numId="20">
    <w:abstractNumId w:val="132"/>
  </w:num>
  <w:num w:numId="21">
    <w:abstractNumId w:val="148"/>
  </w:num>
  <w:num w:numId="22">
    <w:abstractNumId w:val="90"/>
  </w:num>
  <w:num w:numId="23">
    <w:abstractNumId w:val="129"/>
  </w:num>
  <w:num w:numId="24">
    <w:abstractNumId w:val="30"/>
  </w:num>
  <w:num w:numId="25">
    <w:abstractNumId w:val="161"/>
  </w:num>
  <w:num w:numId="26">
    <w:abstractNumId w:val="159"/>
  </w:num>
  <w:num w:numId="27">
    <w:abstractNumId w:val="42"/>
  </w:num>
  <w:num w:numId="28">
    <w:abstractNumId w:val="150"/>
  </w:num>
  <w:num w:numId="29">
    <w:abstractNumId w:val="11"/>
  </w:num>
  <w:num w:numId="30">
    <w:abstractNumId w:val="121"/>
  </w:num>
  <w:num w:numId="31">
    <w:abstractNumId w:val="4"/>
  </w:num>
  <w:num w:numId="32">
    <w:abstractNumId w:val="141"/>
  </w:num>
  <w:num w:numId="33">
    <w:abstractNumId w:val="162"/>
  </w:num>
  <w:num w:numId="34">
    <w:abstractNumId w:val="1"/>
  </w:num>
  <w:num w:numId="35">
    <w:abstractNumId w:val="107"/>
  </w:num>
  <w:num w:numId="36">
    <w:abstractNumId w:val="137"/>
  </w:num>
  <w:num w:numId="37">
    <w:abstractNumId w:val="76"/>
  </w:num>
  <w:num w:numId="38">
    <w:abstractNumId w:val="60"/>
  </w:num>
  <w:num w:numId="39">
    <w:abstractNumId w:val="116"/>
  </w:num>
  <w:num w:numId="40">
    <w:abstractNumId w:val="160"/>
  </w:num>
  <w:num w:numId="41">
    <w:abstractNumId w:val="38"/>
  </w:num>
  <w:num w:numId="42">
    <w:abstractNumId w:val="8"/>
  </w:num>
  <w:num w:numId="43">
    <w:abstractNumId w:val="37"/>
  </w:num>
  <w:num w:numId="44">
    <w:abstractNumId w:val="145"/>
  </w:num>
  <w:num w:numId="45">
    <w:abstractNumId w:val="3"/>
  </w:num>
  <w:num w:numId="46">
    <w:abstractNumId w:val="98"/>
  </w:num>
  <w:num w:numId="47">
    <w:abstractNumId w:val="7"/>
  </w:num>
  <w:num w:numId="48">
    <w:abstractNumId w:val="147"/>
  </w:num>
  <w:num w:numId="49">
    <w:abstractNumId w:val="157"/>
  </w:num>
  <w:num w:numId="50">
    <w:abstractNumId w:val="133"/>
  </w:num>
  <w:num w:numId="51">
    <w:abstractNumId w:val="117"/>
  </w:num>
  <w:num w:numId="52">
    <w:abstractNumId w:val="151"/>
  </w:num>
  <w:num w:numId="53">
    <w:abstractNumId w:val="85"/>
  </w:num>
  <w:num w:numId="54">
    <w:abstractNumId w:val="88"/>
  </w:num>
  <w:num w:numId="55">
    <w:abstractNumId w:val="54"/>
  </w:num>
  <w:num w:numId="56">
    <w:abstractNumId w:val="118"/>
  </w:num>
  <w:num w:numId="57">
    <w:abstractNumId w:val="102"/>
  </w:num>
  <w:num w:numId="58">
    <w:abstractNumId w:val="66"/>
  </w:num>
  <w:num w:numId="59">
    <w:abstractNumId w:val="106"/>
  </w:num>
  <w:num w:numId="60">
    <w:abstractNumId w:val="34"/>
  </w:num>
  <w:num w:numId="61">
    <w:abstractNumId w:val="126"/>
  </w:num>
  <w:num w:numId="62">
    <w:abstractNumId w:val="91"/>
  </w:num>
  <w:num w:numId="63">
    <w:abstractNumId w:val="119"/>
  </w:num>
  <w:num w:numId="64">
    <w:abstractNumId w:val="82"/>
  </w:num>
  <w:num w:numId="65">
    <w:abstractNumId w:val="45"/>
  </w:num>
  <w:num w:numId="66">
    <w:abstractNumId w:val="94"/>
  </w:num>
  <w:num w:numId="67">
    <w:abstractNumId w:val="32"/>
  </w:num>
  <w:num w:numId="68">
    <w:abstractNumId w:val="123"/>
  </w:num>
  <w:num w:numId="69">
    <w:abstractNumId w:val="24"/>
  </w:num>
  <w:num w:numId="70">
    <w:abstractNumId w:val="75"/>
  </w:num>
  <w:num w:numId="71">
    <w:abstractNumId w:val="115"/>
  </w:num>
  <w:num w:numId="72">
    <w:abstractNumId w:val="77"/>
  </w:num>
  <w:num w:numId="73">
    <w:abstractNumId w:val="97"/>
  </w:num>
  <w:num w:numId="74">
    <w:abstractNumId w:val="155"/>
  </w:num>
  <w:num w:numId="75">
    <w:abstractNumId w:val="62"/>
  </w:num>
  <w:num w:numId="76">
    <w:abstractNumId w:val="46"/>
  </w:num>
  <w:num w:numId="77">
    <w:abstractNumId w:val="23"/>
  </w:num>
  <w:num w:numId="78">
    <w:abstractNumId w:val="158"/>
  </w:num>
  <w:num w:numId="79">
    <w:abstractNumId w:val="56"/>
  </w:num>
  <w:num w:numId="80">
    <w:abstractNumId w:val="36"/>
  </w:num>
  <w:num w:numId="81">
    <w:abstractNumId w:val="114"/>
  </w:num>
  <w:num w:numId="82">
    <w:abstractNumId w:val="64"/>
  </w:num>
  <w:num w:numId="83">
    <w:abstractNumId w:val="15"/>
  </w:num>
  <w:num w:numId="84">
    <w:abstractNumId w:val="143"/>
  </w:num>
  <w:num w:numId="85">
    <w:abstractNumId w:val="40"/>
  </w:num>
  <w:num w:numId="86">
    <w:abstractNumId w:val="29"/>
  </w:num>
  <w:num w:numId="87">
    <w:abstractNumId w:val="12"/>
  </w:num>
  <w:num w:numId="88">
    <w:abstractNumId w:val="19"/>
  </w:num>
  <w:num w:numId="89">
    <w:abstractNumId w:val="27"/>
  </w:num>
  <w:num w:numId="90">
    <w:abstractNumId w:val="9"/>
  </w:num>
  <w:num w:numId="91">
    <w:abstractNumId w:val="101"/>
  </w:num>
  <w:num w:numId="92">
    <w:abstractNumId w:val="41"/>
  </w:num>
  <w:num w:numId="93">
    <w:abstractNumId w:val="95"/>
  </w:num>
  <w:num w:numId="94">
    <w:abstractNumId w:val="52"/>
  </w:num>
  <w:num w:numId="95">
    <w:abstractNumId w:val="152"/>
  </w:num>
  <w:num w:numId="96">
    <w:abstractNumId w:val="0"/>
  </w:num>
  <w:num w:numId="97">
    <w:abstractNumId w:val="39"/>
  </w:num>
  <w:num w:numId="98">
    <w:abstractNumId w:val="74"/>
  </w:num>
  <w:num w:numId="99">
    <w:abstractNumId w:val="134"/>
  </w:num>
  <w:num w:numId="100">
    <w:abstractNumId w:val="92"/>
  </w:num>
  <w:num w:numId="101">
    <w:abstractNumId w:val="16"/>
  </w:num>
  <w:num w:numId="102">
    <w:abstractNumId w:val="59"/>
  </w:num>
  <w:num w:numId="103">
    <w:abstractNumId w:val="99"/>
  </w:num>
  <w:num w:numId="104">
    <w:abstractNumId w:val="130"/>
  </w:num>
  <w:num w:numId="105">
    <w:abstractNumId w:val="26"/>
  </w:num>
  <w:num w:numId="106">
    <w:abstractNumId w:val="149"/>
  </w:num>
  <w:num w:numId="107">
    <w:abstractNumId w:val="2"/>
  </w:num>
  <w:num w:numId="108">
    <w:abstractNumId w:val="6"/>
  </w:num>
  <w:num w:numId="109">
    <w:abstractNumId w:val="79"/>
  </w:num>
  <w:num w:numId="110">
    <w:abstractNumId w:val="22"/>
  </w:num>
  <w:num w:numId="111">
    <w:abstractNumId w:val="44"/>
  </w:num>
  <w:num w:numId="112">
    <w:abstractNumId w:val="48"/>
  </w:num>
  <w:num w:numId="113">
    <w:abstractNumId w:val="72"/>
  </w:num>
  <w:num w:numId="114">
    <w:abstractNumId w:val="146"/>
  </w:num>
  <w:num w:numId="115">
    <w:abstractNumId w:val="70"/>
  </w:num>
  <w:num w:numId="116">
    <w:abstractNumId w:val="140"/>
  </w:num>
  <w:num w:numId="117">
    <w:abstractNumId w:val="104"/>
  </w:num>
  <w:num w:numId="118">
    <w:abstractNumId w:val="14"/>
  </w:num>
  <w:num w:numId="119">
    <w:abstractNumId w:val="83"/>
  </w:num>
  <w:num w:numId="120">
    <w:abstractNumId w:val="21"/>
  </w:num>
  <w:num w:numId="121">
    <w:abstractNumId w:val="113"/>
  </w:num>
  <w:num w:numId="122">
    <w:abstractNumId w:val="139"/>
  </w:num>
  <w:num w:numId="123">
    <w:abstractNumId w:val="50"/>
  </w:num>
  <w:num w:numId="124">
    <w:abstractNumId w:val="17"/>
  </w:num>
  <w:num w:numId="125">
    <w:abstractNumId w:val="109"/>
  </w:num>
  <w:num w:numId="126">
    <w:abstractNumId w:val="127"/>
  </w:num>
  <w:num w:numId="127">
    <w:abstractNumId w:val="93"/>
  </w:num>
  <w:num w:numId="128">
    <w:abstractNumId w:val="136"/>
  </w:num>
  <w:num w:numId="129">
    <w:abstractNumId w:val="138"/>
  </w:num>
  <w:num w:numId="130">
    <w:abstractNumId w:val="105"/>
  </w:num>
  <w:num w:numId="131">
    <w:abstractNumId w:val="63"/>
  </w:num>
  <w:num w:numId="132">
    <w:abstractNumId w:val="20"/>
  </w:num>
  <w:num w:numId="133">
    <w:abstractNumId w:val="122"/>
  </w:num>
  <w:num w:numId="134">
    <w:abstractNumId w:val="125"/>
  </w:num>
  <w:num w:numId="135">
    <w:abstractNumId w:val="89"/>
  </w:num>
  <w:num w:numId="136">
    <w:abstractNumId w:val="154"/>
  </w:num>
  <w:num w:numId="137">
    <w:abstractNumId w:val="61"/>
  </w:num>
  <w:num w:numId="138">
    <w:abstractNumId w:val="103"/>
  </w:num>
  <w:num w:numId="139">
    <w:abstractNumId w:val="87"/>
  </w:num>
  <w:num w:numId="140">
    <w:abstractNumId w:val="65"/>
  </w:num>
  <w:num w:numId="141">
    <w:abstractNumId w:val="68"/>
  </w:num>
  <w:num w:numId="142">
    <w:abstractNumId w:val="53"/>
  </w:num>
  <w:num w:numId="143">
    <w:abstractNumId w:val="128"/>
  </w:num>
  <w:num w:numId="144">
    <w:abstractNumId w:val="71"/>
  </w:num>
  <w:num w:numId="145">
    <w:abstractNumId w:val="13"/>
  </w:num>
  <w:num w:numId="146">
    <w:abstractNumId w:val="67"/>
  </w:num>
  <w:num w:numId="147">
    <w:abstractNumId w:val="80"/>
  </w:num>
  <w:num w:numId="148">
    <w:abstractNumId w:val="49"/>
  </w:num>
  <w:num w:numId="149">
    <w:abstractNumId w:val="120"/>
  </w:num>
  <w:num w:numId="150">
    <w:abstractNumId w:val="153"/>
  </w:num>
  <w:num w:numId="151">
    <w:abstractNumId w:val="57"/>
  </w:num>
  <w:num w:numId="152">
    <w:abstractNumId w:val="25"/>
  </w:num>
  <w:num w:numId="153">
    <w:abstractNumId w:val="5"/>
  </w:num>
  <w:num w:numId="154">
    <w:abstractNumId w:val="28"/>
  </w:num>
  <w:num w:numId="155">
    <w:abstractNumId w:val="86"/>
  </w:num>
  <w:num w:numId="156">
    <w:abstractNumId w:val="33"/>
  </w:num>
  <w:num w:numId="157">
    <w:abstractNumId w:val="69"/>
  </w:num>
  <w:num w:numId="158">
    <w:abstractNumId w:val="110"/>
  </w:num>
  <w:num w:numId="159">
    <w:abstractNumId w:val="131"/>
  </w:num>
  <w:num w:numId="160">
    <w:abstractNumId w:val="31"/>
  </w:num>
  <w:num w:numId="161">
    <w:abstractNumId w:val="124"/>
  </w:num>
  <w:num w:numId="162">
    <w:abstractNumId w:val="100"/>
  </w:num>
  <w:num w:numId="163">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footnotePr>
    <w:footnote w:id="0"/>
    <w:footnote w:id="1"/>
  </w:footnotePr>
  <w:endnotePr>
    <w:endnote w:id="0"/>
    <w:endnote w:id="1"/>
  </w:endnotePr>
  <w:compat>
    <w:useFELayout/>
    <w:compatSetting w:name="compatibilityMode" w:uri="http://schemas.microsoft.com/office/word" w:val="12"/>
    <w:compatSetting w:name="overrideTableStyleFontSizeAndJustification" w:uri="http://schemas.microsoft.com/office/word" w:val="1"/>
  </w:compat>
  <w:docVars>
    <w:docVar w:name="commondata" w:val="eyJoZGlkIjoiZDEyYzgxZWUzYjc4MDRkYTM3ZWI0NjdhYTI1MjNmNjAifQ=="/>
  </w:docVars>
  <w:rsids>
    <w:rsidRoot w:val="00000000"/>
    <w:rsid w:val="2A21474F"/>
    <w:rsid w:val="621D1C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480"/>
      <w:outlineLvl w:val="0"/>
    </w:pPr>
    <w:rPr>
      <w:rFonts w:ascii="宋体" w:eastAsia="宋体"/>
      <w:b/>
      <w:bCs/>
      <w:color w:val="000000"/>
      <w:sz w:val="42"/>
      <w:szCs w:val="28"/>
    </w:rPr>
  </w:style>
  <w:style w:type="paragraph" w:styleId="3">
    <w:name w:val="heading 2"/>
    <w:basedOn w:val="1"/>
    <w:next w:val="1"/>
    <w:link w:val="19"/>
    <w:unhideWhenUsed/>
    <w:qFormat/>
    <w:uiPriority w:val="9"/>
    <w:pPr>
      <w:keepNext/>
      <w:keepLines/>
      <w:spacing w:before="200"/>
      <w:outlineLvl w:val="1"/>
    </w:pPr>
    <w:rPr>
      <w:rFonts w:ascii="宋体" w:eastAsia="宋体"/>
      <w:b/>
      <w:bCs/>
      <w:color w:val="000000"/>
      <w:sz w:val="38"/>
      <w:szCs w:val="26"/>
    </w:rPr>
  </w:style>
  <w:style w:type="paragraph" w:styleId="4">
    <w:name w:val="heading 3"/>
    <w:basedOn w:val="1"/>
    <w:next w:val="1"/>
    <w:link w:val="20"/>
    <w:autoRedefine/>
    <w:unhideWhenUsed/>
    <w:qFormat/>
    <w:uiPriority w:val="9"/>
    <w:pPr>
      <w:keepNext/>
      <w:keepLines/>
      <w:spacing w:before="200"/>
      <w:outlineLvl w:val="2"/>
    </w:pPr>
    <w:rPr>
      <w:rFonts w:ascii="宋体" w:eastAsia="宋体"/>
      <w:b/>
      <w:bCs/>
      <w:color w:val="000000"/>
      <w:sz w:val="34"/>
    </w:rPr>
  </w:style>
  <w:style w:type="paragraph" w:styleId="5">
    <w:name w:val="heading 4"/>
    <w:basedOn w:val="1"/>
    <w:next w:val="1"/>
    <w:link w:val="21"/>
    <w:autoRedefine/>
    <w:unhideWhenUsed/>
    <w:qFormat/>
    <w:uiPriority w:val="9"/>
    <w:pPr>
      <w:keepNext/>
      <w:keepLines/>
      <w:spacing w:before="200"/>
      <w:outlineLvl w:val="3"/>
    </w:pPr>
    <w:rPr>
      <w:rFonts w:ascii="宋体" w:eastAsia="宋体"/>
      <w:b/>
      <w:bCs/>
      <w:color w:val="000000"/>
      <w:sz w:val="30"/>
    </w:rPr>
  </w:style>
  <w:style w:type="paragraph" w:styleId="6">
    <w:name w:val="heading 5"/>
    <w:basedOn w:val="1"/>
    <w:next w:val="1"/>
    <w:unhideWhenUsed/>
    <w:qFormat/>
    <w:uiPriority w:val="9"/>
    <w:pPr>
      <w:keepNext/>
      <w:keepLines/>
      <w:spacing w:before="200"/>
      <w:outlineLvl w:val="4"/>
    </w:pPr>
    <w:rPr>
      <w:rFonts w:ascii="宋体" w:eastAsia="宋体"/>
      <w:b/>
      <w:bCs/>
      <w:color w:val="000000"/>
      <w:sz w:val="28"/>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uiPriority w:val="99"/>
    <w:pPr>
      <w:ind w:left="720"/>
    </w:pPr>
  </w:style>
  <w:style w:type="paragraph" w:styleId="8">
    <w:name w:val="caption"/>
    <w:basedOn w:val="1"/>
    <w:next w:val="1"/>
    <w:semiHidden/>
    <w:unhideWhenUsed/>
    <w:qFormat/>
    <w:uiPriority w:val="35"/>
    <w:pPr>
      <w:spacing w:line="240" w:lineRule="auto"/>
    </w:pPr>
    <w:rPr>
      <w:b/>
      <w:bCs/>
      <w:color w:val="4F81BD" w:themeColor="accent1"/>
      <w:sz w:val="18"/>
      <w:szCs w:val="18"/>
    </w:rPr>
  </w:style>
  <w:style w:type="paragraph" w:styleId="9">
    <w:name w:val="header"/>
    <w:basedOn w:val="1"/>
    <w:link w:val="17"/>
    <w:unhideWhenUsed/>
    <w:uiPriority w:val="99"/>
    <w:pPr>
      <w:tabs>
        <w:tab w:val="center" w:pos="4680"/>
        <w:tab w:val="right" w:pos="9360"/>
      </w:tabs>
    </w:pPr>
  </w:style>
  <w:style w:type="paragraph" w:styleId="10">
    <w:name w:val="Subtitle"/>
    <w:basedOn w:val="1"/>
    <w:next w:val="1"/>
    <w:link w:val="22"/>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1">
    <w:name w:val="Title"/>
    <w:basedOn w:val="1"/>
    <w:next w:val="1"/>
    <w:link w:val="23"/>
    <w:autoRedefine/>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3">
    <w:name w:val="Table Grid"/>
    <w:basedOn w:val="12"/>
    <w:autoRedefine/>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5">
    <w:name w:val="Emphasis"/>
    <w:basedOn w:val="14"/>
    <w:autoRedefine/>
    <w:qFormat/>
    <w:uiPriority w:val="20"/>
    <w:rPr>
      <w:i/>
      <w:iCs/>
    </w:rPr>
  </w:style>
  <w:style w:type="character" w:styleId="16">
    <w:name w:val="Hyperlink"/>
    <w:basedOn w:val="14"/>
    <w:autoRedefine/>
    <w:unhideWhenUsed/>
    <w:qFormat/>
    <w:uiPriority w:val="99"/>
    <w:rPr>
      <w:color w:val="0000FF" w:themeColor="hyperlink"/>
      <w:u w:val="single"/>
    </w:rPr>
  </w:style>
  <w:style w:type="character" w:customStyle="1" w:styleId="17">
    <w:name w:val="Header Char"/>
    <w:basedOn w:val="14"/>
    <w:link w:val="9"/>
    <w:autoRedefine/>
    <w:qFormat/>
    <w:uiPriority w:val="99"/>
  </w:style>
  <w:style w:type="character" w:customStyle="1" w:styleId="18">
    <w:name w:val="Heading 1 Char"/>
    <w:basedOn w:val="14"/>
    <w:link w:val="2"/>
    <w:autoRedefine/>
    <w:qFormat/>
    <w:uiPriority w:val="9"/>
    <w:rPr>
      <w:rFonts w:asciiTheme="majorHAnsi" w:hAnsiTheme="majorHAnsi" w:eastAsiaTheme="majorEastAsia" w:cstheme="majorBidi"/>
      <w:b/>
      <w:bCs/>
      <w:color w:val="366091" w:themeColor="accent1" w:themeShade="BF"/>
      <w:sz w:val="28"/>
      <w:szCs w:val="28"/>
    </w:rPr>
  </w:style>
  <w:style w:type="character" w:customStyle="1" w:styleId="19">
    <w:name w:val="Heading 2 Char"/>
    <w:basedOn w:val="14"/>
    <w:link w:val="3"/>
    <w:autoRedefine/>
    <w:qFormat/>
    <w:uiPriority w:val="9"/>
    <w:rPr>
      <w:rFonts w:asciiTheme="majorHAnsi" w:hAnsiTheme="majorHAnsi" w:eastAsiaTheme="majorEastAsia" w:cstheme="majorBidi"/>
      <w:b/>
      <w:bCs/>
      <w:color w:val="4F81BD" w:themeColor="accent1"/>
      <w:sz w:val="26"/>
      <w:szCs w:val="26"/>
    </w:rPr>
  </w:style>
  <w:style w:type="character" w:customStyle="1" w:styleId="20">
    <w:name w:val="Heading 3 Char"/>
    <w:basedOn w:val="14"/>
    <w:link w:val="4"/>
    <w:autoRedefine/>
    <w:qFormat/>
    <w:uiPriority w:val="9"/>
    <w:rPr>
      <w:rFonts w:asciiTheme="majorHAnsi" w:hAnsiTheme="majorHAnsi" w:eastAsiaTheme="majorEastAsia" w:cstheme="majorBidi"/>
      <w:b/>
      <w:bCs/>
      <w:color w:val="4F81BD" w:themeColor="accent1"/>
    </w:rPr>
  </w:style>
  <w:style w:type="character" w:customStyle="1" w:styleId="21">
    <w:name w:val="Heading 4 Char"/>
    <w:basedOn w:val="14"/>
    <w:link w:val="5"/>
    <w:autoRedefine/>
    <w:qFormat/>
    <w:uiPriority w:val="9"/>
    <w:rPr>
      <w:rFonts w:asciiTheme="majorHAnsi" w:hAnsiTheme="majorHAnsi" w:eastAsiaTheme="majorEastAsia" w:cstheme="majorBidi"/>
      <w:b/>
      <w:bCs/>
      <w:i/>
      <w:iCs/>
      <w:color w:val="4F81BD" w:themeColor="accent1"/>
    </w:rPr>
  </w:style>
  <w:style w:type="character" w:customStyle="1" w:styleId="22">
    <w:name w:val="Subtitle Char"/>
    <w:basedOn w:val="14"/>
    <w:link w:val="10"/>
    <w:autoRedefine/>
    <w:qFormat/>
    <w:uiPriority w:val="11"/>
    <w:rPr>
      <w:rFonts w:asciiTheme="majorHAnsi" w:hAnsiTheme="majorHAnsi" w:eastAsiaTheme="majorEastAsia" w:cstheme="majorBidi"/>
      <w:i/>
      <w:iCs/>
      <w:color w:val="4F81BD" w:themeColor="accent1"/>
      <w:spacing w:val="15"/>
      <w:sz w:val="24"/>
      <w:szCs w:val="24"/>
    </w:rPr>
  </w:style>
  <w:style w:type="character" w:customStyle="1" w:styleId="23">
    <w:name w:val="Title Char"/>
    <w:basedOn w:val="14"/>
    <w:link w:val="11"/>
    <w:autoRedefine/>
    <w:qFormat/>
    <w:uiPriority w:val="10"/>
    <w:rPr>
      <w:rFonts w:asciiTheme="majorHAnsi" w:hAnsiTheme="majorHAnsi" w:eastAsiaTheme="majorEastAsia" w:cstheme="majorBidi"/>
      <w:color w:val="17365D" w:themeColor="text2" w:themeShade="BF"/>
      <w:spacing w:val="5"/>
      <w:kern w:val="28"/>
      <w:sz w:val="52"/>
      <w:szCs w:val="52"/>
    </w:rPr>
  </w:style>
  <w:style w:type="paragraph" w:customStyle="1" w:styleId="24">
    <w:name w:val="_Style 23"/>
    <w:autoRedefine/>
    <w:qFormat/>
    <w:uiPriority w:val="0"/>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TotalTime>109</TotalTime>
  <ScaleCrop>false</ScaleCrop>
  <LinksUpToDate>false</LinksUpToDate>
  <Application>WPS Office_12.1.0.16729_F1E327BC-269C-435d-A152-05C5408002CA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2025-05-28T13:11:00Z</dcterms:created>
  <dc:creator>86187</dc:creator>
  <cp:lastModifiedBy>86187</cp:lastModifiedBy>
  <dcterms:modified xsi:type="dcterms:W3CDTF">2025-05-29T05:21:20Z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F55231BAC9384A0CA56F3A9554C8C487_12</vt:lpwstr>
  </property>
</Properties>
</file>